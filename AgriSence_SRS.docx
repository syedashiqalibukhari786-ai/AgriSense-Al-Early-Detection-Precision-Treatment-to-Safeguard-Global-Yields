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CC3DC">
      <w:pPr>
        <w:pStyle w:val="4"/>
        <w:spacing w:before="25"/>
        <w:ind w:left="0" w:firstLine="0"/>
        <w:jc w:val="center"/>
      </w:pPr>
      <w:r>
        <w:rPr>
          <w:spacing w:val="-2"/>
        </w:rPr>
        <w:t>Software</w:t>
      </w:r>
      <w:r>
        <w:rPr>
          <w:spacing w:val="-3"/>
        </w:rPr>
        <w:t xml:space="preserve"> </w:t>
      </w:r>
      <w:r>
        <w:rPr>
          <w:spacing w:val="-2"/>
        </w:rPr>
        <w:t>Requirement Specifications</w:t>
      </w:r>
    </w:p>
    <w:p w14:paraId="2CA3A78B">
      <w:pPr>
        <w:spacing w:before="288"/>
        <w:ind w:left="0" w:right="0" w:firstLine="0"/>
        <w:jc w:val="center"/>
        <w:rPr>
          <w:b/>
          <w:sz w:val="28"/>
        </w:rPr>
      </w:pPr>
      <w:r>
        <w:rPr>
          <w:b/>
          <w:sz w:val="28"/>
        </w:rPr>
        <w:t>AgriSense</w:t>
      </w:r>
      <w:r>
        <w:rPr>
          <w:b/>
          <w:spacing w:val="-11"/>
          <w:sz w:val="28"/>
        </w:rPr>
        <w:t xml:space="preserve"> </w:t>
      </w:r>
      <w:r>
        <w:rPr>
          <w:b/>
          <w:sz w:val="28"/>
        </w:rPr>
        <w:t>Al:</w:t>
      </w:r>
      <w:r>
        <w:rPr>
          <w:b/>
          <w:spacing w:val="-11"/>
          <w:sz w:val="28"/>
        </w:rPr>
        <w:t xml:space="preserve"> </w:t>
      </w:r>
      <w:r>
        <w:rPr>
          <w:b/>
          <w:sz w:val="28"/>
        </w:rPr>
        <w:t>Early</w:t>
      </w:r>
      <w:r>
        <w:rPr>
          <w:b/>
          <w:spacing w:val="-10"/>
          <w:sz w:val="28"/>
        </w:rPr>
        <w:t xml:space="preserve"> </w:t>
      </w:r>
      <w:r>
        <w:rPr>
          <w:b/>
          <w:sz w:val="28"/>
        </w:rPr>
        <w:t>Detection</w:t>
      </w:r>
      <w:r>
        <w:rPr>
          <w:b/>
          <w:spacing w:val="-11"/>
          <w:sz w:val="28"/>
        </w:rPr>
        <w:t xml:space="preserve"> </w:t>
      </w:r>
      <w:r>
        <w:rPr>
          <w:b/>
          <w:sz w:val="28"/>
        </w:rPr>
        <w:t>&amp;</w:t>
      </w:r>
      <w:r>
        <w:rPr>
          <w:b/>
          <w:spacing w:val="-10"/>
          <w:sz w:val="28"/>
        </w:rPr>
        <w:t xml:space="preserve"> </w:t>
      </w:r>
      <w:r>
        <w:rPr>
          <w:b/>
          <w:sz w:val="28"/>
        </w:rPr>
        <w:t>Precision</w:t>
      </w:r>
      <w:r>
        <w:rPr>
          <w:b/>
          <w:spacing w:val="-11"/>
          <w:sz w:val="28"/>
        </w:rPr>
        <w:t xml:space="preserve"> </w:t>
      </w:r>
      <w:r>
        <w:rPr>
          <w:b/>
          <w:sz w:val="28"/>
        </w:rPr>
        <w:t>Treatment</w:t>
      </w:r>
      <w:r>
        <w:rPr>
          <w:b/>
          <w:spacing w:val="-10"/>
          <w:sz w:val="28"/>
        </w:rPr>
        <w:t xml:space="preserve"> </w:t>
      </w:r>
      <w:r>
        <w:rPr>
          <w:b/>
          <w:sz w:val="28"/>
        </w:rPr>
        <w:t>to</w:t>
      </w:r>
      <w:r>
        <w:rPr>
          <w:b/>
          <w:spacing w:val="-11"/>
          <w:sz w:val="28"/>
        </w:rPr>
        <w:t xml:space="preserve"> </w:t>
      </w:r>
      <w:r>
        <w:rPr>
          <w:b/>
          <w:sz w:val="28"/>
        </w:rPr>
        <w:t>Safeguard</w:t>
      </w:r>
      <w:r>
        <w:rPr>
          <w:b/>
          <w:spacing w:val="-10"/>
          <w:sz w:val="28"/>
        </w:rPr>
        <w:t xml:space="preserve"> </w:t>
      </w:r>
      <w:r>
        <w:rPr>
          <w:b/>
          <w:sz w:val="28"/>
        </w:rPr>
        <w:t>Global</w:t>
      </w:r>
      <w:r>
        <w:rPr>
          <w:b/>
          <w:spacing w:val="-11"/>
          <w:sz w:val="28"/>
        </w:rPr>
        <w:t xml:space="preserve"> </w:t>
      </w:r>
      <w:r>
        <w:rPr>
          <w:b/>
          <w:spacing w:val="-2"/>
          <w:sz w:val="28"/>
        </w:rPr>
        <w:t>Yields</w:t>
      </w:r>
    </w:p>
    <w:p w14:paraId="0E8DF838">
      <w:pPr>
        <w:spacing w:before="0" w:line="240" w:lineRule="auto"/>
        <w:rPr>
          <w:b/>
          <w:sz w:val="20"/>
        </w:rPr>
      </w:pPr>
    </w:p>
    <w:p w14:paraId="456FA1D0">
      <w:pPr>
        <w:spacing w:before="0" w:line="240" w:lineRule="auto"/>
        <w:rPr>
          <w:b/>
          <w:sz w:val="20"/>
        </w:rPr>
      </w:pPr>
    </w:p>
    <w:p w14:paraId="0CC238B5">
      <w:pPr>
        <w:spacing w:before="0" w:line="240" w:lineRule="auto"/>
        <w:rPr>
          <w:b/>
          <w:sz w:val="20"/>
        </w:rPr>
      </w:pPr>
    </w:p>
    <w:p w14:paraId="776706CF">
      <w:pPr>
        <w:spacing w:before="0" w:line="240" w:lineRule="auto"/>
        <w:rPr>
          <w:b/>
          <w:sz w:val="20"/>
        </w:rPr>
      </w:pPr>
    </w:p>
    <w:p w14:paraId="55235D53">
      <w:pPr>
        <w:spacing w:before="210" w:line="240" w:lineRule="auto"/>
        <w:rPr>
          <w:b/>
          <w:sz w:val="20"/>
        </w:rPr>
      </w:pPr>
      <w:r>
        <w:rPr>
          <w:b/>
          <w:sz w:val="20"/>
        </w:rPr>
        <w:drawing>
          <wp:anchor distT="0" distB="0" distL="0" distR="0" simplePos="0" relativeHeight="251671552" behindDoc="1" locked="0" layoutInCell="1" allowOverlap="1">
            <wp:simplePos x="0" y="0"/>
            <wp:positionH relativeFrom="page">
              <wp:posOffset>2295525</wp:posOffset>
            </wp:positionH>
            <wp:positionV relativeFrom="paragraph">
              <wp:posOffset>303530</wp:posOffset>
            </wp:positionV>
            <wp:extent cx="2981325" cy="286702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981126" cy="2866834"/>
                    </a:xfrm>
                    <a:prstGeom prst="rect">
                      <a:avLst/>
                    </a:prstGeom>
                  </pic:spPr>
                </pic:pic>
              </a:graphicData>
            </a:graphic>
          </wp:anchor>
        </w:drawing>
      </w:r>
    </w:p>
    <w:p w14:paraId="4BD4D3C2">
      <w:pPr>
        <w:spacing w:before="0" w:line="240" w:lineRule="auto"/>
        <w:rPr>
          <w:b/>
          <w:sz w:val="24"/>
        </w:rPr>
      </w:pPr>
    </w:p>
    <w:p w14:paraId="56468021">
      <w:pPr>
        <w:spacing w:before="0" w:line="240" w:lineRule="auto"/>
        <w:rPr>
          <w:b/>
          <w:sz w:val="24"/>
        </w:rPr>
      </w:pPr>
    </w:p>
    <w:p w14:paraId="7812BA1C">
      <w:pPr>
        <w:spacing w:before="0" w:line="240" w:lineRule="auto"/>
        <w:rPr>
          <w:b/>
          <w:sz w:val="24"/>
        </w:rPr>
      </w:pPr>
    </w:p>
    <w:p w14:paraId="5CB850A3">
      <w:pPr>
        <w:spacing w:before="204" w:line="240" w:lineRule="auto"/>
        <w:rPr>
          <w:b/>
          <w:sz w:val="24"/>
        </w:rPr>
      </w:pPr>
    </w:p>
    <w:p w14:paraId="1C113372">
      <w:pPr>
        <w:pStyle w:val="5"/>
        <w:spacing w:before="1"/>
        <w:ind w:left="129"/>
        <w:rPr>
          <w:rFonts w:ascii="Calibri"/>
        </w:rPr>
      </w:pPr>
      <w:r>
        <w:rPr>
          <w:rFonts w:ascii="Calibri"/>
          <w:spacing w:val="-2"/>
        </w:rPr>
        <w:t>Submitted</w:t>
      </w:r>
      <w:r>
        <w:rPr>
          <w:rFonts w:ascii="Calibri"/>
          <w:spacing w:val="-1"/>
        </w:rPr>
        <w:t xml:space="preserve"> </w:t>
      </w:r>
      <w:r>
        <w:rPr>
          <w:rFonts w:ascii="Calibri"/>
          <w:spacing w:val="-5"/>
        </w:rPr>
        <w:t>by</w:t>
      </w:r>
    </w:p>
    <w:p w14:paraId="0D068872">
      <w:pPr>
        <w:pStyle w:val="8"/>
        <w:spacing w:before="292"/>
        <w:ind w:left="129"/>
        <w:rPr>
          <w:rFonts w:ascii="Calibri"/>
        </w:rPr>
      </w:pPr>
      <w:r>
        <w:rPr>
          <w:rFonts w:ascii="Calibri"/>
        </w:rPr>
        <w:t>Syed</w:t>
      </w:r>
      <w:r>
        <w:rPr>
          <w:rFonts w:ascii="Calibri"/>
          <w:spacing w:val="-4"/>
        </w:rPr>
        <w:t xml:space="preserve"> </w:t>
      </w:r>
      <w:r>
        <w:rPr>
          <w:rFonts w:ascii="Calibri"/>
        </w:rPr>
        <w:t>Ashiq</w:t>
      </w:r>
      <w:r>
        <w:rPr>
          <w:rFonts w:ascii="Calibri"/>
          <w:spacing w:val="-2"/>
        </w:rPr>
        <w:t xml:space="preserve"> </w:t>
      </w:r>
      <w:r>
        <w:rPr>
          <w:rFonts w:ascii="Calibri"/>
        </w:rPr>
        <w:t>Ali</w:t>
      </w:r>
      <w:r>
        <w:rPr>
          <w:rFonts w:ascii="Calibri"/>
          <w:spacing w:val="-2"/>
        </w:rPr>
        <w:t xml:space="preserve"> (F22BINFT1M01139)</w:t>
      </w:r>
    </w:p>
    <w:p w14:paraId="4F1D3443">
      <w:pPr>
        <w:pStyle w:val="5"/>
        <w:spacing w:before="277"/>
        <w:ind w:left="129"/>
        <w:rPr>
          <w:rFonts w:ascii="Calibri"/>
        </w:rPr>
      </w:pPr>
      <w:r>
        <w:rPr>
          <w:rFonts w:ascii="Calibri"/>
          <w:spacing w:val="-2"/>
        </w:rPr>
        <w:t>Submitted</w:t>
      </w:r>
      <w:r>
        <w:rPr>
          <w:rFonts w:ascii="Calibri"/>
          <w:spacing w:val="-1"/>
        </w:rPr>
        <w:t xml:space="preserve"> </w:t>
      </w:r>
      <w:r>
        <w:rPr>
          <w:rFonts w:ascii="Calibri"/>
          <w:spacing w:val="-7"/>
        </w:rPr>
        <w:t>to</w:t>
      </w:r>
    </w:p>
    <w:p w14:paraId="4506C3DF">
      <w:pPr>
        <w:spacing w:before="17" w:line="240" w:lineRule="auto"/>
        <w:rPr>
          <w:b/>
          <w:sz w:val="24"/>
        </w:rPr>
      </w:pPr>
    </w:p>
    <w:p w14:paraId="177BD0F6">
      <w:pPr>
        <w:pStyle w:val="8"/>
        <w:ind w:left="129"/>
        <w:rPr>
          <w:rFonts w:ascii="Trebuchet MS"/>
        </w:rPr>
      </w:pPr>
      <w:r>
        <w:rPr>
          <w:rFonts w:ascii="Trebuchet MS"/>
          <w:spacing w:val="-2"/>
        </w:rPr>
        <w:t>Mr.</w:t>
      </w:r>
      <w:r>
        <w:rPr>
          <w:rFonts w:ascii="Trebuchet MS"/>
          <w:spacing w:val="-16"/>
        </w:rPr>
        <w:t xml:space="preserve"> </w:t>
      </w:r>
      <w:r>
        <w:rPr>
          <w:rFonts w:ascii="Trebuchet MS"/>
          <w:spacing w:val="-2"/>
        </w:rPr>
        <w:t>Zaman</w:t>
      </w:r>
      <w:r>
        <w:rPr>
          <w:rFonts w:ascii="Trebuchet MS"/>
          <w:spacing w:val="-16"/>
        </w:rPr>
        <w:t xml:space="preserve"> </w:t>
      </w:r>
      <w:r>
        <w:rPr>
          <w:rFonts w:ascii="Trebuchet MS"/>
          <w:spacing w:val="-5"/>
        </w:rPr>
        <w:t>Ali</w:t>
      </w:r>
    </w:p>
    <w:p w14:paraId="008EF7C3">
      <w:pPr>
        <w:pStyle w:val="8"/>
        <w:rPr>
          <w:rFonts w:ascii="Trebuchet MS"/>
        </w:rPr>
      </w:pPr>
    </w:p>
    <w:p w14:paraId="64EF5CB0">
      <w:pPr>
        <w:pStyle w:val="8"/>
        <w:rPr>
          <w:rFonts w:ascii="Trebuchet MS"/>
        </w:rPr>
      </w:pPr>
    </w:p>
    <w:p w14:paraId="14F97C1A">
      <w:pPr>
        <w:pStyle w:val="8"/>
        <w:rPr>
          <w:rFonts w:ascii="Trebuchet MS"/>
        </w:rPr>
      </w:pPr>
    </w:p>
    <w:p w14:paraId="703E2282">
      <w:pPr>
        <w:pStyle w:val="8"/>
        <w:rPr>
          <w:rFonts w:ascii="Trebuchet MS"/>
        </w:rPr>
      </w:pPr>
    </w:p>
    <w:p w14:paraId="7BB76B81">
      <w:pPr>
        <w:pStyle w:val="8"/>
        <w:rPr>
          <w:rFonts w:ascii="Trebuchet MS"/>
        </w:rPr>
      </w:pPr>
    </w:p>
    <w:p w14:paraId="42D0E4F9">
      <w:pPr>
        <w:pStyle w:val="8"/>
        <w:rPr>
          <w:rFonts w:ascii="Trebuchet MS"/>
        </w:rPr>
      </w:pPr>
    </w:p>
    <w:p w14:paraId="12376AEA">
      <w:pPr>
        <w:pStyle w:val="8"/>
        <w:spacing w:before="46"/>
        <w:rPr>
          <w:rFonts w:ascii="Trebuchet MS"/>
        </w:rPr>
      </w:pPr>
    </w:p>
    <w:p w14:paraId="6B099FAA">
      <w:pPr>
        <w:pStyle w:val="3"/>
        <w:spacing w:line="424" w:lineRule="auto"/>
        <w:ind w:left="2487" w:right="2485"/>
        <w:jc w:val="center"/>
      </w:pPr>
      <w:r>
        <w:t>Department</w:t>
      </w:r>
      <w:r>
        <w:rPr>
          <w:spacing w:val="-19"/>
        </w:rPr>
        <w:t xml:space="preserve"> </w:t>
      </w:r>
      <w:r>
        <w:t>of</w:t>
      </w:r>
      <w:r>
        <w:rPr>
          <w:spacing w:val="-18"/>
        </w:rPr>
        <w:t xml:space="preserve"> </w:t>
      </w:r>
      <w:r>
        <w:t>Information</w:t>
      </w:r>
      <w:r>
        <w:rPr>
          <w:spacing w:val="-18"/>
        </w:rPr>
        <w:t xml:space="preserve"> </w:t>
      </w:r>
      <w:r>
        <w:t>Technology Faculty of Computing</w:t>
      </w:r>
    </w:p>
    <w:p w14:paraId="0BB01DCA">
      <w:pPr>
        <w:pStyle w:val="9"/>
      </w:pPr>
      <w:r>
        <w:t>The</w:t>
      </w:r>
      <w:r>
        <w:rPr>
          <w:spacing w:val="-6"/>
        </w:rPr>
        <w:t xml:space="preserve"> </w:t>
      </w:r>
      <w:r>
        <w:t>Islamia</w:t>
      </w:r>
      <w:r>
        <w:rPr>
          <w:spacing w:val="-5"/>
        </w:rPr>
        <w:t xml:space="preserve"> </w:t>
      </w:r>
      <w:r>
        <w:t>University</w:t>
      </w:r>
      <w:r>
        <w:rPr>
          <w:spacing w:val="-6"/>
        </w:rPr>
        <w:t xml:space="preserve"> </w:t>
      </w:r>
      <w:r>
        <w:t>of</w:t>
      </w:r>
      <w:r>
        <w:rPr>
          <w:spacing w:val="-5"/>
        </w:rPr>
        <w:t xml:space="preserve"> </w:t>
      </w:r>
      <w:r>
        <w:rPr>
          <w:spacing w:val="-2"/>
        </w:rPr>
        <w:t>Bahawalpur</w:t>
      </w:r>
    </w:p>
    <w:p w14:paraId="6FF89E68">
      <w:pPr>
        <w:pStyle w:val="8"/>
        <w:spacing w:before="447"/>
        <w:rPr>
          <w:rFonts w:ascii="Arial"/>
          <w:b/>
          <w:sz w:val="40"/>
        </w:rPr>
      </w:pPr>
    </w:p>
    <w:p w14:paraId="35E50618">
      <w:pPr>
        <w:pStyle w:val="2"/>
        <w:jc w:val="center"/>
      </w:pPr>
      <w:r>
        <w:t>Meeting</w:t>
      </w:r>
      <w:r>
        <w:rPr>
          <w:spacing w:val="-9"/>
        </w:rPr>
        <w:t xml:space="preserve"> </w:t>
      </w:r>
      <w:r>
        <w:rPr>
          <w:spacing w:val="-2"/>
        </w:rPr>
        <w:t>Details</w:t>
      </w:r>
    </w:p>
    <w:p w14:paraId="79957FD3">
      <w:pPr>
        <w:pStyle w:val="2"/>
        <w:spacing w:after="0"/>
        <w:jc w:val="center"/>
        <w:sectPr>
          <w:type w:val="continuous"/>
          <w:pgSz w:w="11910" w:h="16840"/>
          <w:pgMar w:top="500" w:right="425" w:bottom="280" w:left="425" w:header="720" w:footer="720" w:gutter="0"/>
          <w:cols w:space="720" w:num="1"/>
        </w:sectPr>
      </w:pPr>
    </w:p>
    <w:tbl>
      <w:tblPr>
        <w:tblStyle w:val="7"/>
        <w:tblW w:w="0" w:type="auto"/>
        <w:tblInd w:w="14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698"/>
        <w:gridCol w:w="5018"/>
        <w:gridCol w:w="2250"/>
        <w:gridCol w:w="1818"/>
      </w:tblGrid>
      <w:tr w14:paraId="55DADB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403" w:hRule="atLeast"/>
        </w:trPr>
        <w:tc>
          <w:tcPr>
            <w:tcW w:w="1698" w:type="dxa"/>
          </w:tcPr>
          <w:p w14:paraId="5CC7897A">
            <w:pPr>
              <w:pStyle w:val="12"/>
              <w:spacing w:before="251"/>
              <w:ind w:left="14"/>
              <w:jc w:val="center"/>
              <w:rPr>
                <w:b/>
                <w:sz w:val="24"/>
              </w:rPr>
            </w:pPr>
            <w:r>
              <w:rPr>
                <w:b/>
                <w:sz w:val="24"/>
              </w:rPr>
              <w:t xml:space="preserve">Sr </w:t>
            </w:r>
            <w:r>
              <w:rPr>
                <w:b/>
                <w:spacing w:val="-5"/>
                <w:sz w:val="24"/>
              </w:rPr>
              <w:t>No</w:t>
            </w:r>
          </w:p>
        </w:tc>
        <w:tc>
          <w:tcPr>
            <w:tcW w:w="5018" w:type="dxa"/>
          </w:tcPr>
          <w:p w14:paraId="6741407B">
            <w:pPr>
              <w:pStyle w:val="12"/>
              <w:spacing w:before="251"/>
              <w:ind w:left="17" w:right="3"/>
              <w:jc w:val="center"/>
              <w:rPr>
                <w:b/>
                <w:sz w:val="24"/>
              </w:rPr>
            </w:pPr>
            <w:r>
              <w:rPr>
                <w:b/>
                <w:spacing w:val="-2"/>
                <w:sz w:val="24"/>
              </w:rPr>
              <w:t>Details</w:t>
            </w:r>
          </w:p>
        </w:tc>
        <w:tc>
          <w:tcPr>
            <w:tcW w:w="2250" w:type="dxa"/>
          </w:tcPr>
          <w:p w14:paraId="1423E417">
            <w:pPr>
              <w:pStyle w:val="12"/>
              <w:spacing w:before="251"/>
              <w:ind w:left="15"/>
              <w:jc w:val="center"/>
              <w:rPr>
                <w:b/>
                <w:sz w:val="24"/>
              </w:rPr>
            </w:pPr>
            <w:r>
              <w:rPr>
                <w:b/>
                <w:spacing w:val="-4"/>
                <w:sz w:val="24"/>
              </w:rPr>
              <w:t>Date</w:t>
            </w:r>
          </w:p>
        </w:tc>
        <w:tc>
          <w:tcPr>
            <w:tcW w:w="1818" w:type="dxa"/>
          </w:tcPr>
          <w:p w14:paraId="0386B32B">
            <w:pPr>
              <w:pStyle w:val="12"/>
              <w:spacing w:before="71" w:line="295" w:lineRule="auto"/>
              <w:ind w:left="436" w:right="360" w:hanging="58"/>
              <w:rPr>
                <w:b/>
                <w:sz w:val="24"/>
              </w:rPr>
            </w:pPr>
            <w:r>
              <w:rPr>
                <w:b/>
                <w:spacing w:val="-2"/>
                <w:sz w:val="24"/>
              </w:rPr>
              <w:t>Supervisor Signature</w:t>
            </w:r>
          </w:p>
        </w:tc>
      </w:tr>
      <w:tr w14:paraId="5A806D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43" w:hRule="atLeast"/>
        </w:trPr>
        <w:tc>
          <w:tcPr>
            <w:tcW w:w="1698" w:type="dxa"/>
          </w:tcPr>
          <w:p w14:paraId="1826363D">
            <w:pPr>
              <w:pStyle w:val="12"/>
              <w:rPr>
                <w:b/>
                <w:sz w:val="36"/>
              </w:rPr>
            </w:pPr>
          </w:p>
          <w:p w14:paraId="6B7542E0">
            <w:pPr>
              <w:pStyle w:val="12"/>
              <w:rPr>
                <w:b/>
                <w:sz w:val="36"/>
              </w:rPr>
            </w:pPr>
          </w:p>
          <w:p w14:paraId="1E9DB773">
            <w:pPr>
              <w:pStyle w:val="12"/>
              <w:rPr>
                <w:b/>
                <w:sz w:val="36"/>
              </w:rPr>
            </w:pPr>
          </w:p>
          <w:p w14:paraId="2D49C2AA">
            <w:pPr>
              <w:pStyle w:val="12"/>
              <w:rPr>
                <w:b/>
                <w:sz w:val="36"/>
              </w:rPr>
            </w:pPr>
          </w:p>
          <w:p w14:paraId="6A4D3DDA">
            <w:pPr>
              <w:pStyle w:val="12"/>
              <w:spacing w:before="31"/>
              <w:rPr>
                <w:b/>
                <w:sz w:val="36"/>
              </w:rPr>
            </w:pPr>
          </w:p>
          <w:p w14:paraId="247428FE">
            <w:pPr>
              <w:pStyle w:val="12"/>
              <w:ind w:left="14"/>
              <w:jc w:val="center"/>
              <w:rPr>
                <w:b/>
                <w:sz w:val="36"/>
              </w:rPr>
            </w:pPr>
            <w:r>
              <w:rPr>
                <w:b/>
                <w:spacing w:val="-10"/>
                <w:sz w:val="36"/>
              </w:rPr>
              <w:t>1</w:t>
            </w:r>
          </w:p>
        </w:tc>
        <w:tc>
          <w:tcPr>
            <w:tcW w:w="5018" w:type="dxa"/>
          </w:tcPr>
          <w:p w14:paraId="75A9CC48">
            <w:pPr>
              <w:pStyle w:val="12"/>
              <w:spacing w:before="68" w:line="295" w:lineRule="auto"/>
              <w:ind w:left="17"/>
              <w:jc w:val="center"/>
              <w:rPr>
                <w:b/>
                <w:sz w:val="36"/>
              </w:rPr>
            </w:pPr>
            <w:r>
              <w:rPr>
                <w:b/>
                <w:sz w:val="36"/>
              </w:rPr>
              <w:t>Project Proposal &amp; Scope Finalization: Discussed and finalized the project scope, objectives, and problem statement: Focusing on early disease</w:t>
            </w:r>
            <w:r>
              <w:rPr>
                <w:b/>
                <w:spacing w:val="-17"/>
                <w:sz w:val="36"/>
              </w:rPr>
              <w:t xml:space="preserve"> </w:t>
            </w:r>
            <w:r>
              <w:rPr>
                <w:b/>
                <w:sz w:val="36"/>
              </w:rPr>
              <w:t>detection</w:t>
            </w:r>
            <w:r>
              <w:rPr>
                <w:b/>
                <w:spacing w:val="-17"/>
                <w:sz w:val="36"/>
              </w:rPr>
              <w:t xml:space="preserve"> </w:t>
            </w:r>
            <w:r>
              <w:rPr>
                <w:b/>
                <w:sz w:val="36"/>
              </w:rPr>
              <w:t>using</w:t>
            </w:r>
            <w:r>
              <w:rPr>
                <w:b/>
                <w:spacing w:val="-17"/>
                <w:sz w:val="36"/>
              </w:rPr>
              <w:t xml:space="preserve"> </w:t>
            </w:r>
            <w:r>
              <w:rPr>
                <w:b/>
                <w:sz w:val="36"/>
              </w:rPr>
              <w:t>image processing/CNN model.</w:t>
            </w:r>
          </w:p>
          <w:p w14:paraId="4F32AB4A">
            <w:pPr>
              <w:pStyle w:val="12"/>
              <w:spacing w:line="295" w:lineRule="auto"/>
              <w:ind w:left="17" w:right="1"/>
              <w:jc w:val="center"/>
              <w:rPr>
                <w:b/>
                <w:sz w:val="36"/>
              </w:rPr>
            </w:pPr>
            <w:r>
              <w:rPr>
                <w:b/>
                <w:sz w:val="36"/>
              </w:rPr>
              <w:t>Confirmed</w:t>
            </w:r>
            <w:r>
              <w:rPr>
                <w:b/>
                <w:spacing w:val="-21"/>
                <w:sz w:val="36"/>
              </w:rPr>
              <w:t xml:space="preserve"> </w:t>
            </w:r>
            <w:r>
              <w:rPr>
                <w:b/>
                <w:sz w:val="36"/>
              </w:rPr>
              <w:t>target</w:t>
            </w:r>
            <w:r>
              <w:rPr>
                <w:b/>
                <w:spacing w:val="-20"/>
                <w:sz w:val="36"/>
              </w:rPr>
              <w:t xml:space="preserve"> </w:t>
            </w:r>
            <w:r>
              <w:rPr>
                <w:b/>
                <w:sz w:val="36"/>
              </w:rPr>
              <w:t>crops/diseases and data collection plan.</w:t>
            </w:r>
          </w:p>
        </w:tc>
        <w:tc>
          <w:tcPr>
            <w:tcW w:w="2250" w:type="dxa"/>
          </w:tcPr>
          <w:p w14:paraId="3EA4F686">
            <w:pPr>
              <w:pStyle w:val="12"/>
              <w:rPr>
                <w:b/>
                <w:sz w:val="36"/>
              </w:rPr>
            </w:pPr>
          </w:p>
          <w:p w14:paraId="18141556">
            <w:pPr>
              <w:pStyle w:val="12"/>
              <w:rPr>
                <w:b/>
                <w:sz w:val="36"/>
              </w:rPr>
            </w:pPr>
          </w:p>
          <w:p w14:paraId="76A646DB">
            <w:pPr>
              <w:pStyle w:val="12"/>
              <w:rPr>
                <w:b/>
                <w:sz w:val="36"/>
              </w:rPr>
            </w:pPr>
          </w:p>
          <w:p w14:paraId="04782D78">
            <w:pPr>
              <w:pStyle w:val="12"/>
              <w:rPr>
                <w:b/>
                <w:sz w:val="36"/>
              </w:rPr>
            </w:pPr>
          </w:p>
          <w:p w14:paraId="68ECF45E">
            <w:pPr>
              <w:pStyle w:val="12"/>
              <w:spacing w:before="31"/>
              <w:rPr>
                <w:b/>
                <w:sz w:val="36"/>
              </w:rPr>
            </w:pPr>
          </w:p>
          <w:p w14:paraId="07A9C853">
            <w:pPr>
              <w:pStyle w:val="12"/>
              <w:ind w:left="15"/>
              <w:jc w:val="center"/>
              <w:rPr>
                <w:b/>
                <w:sz w:val="36"/>
              </w:rPr>
            </w:pPr>
            <w:r>
              <w:rPr>
                <w:b/>
                <w:spacing w:val="-2"/>
                <w:sz w:val="36"/>
              </w:rPr>
              <w:t>07/11/2025</w:t>
            </w:r>
          </w:p>
        </w:tc>
        <w:tc>
          <w:tcPr>
            <w:tcW w:w="1818" w:type="dxa"/>
          </w:tcPr>
          <w:p w14:paraId="52D05B44">
            <w:pPr>
              <w:pStyle w:val="12"/>
              <w:rPr>
                <w:rFonts w:ascii="Times New Roman"/>
                <w:sz w:val="34"/>
              </w:rPr>
            </w:pPr>
          </w:p>
        </w:tc>
      </w:tr>
      <w:tr w14:paraId="04684D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343" w:hRule="atLeast"/>
        </w:trPr>
        <w:tc>
          <w:tcPr>
            <w:tcW w:w="1698" w:type="dxa"/>
          </w:tcPr>
          <w:p w14:paraId="5C5DC821">
            <w:pPr>
              <w:pStyle w:val="12"/>
              <w:rPr>
                <w:b/>
                <w:sz w:val="36"/>
              </w:rPr>
            </w:pPr>
          </w:p>
          <w:p w14:paraId="733BB9DC">
            <w:pPr>
              <w:pStyle w:val="12"/>
              <w:rPr>
                <w:b/>
                <w:sz w:val="36"/>
              </w:rPr>
            </w:pPr>
          </w:p>
          <w:p w14:paraId="327F346F">
            <w:pPr>
              <w:pStyle w:val="12"/>
              <w:rPr>
                <w:b/>
                <w:sz w:val="36"/>
              </w:rPr>
            </w:pPr>
          </w:p>
          <w:p w14:paraId="1CCF6FCD">
            <w:pPr>
              <w:pStyle w:val="12"/>
              <w:rPr>
                <w:b/>
                <w:sz w:val="36"/>
              </w:rPr>
            </w:pPr>
          </w:p>
          <w:p w14:paraId="5F709A42">
            <w:pPr>
              <w:pStyle w:val="12"/>
              <w:rPr>
                <w:b/>
                <w:sz w:val="36"/>
              </w:rPr>
            </w:pPr>
          </w:p>
          <w:p w14:paraId="16ADD4B5">
            <w:pPr>
              <w:pStyle w:val="12"/>
              <w:rPr>
                <w:b/>
                <w:sz w:val="36"/>
              </w:rPr>
            </w:pPr>
          </w:p>
          <w:p w14:paraId="30932CEE">
            <w:pPr>
              <w:pStyle w:val="12"/>
              <w:spacing w:before="58"/>
              <w:rPr>
                <w:b/>
                <w:sz w:val="36"/>
              </w:rPr>
            </w:pPr>
          </w:p>
          <w:p w14:paraId="63DB3991">
            <w:pPr>
              <w:pStyle w:val="12"/>
              <w:ind w:left="14"/>
              <w:jc w:val="center"/>
              <w:rPr>
                <w:b/>
                <w:sz w:val="36"/>
              </w:rPr>
            </w:pPr>
            <w:r>
              <w:rPr>
                <w:b/>
                <w:spacing w:val="-10"/>
                <w:sz w:val="36"/>
              </w:rPr>
              <w:t>2</w:t>
            </w:r>
          </w:p>
        </w:tc>
        <w:tc>
          <w:tcPr>
            <w:tcW w:w="5018" w:type="dxa"/>
          </w:tcPr>
          <w:p w14:paraId="6B1BA32F">
            <w:pPr>
              <w:pStyle w:val="12"/>
              <w:spacing w:before="74" w:line="295" w:lineRule="auto"/>
              <w:ind w:left="17" w:right="1"/>
              <w:jc w:val="center"/>
              <w:rPr>
                <w:b/>
                <w:sz w:val="36"/>
              </w:rPr>
            </w:pPr>
            <w:r>
              <w:rPr>
                <w:b/>
                <w:spacing w:val="-2"/>
                <w:sz w:val="36"/>
              </w:rPr>
              <w:t>Literature</w:t>
            </w:r>
            <w:r>
              <w:rPr>
                <w:b/>
                <w:spacing w:val="-19"/>
                <w:sz w:val="36"/>
              </w:rPr>
              <w:t xml:space="preserve"> </w:t>
            </w:r>
            <w:r>
              <w:rPr>
                <w:b/>
                <w:spacing w:val="-2"/>
                <w:sz w:val="36"/>
              </w:rPr>
              <w:t>Review</w:t>
            </w:r>
            <w:r>
              <w:rPr>
                <w:b/>
                <w:spacing w:val="-18"/>
                <w:sz w:val="36"/>
              </w:rPr>
              <w:t xml:space="preserve"> </w:t>
            </w:r>
            <w:r>
              <w:rPr>
                <w:b/>
                <w:spacing w:val="-2"/>
                <w:sz w:val="36"/>
              </w:rPr>
              <w:t>&amp;</w:t>
            </w:r>
            <w:r>
              <w:rPr>
                <w:b/>
                <w:spacing w:val="-18"/>
                <w:sz w:val="36"/>
              </w:rPr>
              <w:t xml:space="preserve"> </w:t>
            </w:r>
            <w:r>
              <w:rPr>
                <w:b/>
                <w:spacing w:val="-2"/>
                <w:sz w:val="36"/>
              </w:rPr>
              <w:t>Tool Selection:</w:t>
            </w:r>
          </w:p>
          <w:p w14:paraId="67D379A9">
            <w:pPr>
              <w:pStyle w:val="12"/>
              <w:spacing w:before="239" w:line="295" w:lineRule="auto"/>
              <w:ind w:left="17" w:right="1"/>
              <w:jc w:val="center"/>
              <w:rPr>
                <w:b/>
                <w:sz w:val="36"/>
              </w:rPr>
            </w:pPr>
            <w:r>
              <w:rPr>
                <w:b/>
                <w:sz w:val="36"/>
              </w:rPr>
              <w:t>Presented</w:t>
            </w:r>
            <w:r>
              <w:rPr>
                <w:b/>
                <w:spacing w:val="-14"/>
                <w:sz w:val="36"/>
              </w:rPr>
              <w:t xml:space="preserve"> </w:t>
            </w:r>
            <w:r>
              <w:rPr>
                <w:b/>
                <w:sz w:val="36"/>
              </w:rPr>
              <w:t>a</w:t>
            </w:r>
            <w:r>
              <w:rPr>
                <w:b/>
                <w:spacing w:val="-14"/>
                <w:sz w:val="36"/>
              </w:rPr>
              <w:t xml:space="preserve"> </w:t>
            </w:r>
            <w:r>
              <w:rPr>
                <w:b/>
                <w:sz w:val="36"/>
              </w:rPr>
              <w:t>review</w:t>
            </w:r>
            <w:r>
              <w:rPr>
                <w:b/>
                <w:spacing w:val="-14"/>
                <w:sz w:val="36"/>
              </w:rPr>
              <w:t xml:space="preserve"> </w:t>
            </w:r>
            <w:r>
              <w:rPr>
                <w:b/>
                <w:sz w:val="36"/>
              </w:rPr>
              <w:t>of</w:t>
            </w:r>
            <w:r>
              <w:rPr>
                <w:b/>
                <w:spacing w:val="-14"/>
                <w:sz w:val="36"/>
              </w:rPr>
              <w:t xml:space="preserve"> </w:t>
            </w:r>
            <w:r>
              <w:rPr>
                <w:b/>
                <w:sz w:val="36"/>
              </w:rPr>
              <w:t>existing</w:t>
            </w:r>
            <w:r>
              <w:rPr>
                <w:b/>
                <w:spacing w:val="-14"/>
                <w:sz w:val="36"/>
              </w:rPr>
              <w:t xml:space="preserve"> </w:t>
            </w:r>
            <w:r>
              <w:rPr>
                <w:b/>
                <w:sz w:val="36"/>
              </w:rPr>
              <w:t>Al models (e.g., ResNet, VGG) for plant disease classification.</w:t>
            </w:r>
          </w:p>
          <w:p w14:paraId="0DC50BDD">
            <w:pPr>
              <w:pStyle w:val="12"/>
              <w:spacing w:before="239" w:line="295" w:lineRule="auto"/>
              <w:ind w:left="17"/>
              <w:jc w:val="center"/>
              <w:rPr>
                <w:b/>
                <w:sz w:val="36"/>
              </w:rPr>
            </w:pPr>
            <w:r>
              <w:rPr>
                <w:b/>
                <w:sz w:val="36"/>
              </w:rPr>
              <w:t>Finalized the primary development</w:t>
            </w:r>
            <w:r>
              <w:rPr>
                <w:b/>
                <w:spacing w:val="-14"/>
                <w:sz w:val="36"/>
              </w:rPr>
              <w:t xml:space="preserve"> </w:t>
            </w:r>
            <w:r>
              <w:rPr>
                <w:b/>
                <w:sz w:val="36"/>
              </w:rPr>
              <w:t>tools</w:t>
            </w:r>
            <w:r>
              <w:rPr>
                <w:b/>
                <w:spacing w:val="-14"/>
                <w:sz w:val="36"/>
              </w:rPr>
              <w:t xml:space="preserve"> </w:t>
            </w:r>
            <w:r>
              <w:rPr>
                <w:b/>
                <w:sz w:val="36"/>
              </w:rPr>
              <w:t>(e.g.,</w:t>
            </w:r>
            <w:r>
              <w:rPr>
                <w:b/>
                <w:spacing w:val="-14"/>
                <w:sz w:val="36"/>
              </w:rPr>
              <w:t xml:space="preserve"> </w:t>
            </w:r>
            <w:r>
              <w:rPr>
                <w:b/>
                <w:sz w:val="36"/>
              </w:rPr>
              <w:t xml:space="preserve">Python, TensorFlow/PyTorch, dataset </w:t>
            </w:r>
            <w:r>
              <w:rPr>
                <w:b/>
                <w:spacing w:val="-2"/>
                <w:sz w:val="36"/>
              </w:rPr>
              <w:t>source).</w:t>
            </w:r>
          </w:p>
          <w:p w14:paraId="371D60D1">
            <w:pPr>
              <w:pStyle w:val="12"/>
              <w:spacing w:before="237" w:line="295" w:lineRule="auto"/>
              <w:ind w:left="17"/>
              <w:jc w:val="center"/>
              <w:rPr>
                <w:b/>
                <w:sz w:val="36"/>
              </w:rPr>
            </w:pPr>
            <w:r>
              <w:rPr>
                <w:b/>
                <w:sz w:val="36"/>
              </w:rPr>
              <w:t>Action</w:t>
            </w:r>
            <w:r>
              <w:rPr>
                <w:b/>
                <w:spacing w:val="-15"/>
                <w:sz w:val="36"/>
              </w:rPr>
              <w:t xml:space="preserve"> </w:t>
            </w:r>
            <w:r>
              <w:rPr>
                <w:b/>
                <w:sz w:val="36"/>
              </w:rPr>
              <w:t>Item:</w:t>
            </w:r>
            <w:r>
              <w:rPr>
                <w:b/>
                <w:spacing w:val="-15"/>
                <w:sz w:val="36"/>
              </w:rPr>
              <w:t xml:space="preserve"> </w:t>
            </w:r>
            <w:r>
              <w:rPr>
                <w:b/>
                <w:sz w:val="36"/>
              </w:rPr>
              <w:t>Begin</w:t>
            </w:r>
            <w:r>
              <w:rPr>
                <w:b/>
                <w:spacing w:val="-15"/>
                <w:sz w:val="36"/>
              </w:rPr>
              <w:t xml:space="preserve"> </w:t>
            </w:r>
            <w:r>
              <w:rPr>
                <w:b/>
                <w:sz w:val="36"/>
              </w:rPr>
              <w:t>initial</w:t>
            </w:r>
            <w:r>
              <w:rPr>
                <w:b/>
                <w:spacing w:val="-15"/>
                <w:sz w:val="36"/>
              </w:rPr>
              <w:t xml:space="preserve"> </w:t>
            </w:r>
            <w:r>
              <w:rPr>
                <w:b/>
                <w:sz w:val="36"/>
              </w:rPr>
              <w:t xml:space="preserve">dataset </w:t>
            </w:r>
            <w:r>
              <w:rPr>
                <w:b/>
                <w:spacing w:val="-2"/>
                <w:sz w:val="36"/>
              </w:rPr>
              <w:t>collection/curation.</w:t>
            </w:r>
          </w:p>
        </w:tc>
        <w:tc>
          <w:tcPr>
            <w:tcW w:w="2250" w:type="dxa"/>
          </w:tcPr>
          <w:p w14:paraId="5325740D">
            <w:pPr>
              <w:pStyle w:val="12"/>
              <w:rPr>
                <w:b/>
                <w:sz w:val="36"/>
              </w:rPr>
            </w:pPr>
          </w:p>
          <w:p w14:paraId="6D91AB11">
            <w:pPr>
              <w:pStyle w:val="12"/>
              <w:rPr>
                <w:b/>
                <w:sz w:val="36"/>
              </w:rPr>
            </w:pPr>
          </w:p>
          <w:p w14:paraId="39AA0EC0">
            <w:pPr>
              <w:pStyle w:val="12"/>
              <w:rPr>
                <w:b/>
                <w:sz w:val="36"/>
              </w:rPr>
            </w:pPr>
          </w:p>
          <w:p w14:paraId="0FFDA6A0">
            <w:pPr>
              <w:pStyle w:val="12"/>
              <w:rPr>
                <w:b/>
                <w:sz w:val="36"/>
              </w:rPr>
            </w:pPr>
          </w:p>
          <w:p w14:paraId="4EE35FE7">
            <w:pPr>
              <w:pStyle w:val="12"/>
              <w:rPr>
                <w:b/>
                <w:sz w:val="36"/>
              </w:rPr>
            </w:pPr>
          </w:p>
          <w:p w14:paraId="38473E26">
            <w:pPr>
              <w:pStyle w:val="12"/>
              <w:rPr>
                <w:b/>
                <w:sz w:val="36"/>
              </w:rPr>
            </w:pPr>
          </w:p>
          <w:p w14:paraId="700687B3">
            <w:pPr>
              <w:pStyle w:val="12"/>
              <w:spacing w:before="58"/>
              <w:rPr>
                <w:b/>
                <w:sz w:val="36"/>
              </w:rPr>
            </w:pPr>
          </w:p>
          <w:p w14:paraId="06026065">
            <w:pPr>
              <w:pStyle w:val="12"/>
              <w:ind w:left="15"/>
              <w:jc w:val="center"/>
              <w:rPr>
                <w:b/>
                <w:sz w:val="36"/>
              </w:rPr>
            </w:pPr>
            <w:r>
              <w:rPr>
                <w:b/>
                <w:spacing w:val="-2"/>
                <w:sz w:val="36"/>
              </w:rPr>
              <w:t>10/11/2025</w:t>
            </w:r>
          </w:p>
        </w:tc>
        <w:tc>
          <w:tcPr>
            <w:tcW w:w="1818" w:type="dxa"/>
          </w:tcPr>
          <w:p w14:paraId="234961AE">
            <w:pPr>
              <w:pStyle w:val="12"/>
              <w:rPr>
                <w:rFonts w:ascii="Times New Roman"/>
                <w:sz w:val="34"/>
              </w:rPr>
            </w:pPr>
          </w:p>
        </w:tc>
      </w:tr>
      <w:tr w14:paraId="342892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83" w:hRule="atLeast"/>
        </w:trPr>
        <w:tc>
          <w:tcPr>
            <w:tcW w:w="1698" w:type="dxa"/>
            <w:tcBorders>
              <w:bottom w:val="nil"/>
            </w:tcBorders>
          </w:tcPr>
          <w:p w14:paraId="19134BB1">
            <w:pPr>
              <w:pStyle w:val="12"/>
              <w:rPr>
                <w:rFonts w:ascii="Times New Roman"/>
                <w:sz w:val="34"/>
              </w:rPr>
            </w:pPr>
          </w:p>
        </w:tc>
        <w:tc>
          <w:tcPr>
            <w:tcW w:w="5018" w:type="dxa"/>
            <w:tcBorders>
              <w:bottom w:val="nil"/>
            </w:tcBorders>
          </w:tcPr>
          <w:p w14:paraId="148C76EF">
            <w:pPr>
              <w:pStyle w:val="12"/>
              <w:spacing w:before="65" w:line="295" w:lineRule="auto"/>
              <w:ind w:left="72" w:firstLine="653"/>
              <w:rPr>
                <w:b/>
                <w:sz w:val="36"/>
              </w:rPr>
            </w:pPr>
            <w:r>
              <w:rPr>
                <w:b/>
                <w:sz w:val="36"/>
              </w:rPr>
              <w:t>Data Preparation &amp; Pre- processing:</w:t>
            </w:r>
            <w:r>
              <w:rPr>
                <w:b/>
                <w:spacing w:val="-21"/>
                <w:sz w:val="36"/>
              </w:rPr>
              <w:t xml:space="preserve"> </w:t>
            </w:r>
            <w:r>
              <w:rPr>
                <w:b/>
                <w:sz w:val="36"/>
              </w:rPr>
              <w:t>Discussed</w:t>
            </w:r>
            <w:r>
              <w:rPr>
                <w:b/>
                <w:spacing w:val="-20"/>
                <w:sz w:val="36"/>
              </w:rPr>
              <w:t xml:space="preserve"> </w:t>
            </w:r>
            <w:r>
              <w:rPr>
                <w:b/>
                <w:sz w:val="36"/>
              </w:rPr>
              <w:t>challenges</w:t>
            </w:r>
          </w:p>
        </w:tc>
        <w:tc>
          <w:tcPr>
            <w:tcW w:w="2250" w:type="dxa"/>
            <w:tcBorders>
              <w:bottom w:val="nil"/>
            </w:tcBorders>
          </w:tcPr>
          <w:p w14:paraId="7C3C6B9A">
            <w:pPr>
              <w:pStyle w:val="12"/>
              <w:rPr>
                <w:rFonts w:ascii="Times New Roman"/>
                <w:sz w:val="34"/>
              </w:rPr>
            </w:pPr>
          </w:p>
        </w:tc>
        <w:tc>
          <w:tcPr>
            <w:tcW w:w="1818" w:type="dxa"/>
            <w:tcBorders>
              <w:bottom w:val="nil"/>
            </w:tcBorders>
          </w:tcPr>
          <w:p w14:paraId="1C84E8A3">
            <w:pPr>
              <w:pStyle w:val="12"/>
              <w:rPr>
                <w:rFonts w:ascii="Times New Roman"/>
                <w:sz w:val="34"/>
              </w:rPr>
            </w:pPr>
          </w:p>
        </w:tc>
      </w:tr>
    </w:tbl>
    <w:p w14:paraId="6624ED38">
      <w:pPr>
        <w:pStyle w:val="12"/>
        <w:spacing w:after="0"/>
        <w:rPr>
          <w:rFonts w:ascii="Times New Roman"/>
          <w:sz w:val="34"/>
        </w:rPr>
        <w:sectPr>
          <w:pgSz w:w="11910" w:h="16840"/>
          <w:pgMar w:top="520" w:right="425" w:bottom="280" w:left="425" w:header="720" w:footer="720" w:gutter="0"/>
          <w:cols w:space="720" w:num="1"/>
        </w:sectPr>
      </w:pPr>
    </w:p>
    <w:tbl>
      <w:tblPr>
        <w:tblStyle w:val="7"/>
        <w:tblW w:w="0" w:type="auto"/>
        <w:tblInd w:w="14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698"/>
        <w:gridCol w:w="5018"/>
        <w:gridCol w:w="2250"/>
        <w:gridCol w:w="1818"/>
      </w:tblGrid>
      <w:tr w14:paraId="41750B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0" w:hRule="atLeast"/>
        </w:trPr>
        <w:tc>
          <w:tcPr>
            <w:tcW w:w="1698" w:type="dxa"/>
            <w:tcBorders>
              <w:top w:val="nil"/>
            </w:tcBorders>
          </w:tcPr>
          <w:p w14:paraId="72217E48">
            <w:pPr>
              <w:pStyle w:val="12"/>
              <w:spacing w:before="132"/>
              <w:rPr>
                <w:b/>
                <w:sz w:val="36"/>
              </w:rPr>
            </w:pPr>
          </w:p>
          <w:p w14:paraId="41FA351C">
            <w:pPr>
              <w:pStyle w:val="12"/>
              <w:ind w:left="14"/>
              <w:jc w:val="center"/>
              <w:rPr>
                <w:b/>
                <w:sz w:val="36"/>
              </w:rPr>
            </w:pPr>
            <w:r>
              <w:rPr>
                <w:b/>
                <w:spacing w:val="-10"/>
                <w:sz w:val="36"/>
              </w:rPr>
              <w:t>3</w:t>
            </w:r>
          </w:p>
        </w:tc>
        <w:tc>
          <w:tcPr>
            <w:tcW w:w="5018" w:type="dxa"/>
            <w:tcBorders>
              <w:top w:val="nil"/>
            </w:tcBorders>
          </w:tcPr>
          <w:p w14:paraId="79EC3049">
            <w:pPr>
              <w:pStyle w:val="12"/>
              <w:spacing w:before="17" w:line="295" w:lineRule="auto"/>
              <w:ind w:left="17"/>
              <w:jc w:val="center"/>
              <w:rPr>
                <w:b/>
                <w:sz w:val="36"/>
              </w:rPr>
            </w:pPr>
            <w:r>
              <w:rPr>
                <w:b/>
                <w:sz w:val="36"/>
              </w:rPr>
              <w:t>in</w:t>
            </w:r>
            <w:r>
              <w:rPr>
                <w:b/>
                <w:spacing w:val="-13"/>
                <w:sz w:val="36"/>
              </w:rPr>
              <w:t xml:space="preserve"> </w:t>
            </w:r>
            <w:r>
              <w:rPr>
                <w:b/>
                <w:sz w:val="36"/>
              </w:rPr>
              <w:t>dataset</w:t>
            </w:r>
            <w:r>
              <w:rPr>
                <w:b/>
                <w:spacing w:val="-13"/>
                <w:sz w:val="36"/>
              </w:rPr>
              <w:t xml:space="preserve"> </w:t>
            </w:r>
            <w:r>
              <w:rPr>
                <w:b/>
                <w:sz w:val="36"/>
              </w:rPr>
              <w:t>imbalance</w:t>
            </w:r>
            <w:r>
              <w:rPr>
                <w:b/>
                <w:spacing w:val="-13"/>
                <w:sz w:val="36"/>
              </w:rPr>
              <w:t xml:space="preserve"> </w:t>
            </w:r>
            <w:r>
              <w:rPr>
                <w:b/>
                <w:sz w:val="36"/>
              </w:rPr>
              <w:t>and</w:t>
            </w:r>
            <w:r>
              <w:rPr>
                <w:b/>
                <w:spacing w:val="-13"/>
                <w:sz w:val="36"/>
              </w:rPr>
              <w:t xml:space="preserve"> </w:t>
            </w:r>
            <w:r>
              <w:rPr>
                <w:b/>
                <w:sz w:val="36"/>
              </w:rPr>
              <w:t>image augmentation techniques.</w:t>
            </w:r>
          </w:p>
          <w:p w14:paraId="4DB61728">
            <w:pPr>
              <w:pStyle w:val="12"/>
              <w:spacing w:line="295" w:lineRule="auto"/>
              <w:ind w:left="17" w:right="1"/>
              <w:jc w:val="center"/>
              <w:rPr>
                <w:b/>
                <w:sz w:val="36"/>
              </w:rPr>
            </w:pPr>
            <w:r>
              <w:rPr>
                <w:b/>
                <w:sz w:val="36"/>
              </w:rPr>
              <w:t>Presented the data cleaning process. Supervisor advised on appropriate</w:t>
            </w:r>
            <w:r>
              <w:rPr>
                <w:b/>
                <w:spacing w:val="-18"/>
                <w:sz w:val="36"/>
              </w:rPr>
              <w:t xml:space="preserve"> </w:t>
            </w:r>
            <w:r>
              <w:rPr>
                <w:b/>
                <w:sz w:val="36"/>
              </w:rPr>
              <w:t>data</w:t>
            </w:r>
            <w:r>
              <w:rPr>
                <w:b/>
                <w:spacing w:val="-18"/>
                <w:sz w:val="36"/>
              </w:rPr>
              <w:t xml:space="preserve"> </w:t>
            </w:r>
            <w:r>
              <w:rPr>
                <w:b/>
                <w:sz w:val="36"/>
              </w:rPr>
              <w:t>split</w:t>
            </w:r>
            <w:r>
              <w:rPr>
                <w:b/>
                <w:spacing w:val="-18"/>
                <w:sz w:val="36"/>
              </w:rPr>
              <w:t xml:space="preserve"> </w:t>
            </w:r>
            <w:r>
              <w:rPr>
                <w:b/>
                <w:sz w:val="36"/>
              </w:rPr>
              <w:t>ratio</w:t>
            </w:r>
            <w:r>
              <w:rPr>
                <w:b/>
                <w:spacing w:val="-18"/>
                <w:sz w:val="36"/>
              </w:rPr>
              <w:t xml:space="preserve"> </w:t>
            </w:r>
            <w:r>
              <w:rPr>
                <w:b/>
                <w:sz w:val="36"/>
              </w:rPr>
              <w:t>and feature extraction methods.</w:t>
            </w:r>
          </w:p>
        </w:tc>
        <w:tc>
          <w:tcPr>
            <w:tcW w:w="2250" w:type="dxa"/>
            <w:tcBorders>
              <w:top w:val="nil"/>
            </w:tcBorders>
          </w:tcPr>
          <w:p w14:paraId="663AB685">
            <w:pPr>
              <w:pStyle w:val="12"/>
              <w:spacing w:before="132"/>
              <w:rPr>
                <w:b/>
                <w:sz w:val="36"/>
              </w:rPr>
            </w:pPr>
          </w:p>
          <w:p w14:paraId="1BC4A9A8">
            <w:pPr>
              <w:pStyle w:val="12"/>
              <w:ind w:left="15"/>
              <w:jc w:val="center"/>
              <w:rPr>
                <w:b/>
                <w:sz w:val="36"/>
              </w:rPr>
            </w:pPr>
            <w:r>
              <w:rPr>
                <w:b/>
                <w:spacing w:val="-2"/>
                <w:sz w:val="36"/>
              </w:rPr>
              <w:t>21/11/2025</w:t>
            </w:r>
          </w:p>
        </w:tc>
        <w:tc>
          <w:tcPr>
            <w:tcW w:w="1818" w:type="dxa"/>
            <w:tcBorders>
              <w:top w:val="nil"/>
            </w:tcBorders>
          </w:tcPr>
          <w:p w14:paraId="12CA6440">
            <w:pPr>
              <w:pStyle w:val="12"/>
              <w:rPr>
                <w:rFonts w:ascii="Times New Roman"/>
                <w:sz w:val="36"/>
              </w:rPr>
            </w:pPr>
          </w:p>
        </w:tc>
      </w:tr>
      <w:tr w14:paraId="3A792F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03" w:hRule="atLeast"/>
        </w:trPr>
        <w:tc>
          <w:tcPr>
            <w:tcW w:w="1698" w:type="dxa"/>
          </w:tcPr>
          <w:p w14:paraId="603AF6B2">
            <w:pPr>
              <w:pStyle w:val="12"/>
              <w:rPr>
                <w:b/>
                <w:sz w:val="36"/>
              </w:rPr>
            </w:pPr>
          </w:p>
          <w:p w14:paraId="03321F51">
            <w:pPr>
              <w:pStyle w:val="12"/>
              <w:rPr>
                <w:b/>
                <w:sz w:val="36"/>
              </w:rPr>
            </w:pPr>
          </w:p>
          <w:p w14:paraId="41888993">
            <w:pPr>
              <w:pStyle w:val="12"/>
              <w:rPr>
                <w:b/>
                <w:sz w:val="36"/>
              </w:rPr>
            </w:pPr>
          </w:p>
          <w:p w14:paraId="4265C0E6">
            <w:pPr>
              <w:pStyle w:val="12"/>
              <w:spacing w:before="203"/>
              <w:rPr>
                <w:b/>
                <w:sz w:val="36"/>
              </w:rPr>
            </w:pPr>
          </w:p>
          <w:p w14:paraId="27E67BEB">
            <w:pPr>
              <w:pStyle w:val="12"/>
              <w:spacing w:before="1"/>
              <w:ind w:left="14"/>
              <w:jc w:val="center"/>
              <w:rPr>
                <w:b/>
                <w:sz w:val="36"/>
              </w:rPr>
            </w:pPr>
            <w:r>
              <w:rPr>
                <w:b/>
                <w:spacing w:val="-10"/>
                <w:sz w:val="36"/>
              </w:rPr>
              <w:t>4</w:t>
            </w:r>
          </w:p>
        </w:tc>
        <w:tc>
          <w:tcPr>
            <w:tcW w:w="5018" w:type="dxa"/>
          </w:tcPr>
          <w:p w14:paraId="6FB33622">
            <w:pPr>
              <w:pStyle w:val="12"/>
              <w:spacing w:before="71" w:line="295" w:lineRule="auto"/>
              <w:ind w:left="72" w:right="55" w:hanging="1"/>
              <w:jc w:val="center"/>
              <w:rPr>
                <w:b/>
                <w:sz w:val="36"/>
              </w:rPr>
            </w:pPr>
            <w:r>
              <w:rPr>
                <w:b/>
                <w:sz w:val="36"/>
              </w:rPr>
              <w:t>Data Preparation &amp; Pre- processing:</w:t>
            </w:r>
            <w:r>
              <w:rPr>
                <w:b/>
                <w:spacing w:val="-21"/>
                <w:sz w:val="36"/>
              </w:rPr>
              <w:t xml:space="preserve"> </w:t>
            </w:r>
            <w:r>
              <w:rPr>
                <w:b/>
                <w:sz w:val="36"/>
              </w:rPr>
              <w:t>Discussed</w:t>
            </w:r>
            <w:r>
              <w:rPr>
                <w:b/>
                <w:spacing w:val="-20"/>
                <w:sz w:val="36"/>
              </w:rPr>
              <w:t xml:space="preserve"> </w:t>
            </w:r>
            <w:r>
              <w:rPr>
                <w:b/>
                <w:sz w:val="36"/>
              </w:rPr>
              <w:t>challenges in dataset imbalance and image augmentation techniques.</w:t>
            </w:r>
          </w:p>
          <w:p w14:paraId="42AD4F4E">
            <w:pPr>
              <w:pStyle w:val="12"/>
              <w:spacing w:line="295" w:lineRule="auto"/>
              <w:ind w:left="17" w:right="1"/>
              <w:jc w:val="center"/>
              <w:rPr>
                <w:b/>
                <w:sz w:val="36"/>
              </w:rPr>
            </w:pPr>
            <w:r>
              <w:rPr>
                <w:b/>
                <w:sz w:val="36"/>
              </w:rPr>
              <w:t>Presented the data cleaning process. Supervisor advised on appropriate</w:t>
            </w:r>
            <w:r>
              <w:rPr>
                <w:b/>
                <w:spacing w:val="-18"/>
                <w:sz w:val="36"/>
              </w:rPr>
              <w:t xml:space="preserve"> </w:t>
            </w:r>
            <w:r>
              <w:rPr>
                <w:b/>
                <w:sz w:val="36"/>
              </w:rPr>
              <w:t>data</w:t>
            </w:r>
            <w:r>
              <w:rPr>
                <w:b/>
                <w:spacing w:val="-18"/>
                <w:sz w:val="36"/>
              </w:rPr>
              <w:t xml:space="preserve"> </w:t>
            </w:r>
            <w:r>
              <w:rPr>
                <w:b/>
                <w:sz w:val="36"/>
              </w:rPr>
              <w:t>split</w:t>
            </w:r>
            <w:r>
              <w:rPr>
                <w:b/>
                <w:spacing w:val="-18"/>
                <w:sz w:val="36"/>
              </w:rPr>
              <w:t xml:space="preserve"> </w:t>
            </w:r>
            <w:r>
              <w:rPr>
                <w:b/>
                <w:sz w:val="36"/>
              </w:rPr>
              <w:t>ratio</w:t>
            </w:r>
            <w:r>
              <w:rPr>
                <w:b/>
                <w:spacing w:val="-18"/>
                <w:sz w:val="36"/>
              </w:rPr>
              <w:t xml:space="preserve"> </w:t>
            </w:r>
            <w:r>
              <w:rPr>
                <w:b/>
                <w:sz w:val="36"/>
              </w:rPr>
              <w:t>and feature extraction methods.</w:t>
            </w:r>
          </w:p>
        </w:tc>
        <w:tc>
          <w:tcPr>
            <w:tcW w:w="2250" w:type="dxa"/>
          </w:tcPr>
          <w:p w14:paraId="37477A67">
            <w:pPr>
              <w:pStyle w:val="12"/>
              <w:rPr>
                <w:b/>
                <w:sz w:val="36"/>
              </w:rPr>
            </w:pPr>
          </w:p>
          <w:p w14:paraId="122A3BE3">
            <w:pPr>
              <w:pStyle w:val="12"/>
              <w:rPr>
                <w:b/>
                <w:sz w:val="36"/>
              </w:rPr>
            </w:pPr>
          </w:p>
          <w:p w14:paraId="620BABF7">
            <w:pPr>
              <w:pStyle w:val="12"/>
              <w:rPr>
                <w:b/>
                <w:sz w:val="36"/>
              </w:rPr>
            </w:pPr>
          </w:p>
          <w:p w14:paraId="3BEC3EB8">
            <w:pPr>
              <w:pStyle w:val="12"/>
              <w:spacing w:before="203"/>
              <w:rPr>
                <w:b/>
                <w:sz w:val="36"/>
              </w:rPr>
            </w:pPr>
          </w:p>
          <w:p w14:paraId="16579A72">
            <w:pPr>
              <w:pStyle w:val="12"/>
              <w:spacing w:before="1"/>
              <w:ind w:left="15"/>
              <w:jc w:val="center"/>
              <w:rPr>
                <w:b/>
                <w:sz w:val="36"/>
              </w:rPr>
            </w:pPr>
            <w:r>
              <w:rPr>
                <w:b/>
                <w:spacing w:val="-2"/>
                <w:sz w:val="36"/>
              </w:rPr>
              <w:t>28/11/2025</w:t>
            </w:r>
          </w:p>
        </w:tc>
        <w:tc>
          <w:tcPr>
            <w:tcW w:w="1818" w:type="dxa"/>
          </w:tcPr>
          <w:p w14:paraId="0274B2B4">
            <w:pPr>
              <w:pStyle w:val="12"/>
              <w:rPr>
                <w:rFonts w:ascii="Times New Roman"/>
                <w:sz w:val="36"/>
              </w:rPr>
            </w:pPr>
          </w:p>
        </w:tc>
      </w:tr>
      <w:tr w14:paraId="530DED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863" w:hRule="atLeast"/>
        </w:trPr>
        <w:tc>
          <w:tcPr>
            <w:tcW w:w="1698" w:type="dxa"/>
          </w:tcPr>
          <w:p w14:paraId="1E3B4001">
            <w:pPr>
              <w:pStyle w:val="12"/>
              <w:rPr>
                <w:b/>
                <w:sz w:val="36"/>
              </w:rPr>
            </w:pPr>
          </w:p>
          <w:p w14:paraId="2CD0C6D3">
            <w:pPr>
              <w:pStyle w:val="12"/>
              <w:rPr>
                <w:b/>
                <w:sz w:val="36"/>
              </w:rPr>
            </w:pPr>
          </w:p>
          <w:p w14:paraId="5B27B545">
            <w:pPr>
              <w:pStyle w:val="12"/>
              <w:rPr>
                <w:b/>
                <w:sz w:val="36"/>
              </w:rPr>
            </w:pPr>
          </w:p>
          <w:p w14:paraId="6267412C">
            <w:pPr>
              <w:pStyle w:val="12"/>
              <w:rPr>
                <w:b/>
                <w:sz w:val="36"/>
              </w:rPr>
            </w:pPr>
          </w:p>
          <w:p w14:paraId="401A09BF">
            <w:pPr>
              <w:pStyle w:val="12"/>
              <w:rPr>
                <w:b/>
                <w:sz w:val="36"/>
              </w:rPr>
            </w:pPr>
          </w:p>
          <w:p w14:paraId="689E8366">
            <w:pPr>
              <w:pStyle w:val="12"/>
              <w:spacing w:before="261"/>
              <w:rPr>
                <w:b/>
                <w:sz w:val="36"/>
              </w:rPr>
            </w:pPr>
          </w:p>
          <w:p w14:paraId="17BA5ACC">
            <w:pPr>
              <w:pStyle w:val="12"/>
              <w:ind w:left="14"/>
              <w:jc w:val="center"/>
              <w:rPr>
                <w:b/>
                <w:sz w:val="36"/>
              </w:rPr>
            </w:pPr>
            <w:r>
              <w:rPr>
                <w:b/>
                <w:spacing w:val="-10"/>
                <w:sz w:val="36"/>
              </w:rPr>
              <w:t>5</w:t>
            </w:r>
          </w:p>
        </w:tc>
        <w:tc>
          <w:tcPr>
            <w:tcW w:w="5018" w:type="dxa"/>
          </w:tcPr>
          <w:p w14:paraId="7E9F17DF">
            <w:pPr>
              <w:pStyle w:val="12"/>
              <w:spacing w:before="78" w:line="295" w:lineRule="auto"/>
              <w:ind w:left="17" w:right="1"/>
              <w:jc w:val="center"/>
              <w:rPr>
                <w:b/>
                <w:sz w:val="36"/>
              </w:rPr>
            </w:pPr>
            <w:r>
              <w:rPr>
                <w:b/>
                <w:spacing w:val="-2"/>
                <w:sz w:val="36"/>
              </w:rPr>
              <w:t>Transfer</w:t>
            </w:r>
            <w:r>
              <w:rPr>
                <w:b/>
                <w:spacing w:val="-19"/>
                <w:sz w:val="36"/>
              </w:rPr>
              <w:t xml:space="preserve"> </w:t>
            </w:r>
            <w:r>
              <w:rPr>
                <w:b/>
                <w:spacing w:val="-2"/>
                <w:sz w:val="36"/>
              </w:rPr>
              <w:t>Learning Implementation:</w:t>
            </w:r>
          </w:p>
          <w:p w14:paraId="2AE1F338">
            <w:pPr>
              <w:pStyle w:val="12"/>
              <w:spacing w:before="239" w:line="295" w:lineRule="auto"/>
              <w:ind w:left="17"/>
              <w:jc w:val="center"/>
              <w:rPr>
                <w:b/>
                <w:sz w:val="36"/>
              </w:rPr>
            </w:pPr>
            <w:r>
              <w:rPr>
                <w:b/>
                <w:sz w:val="36"/>
              </w:rPr>
              <w:t>Demonstrated the improved performance</w:t>
            </w:r>
            <w:r>
              <w:rPr>
                <w:b/>
                <w:spacing w:val="-21"/>
                <w:sz w:val="36"/>
              </w:rPr>
              <w:t xml:space="preserve"> </w:t>
            </w:r>
            <w:r>
              <w:rPr>
                <w:b/>
                <w:sz w:val="36"/>
              </w:rPr>
              <w:t>after</w:t>
            </w:r>
            <w:r>
              <w:rPr>
                <w:b/>
                <w:spacing w:val="-20"/>
                <w:sz w:val="36"/>
              </w:rPr>
              <w:t xml:space="preserve"> </w:t>
            </w:r>
            <w:r>
              <w:rPr>
                <w:b/>
                <w:sz w:val="36"/>
              </w:rPr>
              <w:t>implementing Transfer Learning (e.g., fine- tuning MobileNet or VGG).</w:t>
            </w:r>
          </w:p>
          <w:p w14:paraId="02696F12">
            <w:pPr>
              <w:pStyle w:val="12"/>
              <w:spacing w:line="295" w:lineRule="auto"/>
              <w:ind w:left="129" w:right="112"/>
              <w:jc w:val="center"/>
              <w:rPr>
                <w:b/>
                <w:sz w:val="36"/>
              </w:rPr>
            </w:pPr>
            <w:r>
              <w:rPr>
                <w:b/>
                <w:sz w:val="36"/>
              </w:rPr>
              <w:t>Discussed the implementation of the precision treatment recommendation algorithm (rule-based</w:t>
            </w:r>
            <w:r>
              <w:rPr>
                <w:b/>
                <w:spacing w:val="-21"/>
                <w:sz w:val="36"/>
              </w:rPr>
              <w:t xml:space="preserve"> </w:t>
            </w:r>
            <w:r>
              <w:rPr>
                <w:b/>
                <w:sz w:val="36"/>
              </w:rPr>
              <w:t>or</w:t>
            </w:r>
            <w:r>
              <w:rPr>
                <w:b/>
                <w:spacing w:val="-20"/>
                <w:sz w:val="36"/>
              </w:rPr>
              <w:t xml:space="preserve"> </w:t>
            </w:r>
            <w:r>
              <w:rPr>
                <w:b/>
                <w:sz w:val="36"/>
              </w:rPr>
              <w:t xml:space="preserve">recommendation </w:t>
            </w:r>
            <w:r>
              <w:rPr>
                <w:b/>
                <w:spacing w:val="-2"/>
                <w:sz w:val="36"/>
              </w:rPr>
              <w:t>engine).</w:t>
            </w:r>
          </w:p>
        </w:tc>
        <w:tc>
          <w:tcPr>
            <w:tcW w:w="2250" w:type="dxa"/>
          </w:tcPr>
          <w:p w14:paraId="4355E3A8">
            <w:pPr>
              <w:pStyle w:val="12"/>
              <w:rPr>
                <w:b/>
                <w:sz w:val="36"/>
              </w:rPr>
            </w:pPr>
          </w:p>
          <w:p w14:paraId="78E89811">
            <w:pPr>
              <w:pStyle w:val="12"/>
              <w:rPr>
                <w:b/>
                <w:sz w:val="36"/>
              </w:rPr>
            </w:pPr>
          </w:p>
          <w:p w14:paraId="0E8568C8">
            <w:pPr>
              <w:pStyle w:val="12"/>
              <w:rPr>
                <w:b/>
                <w:sz w:val="36"/>
              </w:rPr>
            </w:pPr>
          </w:p>
          <w:p w14:paraId="741564C8">
            <w:pPr>
              <w:pStyle w:val="12"/>
              <w:rPr>
                <w:b/>
                <w:sz w:val="36"/>
              </w:rPr>
            </w:pPr>
          </w:p>
          <w:p w14:paraId="7731C9C0">
            <w:pPr>
              <w:pStyle w:val="12"/>
              <w:rPr>
                <w:b/>
                <w:sz w:val="36"/>
              </w:rPr>
            </w:pPr>
          </w:p>
          <w:p w14:paraId="573A7018">
            <w:pPr>
              <w:pStyle w:val="12"/>
              <w:spacing w:before="261"/>
              <w:rPr>
                <w:b/>
                <w:sz w:val="36"/>
              </w:rPr>
            </w:pPr>
          </w:p>
          <w:p w14:paraId="1C3E33C7">
            <w:pPr>
              <w:pStyle w:val="12"/>
              <w:ind w:left="15"/>
              <w:jc w:val="center"/>
              <w:rPr>
                <w:b/>
                <w:sz w:val="36"/>
              </w:rPr>
            </w:pPr>
            <w:r>
              <w:rPr>
                <w:b/>
                <w:spacing w:val="-2"/>
                <w:sz w:val="36"/>
              </w:rPr>
              <w:t>05/12/2025</w:t>
            </w:r>
          </w:p>
        </w:tc>
        <w:tc>
          <w:tcPr>
            <w:tcW w:w="1818" w:type="dxa"/>
          </w:tcPr>
          <w:p w14:paraId="16CD4E35">
            <w:pPr>
              <w:pStyle w:val="12"/>
              <w:rPr>
                <w:rFonts w:ascii="Times New Roman"/>
                <w:sz w:val="36"/>
              </w:rPr>
            </w:pPr>
          </w:p>
        </w:tc>
      </w:tr>
      <w:tr w14:paraId="53EF8B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01" w:hRule="atLeast"/>
        </w:trPr>
        <w:tc>
          <w:tcPr>
            <w:tcW w:w="1698" w:type="dxa"/>
            <w:tcBorders>
              <w:bottom w:val="nil"/>
            </w:tcBorders>
          </w:tcPr>
          <w:p w14:paraId="31426477">
            <w:pPr>
              <w:pStyle w:val="12"/>
              <w:rPr>
                <w:rFonts w:ascii="Times New Roman"/>
                <w:sz w:val="14"/>
              </w:rPr>
            </w:pPr>
          </w:p>
        </w:tc>
        <w:tc>
          <w:tcPr>
            <w:tcW w:w="5018" w:type="dxa"/>
            <w:tcBorders>
              <w:bottom w:val="nil"/>
            </w:tcBorders>
          </w:tcPr>
          <w:p w14:paraId="248EC2CC">
            <w:pPr>
              <w:pStyle w:val="12"/>
              <w:rPr>
                <w:rFonts w:ascii="Times New Roman"/>
                <w:sz w:val="14"/>
              </w:rPr>
            </w:pPr>
          </w:p>
        </w:tc>
        <w:tc>
          <w:tcPr>
            <w:tcW w:w="2250" w:type="dxa"/>
            <w:tcBorders>
              <w:bottom w:val="nil"/>
            </w:tcBorders>
          </w:tcPr>
          <w:p w14:paraId="759BEFA1">
            <w:pPr>
              <w:pStyle w:val="12"/>
              <w:rPr>
                <w:rFonts w:ascii="Times New Roman"/>
                <w:sz w:val="14"/>
              </w:rPr>
            </w:pPr>
          </w:p>
        </w:tc>
        <w:tc>
          <w:tcPr>
            <w:tcW w:w="1818" w:type="dxa"/>
            <w:tcBorders>
              <w:bottom w:val="nil"/>
            </w:tcBorders>
          </w:tcPr>
          <w:p w14:paraId="7ED28C7D">
            <w:pPr>
              <w:pStyle w:val="12"/>
              <w:rPr>
                <w:rFonts w:ascii="Times New Roman"/>
                <w:sz w:val="14"/>
              </w:rPr>
            </w:pPr>
          </w:p>
        </w:tc>
      </w:tr>
    </w:tbl>
    <w:p w14:paraId="5148F620">
      <w:pPr>
        <w:pStyle w:val="12"/>
        <w:spacing w:after="0"/>
        <w:rPr>
          <w:rFonts w:ascii="Times New Roman"/>
          <w:sz w:val="14"/>
        </w:rPr>
        <w:sectPr>
          <w:type w:val="continuous"/>
          <w:pgSz w:w="11910" w:h="16840"/>
          <w:pgMar w:top="520" w:right="425" w:bottom="280" w:left="425" w:header="720" w:footer="720" w:gutter="0"/>
          <w:cols w:space="720" w:num="1"/>
        </w:sectPr>
      </w:pPr>
    </w:p>
    <w:tbl>
      <w:tblPr>
        <w:tblStyle w:val="7"/>
        <w:tblW w:w="0" w:type="auto"/>
        <w:tblInd w:w="14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698"/>
        <w:gridCol w:w="5018"/>
        <w:gridCol w:w="2250"/>
        <w:gridCol w:w="1818"/>
      </w:tblGrid>
      <w:tr w14:paraId="019042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22" w:hRule="atLeast"/>
        </w:trPr>
        <w:tc>
          <w:tcPr>
            <w:tcW w:w="1698" w:type="dxa"/>
            <w:tcBorders>
              <w:top w:val="nil"/>
            </w:tcBorders>
          </w:tcPr>
          <w:p w14:paraId="67C95496">
            <w:pPr>
              <w:pStyle w:val="12"/>
              <w:rPr>
                <w:b/>
                <w:sz w:val="36"/>
              </w:rPr>
            </w:pPr>
          </w:p>
          <w:p w14:paraId="2E29F2F1">
            <w:pPr>
              <w:pStyle w:val="12"/>
              <w:rPr>
                <w:b/>
                <w:sz w:val="36"/>
              </w:rPr>
            </w:pPr>
          </w:p>
          <w:p w14:paraId="46A61A01">
            <w:pPr>
              <w:pStyle w:val="12"/>
              <w:rPr>
                <w:b/>
                <w:sz w:val="36"/>
              </w:rPr>
            </w:pPr>
          </w:p>
          <w:p w14:paraId="50DEC489">
            <w:pPr>
              <w:pStyle w:val="12"/>
              <w:rPr>
                <w:b/>
                <w:sz w:val="36"/>
              </w:rPr>
            </w:pPr>
          </w:p>
          <w:p w14:paraId="4362AB83">
            <w:pPr>
              <w:pStyle w:val="12"/>
              <w:spacing w:before="69"/>
              <w:rPr>
                <w:b/>
                <w:sz w:val="36"/>
              </w:rPr>
            </w:pPr>
          </w:p>
          <w:p w14:paraId="1B7CDAC5">
            <w:pPr>
              <w:pStyle w:val="12"/>
              <w:spacing w:before="1"/>
              <w:ind w:left="14"/>
              <w:jc w:val="center"/>
              <w:rPr>
                <w:b/>
                <w:sz w:val="36"/>
              </w:rPr>
            </w:pPr>
            <w:r>
              <w:rPr>
                <w:b/>
                <w:spacing w:val="-10"/>
                <w:sz w:val="36"/>
              </w:rPr>
              <w:t>6</w:t>
            </w:r>
          </w:p>
        </w:tc>
        <w:tc>
          <w:tcPr>
            <w:tcW w:w="5018" w:type="dxa"/>
            <w:tcBorders>
              <w:top w:val="nil"/>
            </w:tcBorders>
          </w:tcPr>
          <w:p w14:paraId="0CDA3FB0">
            <w:pPr>
              <w:pStyle w:val="12"/>
              <w:spacing w:before="17"/>
              <w:ind w:left="17" w:right="3"/>
              <w:jc w:val="center"/>
              <w:rPr>
                <w:b/>
                <w:sz w:val="36"/>
              </w:rPr>
            </w:pPr>
            <w:r>
              <w:rPr>
                <w:b/>
                <w:sz w:val="36"/>
              </w:rPr>
              <w:t>Prototype</w:t>
            </w:r>
            <w:r>
              <w:rPr>
                <w:b/>
                <w:spacing w:val="-10"/>
                <w:sz w:val="36"/>
              </w:rPr>
              <w:t xml:space="preserve"> </w:t>
            </w:r>
            <w:r>
              <w:rPr>
                <w:b/>
                <w:sz w:val="36"/>
              </w:rPr>
              <w:t>&amp;</w:t>
            </w:r>
            <w:r>
              <w:rPr>
                <w:b/>
                <w:spacing w:val="-9"/>
                <w:sz w:val="36"/>
              </w:rPr>
              <w:t xml:space="preserve"> </w:t>
            </w:r>
            <w:r>
              <w:rPr>
                <w:b/>
                <w:sz w:val="36"/>
              </w:rPr>
              <w:t>System</w:t>
            </w:r>
            <w:r>
              <w:rPr>
                <w:b/>
                <w:spacing w:val="-9"/>
                <w:sz w:val="36"/>
              </w:rPr>
              <w:t xml:space="preserve"> </w:t>
            </w:r>
            <w:r>
              <w:rPr>
                <w:b/>
                <w:spacing w:val="-2"/>
                <w:sz w:val="36"/>
              </w:rPr>
              <w:t>Integration:</w:t>
            </w:r>
          </w:p>
          <w:p w14:paraId="1C762461">
            <w:pPr>
              <w:pStyle w:val="12"/>
              <w:spacing w:before="340" w:line="295" w:lineRule="auto"/>
              <w:ind w:left="244" w:right="227" w:hanging="1"/>
              <w:jc w:val="center"/>
              <w:rPr>
                <w:b/>
                <w:sz w:val="36"/>
              </w:rPr>
            </w:pPr>
            <w:r>
              <w:rPr>
                <w:b/>
                <w:sz w:val="36"/>
              </w:rPr>
              <w:t>Presented the end-to-end prototype (e.g., the web or mobile</w:t>
            </w:r>
            <w:r>
              <w:rPr>
                <w:b/>
                <w:spacing w:val="-19"/>
                <w:sz w:val="36"/>
              </w:rPr>
              <w:t xml:space="preserve"> </w:t>
            </w:r>
            <w:r>
              <w:rPr>
                <w:b/>
                <w:sz w:val="36"/>
              </w:rPr>
              <w:t>interface</w:t>
            </w:r>
            <w:r>
              <w:rPr>
                <w:b/>
                <w:spacing w:val="-19"/>
                <w:sz w:val="36"/>
              </w:rPr>
              <w:t xml:space="preserve"> </w:t>
            </w:r>
            <w:r>
              <w:rPr>
                <w:b/>
                <w:sz w:val="36"/>
              </w:rPr>
              <w:t>for</w:t>
            </w:r>
            <w:r>
              <w:rPr>
                <w:b/>
                <w:spacing w:val="-19"/>
                <w:sz w:val="36"/>
              </w:rPr>
              <w:t xml:space="preserve"> </w:t>
            </w:r>
            <w:r>
              <w:rPr>
                <w:b/>
                <w:sz w:val="36"/>
              </w:rPr>
              <w:t xml:space="preserve">uploading an image and displaying </w:t>
            </w:r>
            <w:r>
              <w:rPr>
                <w:b/>
                <w:spacing w:val="-2"/>
                <w:sz w:val="36"/>
              </w:rPr>
              <w:t>detection/treatment).</w:t>
            </w:r>
          </w:p>
          <w:p w14:paraId="29E13590">
            <w:pPr>
              <w:pStyle w:val="12"/>
              <w:spacing w:before="238" w:line="295" w:lineRule="auto"/>
              <w:ind w:left="237" w:right="220"/>
              <w:jc w:val="center"/>
              <w:rPr>
                <w:b/>
                <w:sz w:val="36"/>
              </w:rPr>
            </w:pPr>
            <w:r>
              <w:rPr>
                <w:b/>
                <w:sz w:val="36"/>
              </w:rPr>
              <w:t>Addressed integration issues between</w:t>
            </w:r>
            <w:r>
              <w:rPr>
                <w:b/>
                <w:spacing w:val="-9"/>
                <w:sz w:val="36"/>
              </w:rPr>
              <w:t xml:space="preserve"> </w:t>
            </w:r>
            <w:r>
              <w:rPr>
                <w:b/>
                <w:sz w:val="36"/>
              </w:rPr>
              <w:t>the</w:t>
            </w:r>
            <w:r>
              <w:rPr>
                <w:b/>
                <w:spacing w:val="-9"/>
                <w:sz w:val="36"/>
              </w:rPr>
              <w:t xml:space="preserve"> </w:t>
            </w:r>
            <w:r>
              <w:rPr>
                <w:b/>
                <w:sz w:val="36"/>
              </w:rPr>
              <w:t>Al</w:t>
            </w:r>
            <w:r>
              <w:rPr>
                <w:b/>
                <w:spacing w:val="-9"/>
                <w:sz w:val="36"/>
              </w:rPr>
              <w:t xml:space="preserve"> </w:t>
            </w:r>
            <w:r>
              <w:rPr>
                <w:b/>
                <w:sz w:val="36"/>
              </w:rPr>
              <w:t>model</w:t>
            </w:r>
            <w:r>
              <w:rPr>
                <w:b/>
                <w:spacing w:val="-9"/>
                <w:sz w:val="36"/>
              </w:rPr>
              <w:t xml:space="preserve"> </w:t>
            </w:r>
            <w:r>
              <w:rPr>
                <w:b/>
                <w:sz w:val="36"/>
              </w:rPr>
              <w:t>and</w:t>
            </w:r>
            <w:r>
              <w:rPr>
                <w:b/>
                <w:spacing w:val="-9"/>
                <w:sz w:val="36"/>
              </w:rPr>
              <w:t xml:space="preserve"> </w:t>
            </w:r>
            <w:r>
              <w:rPr>
                <w:b/>
                <w:sz w:val="36"/>
              </w:rPr>
              <w:t>the front-end application.</w:t>
            </w:r>
          </w:p>
        </w:tc>
        <w:tc>
          <w:tcPr>
            <w:tcW w:w="2250" w:type="dxa"/>
            <w:tcBorders>
              <w:top w:val="nil"/>
            </w:tcBorders>
          </w:tcPr>
          <w:p w14:paraId="33D20FF5">
            <w:pPr>
              <w:pStyle w:val="12"/>
              <w:rPr>
                <w:b/>
                <w:sz w:val="36"/>
              </w:rPr>
            </w:pPr>
          </w:p>
          <w:p w14:paraId="2ECD0D35">
            <w:pPr>
              <w:pStyle w:val="12"/>
              <w:rPr>
                <w:b/>
                <w:sz w:val="36"/>
              </w:rPr>
            </w:pPr>
          </w:p>
          <w:p w14:paraId="73875735">
            <w:pPr>
              <w:pStyle w:val="12"/>
              <w:rPr>
                <w:b/>
                <w:sz w:val="36"/>
              </w:rPr>
            </w:pPr>
          </w:p>
          <w:p w14:paraId="6A3EE631">
            <w:pPr>
              <w:pStyle w:val="12"/>
              <w:rPr>
                <w:b/>
                <w:sz w:val="36"/>
              </w:rPr>
            </w:pPr>
          </w:p>
          <w:p w14:paraId="19FD14EF">
            <w:pPr>
              <w:pStyle w:val="12"/>
              <w:spacing w:before="69"/>
              <w:rPr>
                <w:b/>
                <w:sz w:val="36"/>
              </w:rPr>
            </w:pPr>
          </w:p>
          <w:p w14:paraId="4F8EACEC">
            <w:pPr>
              <w:pStyle w:val="12"/>
              <w:spacing w:before="1"/>
              <w:ind w:left="15"/>
              <w:jc w:val="center"/>
              <w:rPr>
                <w:b/>
                <w:sz w:val="36"/>
              </w:rPr>
            </w:pPr>
            <w:r>
              <w:rPr>
                <w:b/>
                <w:spacing w:val="-2"/>
                <w:sz w:val="36"/>
              </w:rPr>
              <w:t>16/12/2025</w:t>
            </w:r>
          </w:p>
        </w:tc>
        <w:tc>
          <w:tcPr>
            <w:tcW w:w="1818" w:type="dxa"/>
            <w:tcBorders>
              <w:top w:val="nil"/>
            </w:tcBorders>
          </w:tcPr>
          <w:p w14:paraId="13148170">
            <w:pPr>
              <w:pStyle w:val="12"/>
              <w:rPr>
                <w:rFonts w:ascii="Times New Roman"/>
                <w:sz w:val="36"/>
              </w:rPr>
            </w:pPr>
          </w:p>
        </w:tc>
      </w:tr>
      <w:tr w14:paraId="195440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43" w:hRule="atLeast"/>
        </w:trPr>
        <w:tc>
          <w:tcPr>
            <w:tcW w:w="1698" w:type="dxa"/>
          </w:tcPr>
          <w:p w14:paraId="361847A4">
            <w:pPr>
              <w:pStyle w:val="12"/>
              <w:rPr>
                <w:b/>
                <w:sz w:val="36"/>
              </w:rPr>
            </w:pPr>
          </w:p>
          <w:p w14:paraId="3B94A015">
            <w:pPr>
              <w:pStyle w:val="12"/>
              <w:rPr>
                <w:b/>
                <w:sz w:val="36"/>
              </w:rPr>
            </w:pPr>
          </w:p>
          <w:p w14:paraId="598DF06F">
            <w:pPr>
              <w:pStyle w:val="12"/>
              <w:rPr>
                <w:b/>
                <w:sz w:val="36"/>
              </w:rPr>
            </w:pPr>
          </w:p>
          <w:p w14:paraId="14AC363B">
            <w:pPr>
              <w:pStyle w:val="12"/>
              <w:rPr>
                <w:b/>
                <w:sz w:val="36"/>
              </w:rPr>
            </w:pPr>
          </w:p>
          <w:p w14:paraId="3EB6C5F3">
            <w:pPr>
              <w:pStyle w:val="12"/>
              <w:spacing w:before="37"/>
              <w:rPr>
                <w:b/>
                <w:sz w:val="36"/>
              </w:rPr>
            </w:pPr>
          </w:p>
          <w:p w14:paraId="69E710F1">
            <w:pPr>
              <w:pStyle w:val="12"/>
              <w:spacing w:before="1"/>
              <w:ind w:left="14"/>
              <w:jc w:val="center"/>
              <w:rPr>
                <w:b/>
                <w:sz w:val="36"/>
              </w:rPr>
            </w:pPr>
            <w:r>
              <w:rPr>
                <w:b/>
                <w:spacing w:val="-10"/>
                <w:sz w:val="36"/>
              </w:rPr>
              <w:t>7</w:t>
            </w:r>
          </w:p>
        </w:tc>
        <w:tc>
          <w:tcPr>
            <w:tcW w:w="5018" w:type="dxa"/>
          </w:tcPr>
          <w:p w14:paraId="1443DA7F">
            <w:pPr>
              <w:pStyle w:val="12"/>
              <w:spacing w:before="75" w:line="295" w:lineRule="auto"/>
              <w:ind w:left="109" w:right="92" w:hanging="1"/>
              <w:jc w:val="center"/>
              <w:rPr>
                <w:b/>
                <w:sz w:val="36"/>
              </w:rPr>
            </w:pPr>
            <w:r>
              <w:rPr>
                <w:b/>
                <w:sz w:val="36"/>
              </w:rPr>
              <w:t>Final Testing &amp; Validation: Presented the final model's performance metrics (accuracy, precision, recall) and validation report. Reviewed the project report's Methodology and Results chapters. Action Item: Start</w:t>
            </w:r>
            <w:r>
              <w:rPr>
                <w:b/>
                <w:spacing w:val="-11"/>
                <w:sz w:val="36"/>
              </w:rPr>
              <w:t xml:space="preserve"> </w:t>
            </w:r>
            <w:r>
              <w:rPr>
                <w:b/>
                <w:sz w:val="36"/>
              </w:rPr>
              <w:t>writing</w:t>
            </w:r>
            <w:r>
              <w:rPr>
                <w:b/>
                <w:spacing w:val="-11"/>
                <w:sz w:val="36"/>
              </w:rPr>
              <w:t xml:space="preserve"> </w:t>
            </w:r>
            <w:r>
              <w:rPr>
                <w:b/>
                <w:sz w:val="36"/>
              </w:rPr>
              <w:t>the</w:t>
            </w:r>
            <w:r>
              <w:rPr>
                <w:b/>
                <w:spacing w:val="-11"/>
                <w:sz w:val="36"/>
              </w:rPr>
              <w:t xml:space="preserve"> </w:t>
            </w:r>
            <w:r>
              <w:rPr>
                <w:b/>
                <w:sz w:val="36"/>
              </w:rPr>
              <w:t>Conclusion</w:t>
            </w:r>
            <w:r>
              <w:rPr>
                <w:b/>
                <w:spacing w:val="-11"/>
                <w:sz w:val="36"/>
              </w:rPr>
              <w:t xml:space="preserve"> </w:t>
            </w:r>
            <w:r>
              <w:rPr>
                <w:b/>
                <w:sz w:val="36"/>
              </w:rPr>
              <w:t>and Future Work sections.</w:t>
            </w:r>
          </w:p>
        </w:tc>
        <w:tc>
          <w:tcPr>
            <w:tcW w:w="2250" w:type="dxa"/>
          </w:tcPr>
          <w:p w14:paraId="700DD54F">
            <w:pPr>
              <w:pStyle w:val="12"/>
              <w:rPr>
                <w:b/>
                <w:sz w:val="36"/>
              </w:rPr>
            </w:pPr>
          </w:p>
          <w:p w14:paraId="59BB40FA">
            <w:pPr>
              <w:pStyle w:val="12"/>
              <w:rPr>
                <w:b/>
                <w:sz w:val="36"/>
              </w:rPr>
            </w:pPr>
          </w:p>
          <w:p w14:paraId="489BBF2E">
            <w:pPr>
              <w:pStyle w:val="12"/>
              <w:rPr>
                <w:b/>
                <w:sz w:val="36"/>
              </w:rPr>
            </w:pPr>
          </w:p>
          <w:p w14:paraId="2668B274">
            <w:pPr>
              <w:pStyle w:val="12"/>
              <w:rPr>
                <w:b/>
                <w:sz w:val="36"/>
              </w:rPr>
            </w:pPr>
          </w:p>
          <w:p w14:paraId="38304948">
            <w:pPr>
              <w:pStyle w:val="12"/>
              <w:spacing w:before="37"/>
              <w:rPr>
                <w:b/>
                <w:sz w:val="36"/>
              </w:rPr>
            </w:pPr>
          </w:p>
          <w:p w14:paraId="7379DA26">
            <w:pPr>
              <w:pStyle w:val="12"/>
              <w:spacing w:before="1"/>
              <w:ind w:left="15"/>
              <w:jc w:val="center"/>
              <w:rPr>
                <w:b/>
                <w:sz w:val="36"/>
              </w:rPr>
            </w:pPr>
            <w:r>
              <w:rPr>
                <w:b/>
                <w:spacing w:val="-2"/>
                <w:sz w:val="36"/>
              </w:rPr>
              <w:t>27/12/2025</w:t>
            </w:r>
          </w:p>
        </w:tc>
        <w:tc>
          <w:tcPr>
            <w:tcW w:w="1818" w:type="dxa"/>
          </w:tcPr>
          <w:p w14:paraId="416D2D5D">
            <w:pPr>
              <w:pStyle w:val="12"/>
              <w:rPr>
                <w:rFonts w:ascii="Times New Roman"/>
                <w:sz w:val="36"/>
              </w:rPr>
            </w:pPr>
          </w:p>
        </w:tc>
      </w:tr>
      <w:tr w14:paraId="4DAFF9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39" w:hRule="atLeast"/>
        </w:trPr>
        <w:tc>
          <w:tcPr>
            <w:tcW w:w="1698" w:type="dxa"/>
            <w:tcBorders>
              <w:bottom w:val="nil"/>
            </w:tcBorders>
          </w:tcPr>
          <w:p w14:paraId="3A3BFC2B">
            <w:pPr>
              <w:pStyle w:val="12"/>
              <w:rPr>
                <w:b/>
                <w:sz w:val="36"/>
              </w:rPr>
            </w:pPr>
          </w:p>
          <w:p w14:paraId="0A7D4816">
            <w:pPr>
              <w:pStyle w:val="12"/>
              <w:rPr>
                <w:b/>
                <w:sz w:val="36"/>
              </w:rPr>
            </w:pPr>
          </w:p>
          <w:p w14:paraId="78D9E18F">
            <w:pPr>
              <w:pStyle w:val="12"/>
              <w:spacing w:before="368"/>
              <w:rPr>
                <w:b/>
                <w:sz w:val="36"/>
              </w:rPr>
            </w:pPr>
          </w:p>
          <w:p w14:paraId="6A9AAF59">
            <w:pPr>
              <w:pStyle w:val="12"/>
              <w:ind w:left="14"/>
              <w:jc w:val="center"/>
              <w:rPr>
                <w:b/>
                <w:sz w:val="36"/>
              </w:rPr>
            </w:pPr>
            <w:r>
              <w:rPr>
                <w:b/>
                <w:spacing w:val="-10"/>
                <w:sz w:val="36"/>
              </w:rPr>
              <w:t>8</w:t>
            </w:r>
          </w:p>
        </w:tc>
        <w:tc>
          <w:tcPr>
            <w:tcW w:w="5018" w:type="dxa"/>
            <w:tcBorders>
              <w:bottom w:val="nil"/>
            </w:tcBorders>
          </w:tcPr>
          <w:p w14:paraId="78FEBF52">
            <w:pPr>
              <w:pStyle w:val="12"/>
              <w:spacing w:before="66" w:line="295" w:lineRule="auto"/>
              <w:ind w:left="17"/>
              <w:jc w:val="center"/>
              <w:rPr>
                <w:b/>
                <w:sz w:val="36"/>
              </w:rPr>
            </w:pPr>
            <w:r>
              <w:rPr>
                <w:b/>
                <w:sz w:val="36"/>
              </w:rPr>
              <w:t>Final Report Draft Review: Submitted</w:t>
            </w:r>
            <w:r>
              <w:rPr>
                <w:b/>
                <w:spacing w:val="-21"/>
                <w:sz w:val="36"/>
              </w:rPr>
              <w:t xml:space="preserve"> </w:t>
            </w:r>
            <w:r>
              <w:rPr>
                <w:b/>
                <w:sz w:val="36"/>
              </w:rPr>
              <w:t>the</w:t>
            </w:r>
            <w:r>
              <w:rPr>
                <w:b/>
                <w:spacing w:val="-20"/>
                <w:sz w:val="36"/>
              </w:rPr>
              <w:t xml:space="preserve"> </w:t>
            </w:r>
            <w:r>
              <w:rPr>
                <w:b/>
                <w:sz w:val="36"/>
              </w:rPr>
              <w:t>complete</w:t>
            </w:r>
            <w:r>
              <w:rPr>
                <w:b/>
                <w:spacing w:val="-21"/>
                <w:sz w:val="36"/>
              </w:rPr>
              <w:t xml:space="preserve"> </w:t>
            </w:r>
            <w:r>
              <w:rPr>
                <w:b/>
                <w:sz w:val="36"/>
              </w:rPr>
              <w:t>draft</w:t>
            </w:r>
            <w:r>
              <w:rPr>
                <w:b/>
                <w:spacing w:val="-20"/>
                <w:sz w:val="36"/>
              </w:rPr>
              <w:t xml:space="preserve"> </w:t>
            </w:r>
            <w:r>
              <w:rPr>
                <w:b/>
                <w:sz w:val="36"/>
              </w:rPr>
              <w:t>of the Final Year Project report.</w:t>
            </w:r>
          </w:p>
          <w:p w14:paraId="4B56F041">
            <w:pPr>
              <w:pStyle w:val="12"/>
              <w:spacing w:line="295" w:lineRule="auto"/>
              <w:ind w:left="175" w:right="158"/>
              <w:jc w:val="center"/>
              <w:rPr>
                <w:b/>
                <w:sz w:val="36"/>
              </w:rPr>
            </w:pPr>
            <w:r>
              <w:rPr>
                <w:b/>
                <w:sz w:val="36"/>
              </w:rPr>
              <w:t>Supervisor provided feedback on</w:t>
            </w:r>
            <w:r>
              <w:rPr>
                <w:b/>
                <w:spacing w:val="-21"/>
                <w:sz w:val="36"/>
              </w:rPr>
              <w:t xml:space="preserve"> </w:t>
            </w:r>
            <w:r>
              <w:rPr>
                <w:b/>
                <w:sz w:val="36"/>
              </w:rPr>
              <w:t>formatting,</w:t>
            </w:r>
            <w:r>
              <w:rPr>
                <w:b/>
                <w:spacing w:val="-20"/>
                <w:sz w:val="36"/>
              </w:rPr>
              <w:t xml:space="preserve"> </w:t>
            </w:r>
            <w:r>
              <w:rPr>
                <w:b/>
                <w:sz w:val="36"/>
              </w:rPr>
              <w:t>referencing,</w:t>
            </w:r>
            <w:r>
              <w:rPr>
                <w:b/>
                <w:spacing w:val="-21"/>
                <w:sz w:val="36"/>
              </w:rPr>
              <w:t xml:space="preserve"> </w:t>
            </w:r>
            <w:r>
              <w:rPr>
                <w:b/>
                <w:sz w:val="36"/>
              </w:rPr>
              <w:t>and structure, and cleared the project for final submission.</w:t>
            </w:r>
          </w:p>
        </w:tc>
        <w:tc>
          <w:tcPr>
            <w:tcW w:w="2250" w:type="dxa"/>
            <w:tcBorders>
              <w:bottom w:val="nil"/>
            </w:tcBorders>
          </w:tcPr>
          <w:p w14:paraId="19D016B5">
            <w:pPr>
              <w:pStyle w:val="12"/>
              <w:rPr>
                <w:b/>
                <w:sz w:val="36"/>
              </w:rPr>
            </w:pPr>
          </w:p>
          <w:p w14:paraId="71AA0C61">
            <w:pPr>
              <w:pStyle w:val="12"/>
              <w:rPr>
                <w:b/>
                <w:sz w:val="36"/>
              </w:rPr>
            </w:pPr>
          </w:p>
          <w:p w14:paraId="69DC99A2">
            <w:pPr>
              <w:pStyle w:val="12"/>
              <w:spacing w:before="368"/>
              <w:rPr>
                <w:b/>
                <w:sz w:val="36"/>
              </w:rPr>
            </w:pPr>
          </w:p>
          <w:p w14:paraId="73E49549">
            <w:pPr>
              <w:pStyle w:val="12"/>
              <w:ind w:left="15"/>
              <w:jc w:val="center"/>
              <w:rPr>
                <w:b/>
                <w:sz w:val="36"/>
              </w:rPr>
            </w:pPr>
            <w:r>
              <w:rPr>
                <w:b/>
                <w:spacing w:val="-2"/>
                <w:sz w:val="36"/>
              </w:rPr>
              <w:t>10/01/2026</w:t>
            </w:r>
          </w:p>
        </w:tc>
        <w:tc>
          <w:tcPr>
            <w:tcW w:w="1818" w:type="dxa"/>
            <w:tcBorders>
              <w:bottom w:val="nil"/>
            </w:tcBorders>
          </w:tcPr>
          <w:p w14:paraId="35E36510">
            <w:pPr>
              <w:pStyle w:val="12"/>
              <w:rPr>
                <w:rFonts w:ascii="Times New Roman"/>
                <w:sz w:val="36"/>
              </w:rPr>
            </w:pPr>
          </w:p>
        </w:tc>
      </w:tr>
    </w:tbl>
    <w:p w14:paraId="6BFD9E0A">
      <w:pPr>
        <w:pStyle w:val="12"/>
        <w:spacing w:after="0"/>
        <w:rPr>
          <w:rFonts w:ascii="Times New Roman"/>
          <w:sz w:val="36"/>
        </w:rPr>
        <w:sectPr>
          <w:type w:val="continuous"/>
          <w:pgSz w:w="11910" w:h="16840"/>
          <w:pgMar w:top="520" w:right="425" w:bottom="280" w:left="425" w:header="720" w:footer="720" w:gutter="0"/>
          <w:cols w:space="720" w:num="1"/>
        </w:sectPr>
      </w:pPr>
    </w:p>
    <w:p w14:paraId="294F98FB">
      <w:pPr>
        <w:spacing w:before="11" w:after="0" w:line="240" w:lineRule="auto"/>
        <w:rPr>
          <w:b/>
          <w:sz w:val="9"/>
        </w:rPr>
      </w:pPr>
      <w:r>
        <w:rPr>
          <w:b/>
          <w:sz w:val="9"/>
        </w:rPr>
        <mc:AlternateContent>
          <mc:Choice Requires="wps">
            <w:drawing>
              <wp:anchor distT="0" distB="0" distL="0" distR="0" simplePos="0" relativeHeight="251659264" behindDoc="0" locked="0" layoutInCell="1" allowOverlap="1">
                <wp:simplePos x="0" y="0"/>
                <wp:positionH relativeFrom="page">
                  <wp:posOffset>356870</wp:posOffset>
                </wp:positionH>
                <wp:positionV relativeFrom="page">
                  <wp:posOffset>351790</wp:posOffset>
                </wp:positionV>
                <wp:extent cx="1270" cy="1519555"/>
                <wp:effectExtent l="0" t="0" r="0" b="0"/>
                <wp:wrapNone/>
                <wp:docPr id="2" name="Graphic 2"/>
                <wp:cNvGraphicFramePr/>
                <a:graphic xmlns:a="http://schemas.openxmlformats.org/drawingml/2006/main">
                  <a:graphicData uri="http://schemas.microsoft.com/office/word/2010/wordprocessingShape">
                    <wps:wsp>
                      <wps:cNvSpPr/>
                      <wps:spPr>
                        <a:xfrm>
                          <a:off x="0" y="0"/>
                          <a:ext cx="1270" cy="1519555"/>
                        </a:xfrm>
                        <a:custGeom>
                          <a:avLst/>
                          <a:gdLst/>
                          <a:ahLst/>
                          <a:cxnLst/>
                          <a:rect l="l" t="t" r="r" b="b"/>
                          <a:pathLst>
                            <a:path h="1519555">
                              <a:moveTo>
                                <a:pt x="0" y="0"/>
                              </a:moveTo>
                              <a:lnTo>
                                <a:pt x="0" y="1519384"/>
                              </a:lnTo>
                            </a:path>
                          </a:pathLst>
                        </a:custGeom>
                        <a:ln w="9524">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28.1pt;margin-top:27.7pt;height:119.65pt;width:0.1pt;mso-position-horizontal-relative:page;mso-position-vertical-relative:page;z-index:251659264;mso-width-relative:page;mso-height-relative:page;" filled="f" stroked="t" coordsize="1,1519555" o:gfxdata="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EJD8Z7ZAAAACAEAAA8AAAAAAAAA&#10;AQAgAAAAIgAAAGRycy9kb3ducmV2LnhtbFBLAQIUABQAAAAIAIdO4kCLYHCYEAIAAHoEAAAOAAAA&#10;AAAAAAEAIAAAACgBAABkcnMvZTJvRG9jLnhtbFBLBQYAAAAABgAGAFkBAACqBQAAAAA=&#10;" path="m0,0l0,1519384e">
                <v:fill on="f" focussize="0,0"/>
                <v:stroke weight="0.74992125984252pt" color="#000000" joinstyle="round"/>
                <v:imagedata o:title=""/>
                <o:lock v:ext="edit" aspectratio="f"/>
                <v:textbox inset="0mm,0mm,0mm,0mm"/>
              </v:shape>
            </w:pict>
          </mc:Fallback>
        </mc:AlternateContent>
      </w:r>
      <w:r>
        <w:rPr>
          <w:b/>
          <w:sz w:val="9"/>
        </w:rPr>
        <mc:AlternateContent>
          <mc:Choice Requires="wps">
            <w:drawing>
              <wp:anchor distT="0" distB="0" distL="0" distR="0" simplePos="0" relativeHeight="251662336" behindDoc="1" locked="0" layoutInCell="1" allowOverlap="1">
                <wp:simplePos x="0" y="0"/>
                <wp:positionH relativeFrom="page">
                  <wp:posOffset>1435100</wp:posOffset>
                </wp:positionH>
                <wp:positionV relativeFrom="page">
                  <wp:posOffset>351790</wp:posOffset>
                </wp:positionV>
                <wp:extent cx="1270" cy="1519555"/>
                <wp:effectExtent l="0" t="0" r="0" b="0"/>
                <wp:wrapNone/>
                <wp:docPr id="3" name="Graphic 3"/>
                <wp:cNvGraphicFramePr/>
                <a:graphic xmlns:a="http://schemas.openxmlformats.org/drawingml/2006/main">
                  <a:graphicData uri="http://schemas.microsoft.com/office/word/2010/wordprocessingShape">
                    <wps:wsp>
                      <wps:cNvSpPr/>
                      <wps:spPr>
                        <a:xfrm>
                          <a:off x="0" y="0"/>
                          <a:ext cx="1270" cy="1519555"/>
                        </a:xfrm>
                        <a:custGeom>
                          <a:avLst/>
                          <a:gdLst/>
                          <a:ahLst/>
                          <a:cxnLst/>
                          <a:rect l="l" t="t" r="r" b="b"/>
                          <a:pathLst>
                            <a:path h="1519555">
                              <a:moveTo>
                                <a:pt x="0" y="0"/>
                              </a:moveTo>
                              <a:lnTo>
                                <a:pt x="0" y="1519384"/>
                              </a:lnTo>
                            </a:path>
                          </a:pathLst>
                        </a:custGeom>
                        <a:ln w="9524">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113pt;margin-top:27.7pt;height:119.65pt;width:0.1pt;mso-position-horizontal-relative:page;mso-position-vertical-relative:page;z-index:-251654144;mso-width-relative:page;mso-height-relative:page;" filled="f" stroked="t" coordsize="1,1519555" o:gfxdata="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KTVs/bAAAACgEAAA8AAAAA&#10;AAAAAQAgAAAAIgAAAGRycy9kb3ducmV2LnhtbFBLAQIUABQAAAAIAIdO4kBqdN2oEQIAAHoEAAAO&#10;AAAAAAAAAAEAIAAAACoBAABkcnMvZTJvRG9jLnhtbFBLBQYAAAAABgAGAFkBAACtBQAAAAA=&#10;" path="m0,0l0,1519384e">
                <v:fill on="f" focussize="0,0"/>
                <v:stroke weight="0.74992125984252pt" color="#000000" joinstyle="round"/>
                <v:imagedata o:title=""/>
                <o:lock v:ext="edit" aspectratio="f"/>
                <v:textbox inset="0mm,0mm,0mm,0mm"/>
              </v:shape>
            </w:pict>
          </mc:Fallback>
        </mc:AlternateContent>
      </w:r>
      <w:r>
        <w:rPr>
          <w:b/>
          <w:sz w:val="9"/>
        </w:rPr>
        <mc:AlternateContent>
          <mc:Choice Requires="wps">
            <w:drawing>
              <wp:anchor distT="0" distB="0" distL="0" distR="0" simplePos="0" relativeHeight="251663360" behindDoc="1" locked="0" layoutInCell="1" allowOverlap="1">
                <wp:simplePos x="0" y="0"/>
                <wp:positionH relativeFrom="page">
                  <wp:posOffset>4621530</wp:posOffset>
                </wp:positionH>
                <wp:positionV relativeFrom="page">
                  <wp:posOffset>351790</wp:posOffset>
                </wp:positionV>
                <wp:extent cx="1270" cy="1519555"/>
                <wp:effectExtent l="0" t="0" r="0" b="0"/>
                <wp:wrapNone/>
                <wp:docPr id="4" name="Graphic 4"/>
                <wp:cNvGraphicFramePr/>
                <a:graphic xmlns:a="http://schemas.openxmlformats.org/drawingml/2006/main">
                  <a:graphicData uri="http://schemas.microsoft.com/office/word/2010/wordprocessingShape">
                    <wps:wsp>
                      <wps:cNvSpPr/>
                      <wps:spPr>
                        <a:xfrm>
                          <a:off x="0" y="0"/>
                          <a:ext cx="1270" cy="1519555"/>
                        </a:xfrm>
                        <a:custGeom>
                          <a:avLst/>
                          <a:gdLst/>
                          <a:ahLst/>
                          <a:cxnLst/>
                          <a:rect l="l" t="t" r="r" b="b"/>
                          <a:pathLst>
                            <a:path h="1519555">
                              <a:moveTo>
                                <a:pt x="0" y="0"/>
                              </a:moveTo>
                              <a:lnTo>
                                <a:pt x="0" y="1519384"/>
                              </a:lnTo>
                            </a:path>
                          </a:pathLst>
                        </a:custGeom>
                        <a:ln w="9524">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363.9pt;margin-top:27.7pt;height:119.65pt;width:0.1pt;mso-position-horizontal-relative:page;mso-position-vertical-relative:page;z-index:-251653120;mso-width-relative:page;mso-height-relative:page;" filled="f" stroked="t" coordsize="1,1519555" o:gfxdata="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oqFu2wAAAAoBAAAPAAAA&#10;AAAAAAEAIAAAACIAAABkcnMvZG93bnJldi54bWxQSwECFAAUAAAACACHTuJAzRqeOxICAAB6BAAA&#10;DgAAAAAAAAABACAAAAAqAQAAZHJzL2Uyb0RvYy54bWxQSwUGAAAAAAYABgBZAQAArgUAAAAA&#10;" path="m0,0l0,1519384e">
                <v:fill on="f" focussize="0,0"/>
                <v:stroke weight="0.74992125984252pt" color="#000000" joinstyle="round"/>
                <v:imagedata o:title=""/>
                <o:lock v:ext="edit" aspectratio="f"/>
                <v:textbox inset="0mm,0mm,0mm,0mm"/>
              </v:shape>
            </w:pict>
          </mc:Fallback>
        </mc:AlternateContent>
      </w:r>
      <w:r>
        <w:rPr>
          <w:b/>
          <w:sz w:val="9"/>
        </w:rPr>
        <mc:AlternateContent>
          <mc:Choice Requires="wps">
            <w:drawing>
              <wp:anchor distT="0" distB="0" distL="0" distR="0" simplePos="0" relativeHeight="251663360" behindDoc="1" locked="0" layoutInCell="1" allowOverlap="1">
                <wp:simplePos x="0" y="0"/>
                <wp:positionH relativeFrom="page">
                  <wp:posOffset>6050915</wp:posOffset>
                </wp:positionH>
                <wp:positionV relativeFrom="page">
                  <wp:posOffset>351790</wp:posOffset>
                </wp:positionV>
                <wp:extent cx="1270" cy="1519555"/>
                <wp:effectExtent l="0" t="0" r="0" b="0"/>
                <wp:wrapNone/>
                <wp:docPr id="5" name="Graphic 5"/>
                <wp:cNvGraphicFramePr/>
                <a:graphic xmlns:a="http://schemas.openxmlformats.org/drawingml/2006/main">
                  <a:graphicData uri="http://schemas.microsoft.com/office/word/2010/wordprocessingShape">
                    <wps:wsp>
                      <wps:cNvSpPr/>
                      <wps:spPr>
                        <a:xfrm>
                          <a:off x="0" y="0"/>
                          <a:ext cx="1270" cy="1519555"/>
                        </a:xfrm>
                        <a:custGeom>
                          <a:avLst/>
                          <a:gdLst/>
                          <a:ahLst/>
                          <a:cxnLst/>
                          <a:rect l="l" t="t" r="r" b="b"/>
                          <a:pathLst>
                            <a:path h="1519555">
                              <a:moveTo>
                                <a:pt x="0" y="0"/>
                              </a:moveTo>
                              <a:lnTo>
                                <a:pt x="0" y="1519384"/>
                              </a:lnTo>
                            </a:path>
                          </a:pathLst>
                        </a:custGeom>
                        <a:ln w="9524">
                          <a:solidFill>
                            <a:srgbClr val="000000"/>
                          </a:solidFill>
                          <a:prstDash val="solid"/>
                        </a:ln>
                      </wps:spPr>
                      <wps:bodyPr wrap="square" lIns="0" tIns="0" rIns="0" bIns="0" rtlCol="0">
                        <a:noAutofit/>
                      </wps:bodyPr>
                    </wps:wsp>
                  </a:graphicData>
                </a:graphic>
              </wp:anchor>
            </w:drawing>
          </mc:Choice>
          <mc:Fallback>
            <w:pict>
              <v:shape id="Graphic 5" o:spid="_x0000_s1026" o:spt="100" style="position:absolute;left:0pt;margin-left:476.45pt;margin-top:27.7pt;height:119.65pt;width:0.1pt;mso-position-horizontal-relative:page;mso-position-vertical-relative:page;z-index:-251653120;mso-width-relative:page;mso-height-relative:page;" filled="f" stroked="t" coordsize="1,1519555" o:gfxdata="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KovBBtsAAAAKAQAADwAAAAAA&#10;AAABACAAAAAiAAAAZHJzL2Rvd25yZXYueG1sUEsBAhQAFAAAAAgAh07iQCwOMwsQAgAAegQAAA4A&#10;AAAAAAAAAQAgAAAAKgEAAGRycy9lMm9Eb2MueG1sUEsFBgAAAAAGAAYAWQEAAKwFAAAAAA==&#10;" path="m0,0l0,1519384e">
                <v:fill on="f" focussize="0,0"/>
                <v:stroke weight="0.74992125984252pt" color="#000000" joinstyle="round"/>
                <v:imagedata o:title=""/>
                <o:lock v:ext="edit" aspectratio="f"/>
                <v:textbox inset="0mm,0mm,0mm,0mm"/>
              </v:shape>
            </w:pict>
          </mc:Fallback>
        </mc:AlternateContent>
      </w:r>
      <w:r>
        <w:rPr>
          <w:b/>
          <w:sz w:val="9"/>
        </w:rPr>
        <mc:AlternateContent>
          <mc:Choice Requires="wps">
            <w:drawing>
              <wp:anchor distT="0" distB="0" distL="0" distR="0" simplePos="0" relativeHeight="251660288" behindDoc="0" locked="0" layoutInCell="1" allowOverlap="1">
                <wp:simplePos x="0" y="0"/>
                <wp:positionH relativeFrom="page">
                  <wp:posOffset>7205345</wp:posOffset>
                </wp:positionH>
                <wp:positionV relativeFrom="page">
                  <wp:posOffset>351790</wp:posOffset>
                </wp:positionV>
                <wp:extent cx="1270" cy="1519555"/>
                <wp:effectExtent l="0" t="0" r="0" b="0"/>
                <wp:wrapNone/>
                <wp:docPr id="6" name="Graphic 6"/>
                <wp:cNvGraphicFramePr/>
                <a:graphic xmlns:a="http://schemas.openxmlformats.org/drawingml/2006/main">
                  <a:graphicData uri="http://schemas.microsoft.com/office/word/2010/wordprocessingShape">
                    <wps:wsp>
                      <wps:cNvSpPr/>
                      <wps:spPr>
                        <a:xfrm>
                          <a:off x="0" y="0"/>
                          <a:ext cx="1270" cy="1519555"/>
                        </a:xfrm>
                        <a:custGeom>
                          <a:avLst/>
                          <a:gdLst/>
                          <a:ahLst/>
                          <a:cxnLst/>
                          <a:rect l="l" t="t" r="r" b="b"/>
                          <a:pathLst>
                            <a:path h="1519555">
                              <a:moveTo>
                                <a:pt x="0" y="0"/>
                              </a:moveTo>
                              <a:lnTo>
                                <a:pt x="0" y="1519384"/>
                              </a:lnTo>
                            </a:path>
                          </a:pathLst>
                        </a:custGeom>
                        <a:ln w="9524">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567.35pt;margin-top:27.7pt;height:119.65pt;width:0.1pt;mso-position-horizontal-relative:page;mso-position-vertical-relative:page;z-index:251660288;mso-width-relative:page;mso-height-relative:page;" filled="f" stroked="t" coordsize="1,1519555" o:gfxdata="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uqIwrbAAAADAEAAA8AAAAA&#10;AAAAAQAgAAAAIgAAAGRycy9kb3ducmV2LnhtbFBLAQIUABQAAAAIAIdO4kAPM8RaEQIAAHoEAAAO&#10;AAAAAAAAAAEAIAAAACoBAABkcnMvZTJvRG9jLnhtbFBLBQYAAAAABgAGAFkBAACtBQAAAAA=&#10;" path="m0,0l0,1519384e">
                <v:fill on="f" focussize="0,0"/>
                <v:stroke weight="0.74992125984252pt" color="#000000" joinstyle="round"/>
                <v:imagedata o:title=""/>
                <o:lock v:ext="edit" aspectratio="f"/>
                <v:textbox inset="0mm,0mm,0mm,0mm"/>
              </v:shape>
            </w:pict>
          </mc:Fallback>
        </mc:AlternateContent>
      </w:r>
    </w:p>
    <w:tbl>
      <w:tblPr>
        <w:tblStyle w:val="7"/>
        <w:tblW w:w="0" w:type="auto"/>
        <w:tblInd w:w="14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698"/>
        <w:gridCol w:w="5018"/>
        <w:gridCol w:w="2250"/>
        <w:gridCol w:w="1818"/>
      </w:tblGrid>
      <w:tr w14:paraId="604AB5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18" w:hRule="atLeast"/>
        </w:trPr>
        <w:tc>
          <w:tcPr>
            <w:tcW w:w="1698" w:type="dxa"/>
          </w:tcPr>
          <w:p w14:paraId="4D627959">
            <w:pPr>
              <w:pStyle w:val="12"/>
              <w:rPr>
                <w:rFonts w:ascii="Times New Roman"/>
                <w:sz w:val="26"/>
              </w:rPr>
            </w:pPr>
          </w:p>
        </w:tc>
        <w:tc>
          <w:tcPr>
            <w:tcW w:w="5018" w:type="dxa"/>
          </w:tcPr>
          <w:p w14:paraId="1D1C63E2">
            <w:pPr>
              <w:pStyle w:val="12"/>
              <w:rPr>
                <w:rFonts w:ascii="Times New Roman"/>
                <w:sz w:val="26"/>
              </w:rPr>
            </w:pPr>
          </w:p>
        </w:tc>
        <w:tc>
          <w:tcPr>
            <w:tcW w:w="2250" w:type="dxa"/>
          </w:tcPr>
          <w:p w14:paraId="3945E38E">
            <w:pPr>
              <w:pStyle w:val="12"/>
              <w:rPr>
                <w:rFonts w:ascii="Times New Roman"/>
                <w:sz w:val="26"/>
              </w:rPr>
            </w:pPr>
          </w:p>
        </w:tc>
        <w:tc>
          <w:tcPr>
            <w:tcW w:w="1818" w:type="dxa"/>
          </w:tcPr>
          <w:p w14:paraId="77FAC27E">
            <w:pPr>
              <w:pStyle w:val="12"/>
              <w:rPr>
                <w:rFonts w:ascii="Times New Roman"/>
                <w:sz w:val="26"/>
              </w:rPr>
            </w:pPr>
          </w:p>
        </w:tc>
      </w:tr>
      <w:tr w14:paraId="65731A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19" w:hRule="atLeast"/>
        </w:trPr>
        <w:tc>
          <w:tcPr>
            <w:tcW w:w="1698" w:type="dxa"/>
          </w:tcPr>
          <w:p w14:paraId="5C0507EC">
            <w:pPr>
              <w:pStyle w:val="12"/>
              <w:rPr>
                <w:rFonts w:ascii="Times New Roman"/>
                <w:sz w:val="26"/>
              </w:rPr>
            </w:pPr>
          </w:p>
        </w:tc>
        <w:tc>
          <w:tcPr>
            <w:tcW w:w="5018" w:type="dxa"/>
          </w:tcPr>
          <w:p w14:paraId="59E61855">
            <w:pPr>
              <w:pStyle w:val="12"/>
              <w:rPr>
                <w:rFonts w:ascii="Times New Roman"/>
                <w:sz w:val="26"/>
              </w:rPr>
            </w:pPr>
          </w:p>
        </w:tc>
        <w:tc>
          <w:tcPr>
            <w:tcW w:w="2250" w:type="dxa"/>
          </w:tcPr>
          <w:p w14:paraId="20469A70">
            <w:pPr>
              <w:pStyle w:val="12"/>
              <w:rPr>
                <w:rFonts w:ascii="Times New Roman"/>
                <w:sz w:val="26"/>
              </w:rPr>
            </w:pPr>
          </w:p>
        </w:tc>
        <w:tc>
          <w:tcPr>
            <w:tcW w:w="1818" w:type="dxa"/>
          </w:tcPr>
          <w:p w14:paraId="2ED96D62">
            <w:pPr>
              <w:pStyle w:val="12"/>
              <w:rPr>
                <w:rFonts w:ascii="Times New Roman"/>
                <w:sz w:val="26"/>
              </w:rPr>
            </w:pPr>
          </w:p>
        </w:tc>
      </w:tr>
    </w:tbl>
    <w:p w14:paraId="0D4D9019">
      <w:pPr>
        <w:spacing w:before="265"/>
        <w:ind w:left="0" w:right="0" w:firstLine="0"/>
        <w:jc w:val="center"/>
        <w:rPr>
          <w:b/>
          <w:sz w:val="36"/>
        </w:rPr>
      </w:pPr>
      <w:r>
        <w:rPr>
          <w:b/>
          <w:spacing w:val="-2"/>
          <w:sz w:val="36"/>
        </w:rPr>
        <w:t>Summary</w:t>
      </w:r>
    </w:p>
    <w:p w14:paraId="1A32E12F">
      <w:pPr>
        <w:spacing w:before="327" w:line="295" w:lineRule="auto"/>
        <w:ind w:left="129" w:right="148" w:firstLine="0"/>
        <w:jc w:val="left"/>
        <w:rPr>
          <w:sz w:val="28"/>
        </w:rPr>
      </w:pPr>
      <w:r>
        <w:rPr>
          <w:sz w:val="28"/>
        </w:rPr>
        <w:t>AgriSence is a web-based agricultural support platform that helps farmers diagnose crop diseases using AI, connect with certified field officers, and access genuine pesticide products and solar irrigation services. The system includes modules for AI crop diagnosis, company product listings, solar installer services, and social media/event promotions. With real-time notifications,</w:t>
      </w:r>
      <w:r>
        <w:rPr>
          <w:spacing w:val="-10"/>
          <w:sz w:val="28"/>
        </w:rPr>
        <w:t xml:space="preserve"> </w:t>
      </w:r>
      <w:r>
        <w:rPr>
          <w:sz w:val="28"/>
        </w:rPr>
        <w:t>ratings,</w:t>
      </w:r>
      <w:r>
        <w:rPr>
          <w:spacing w:val="-10"/>
          <w:sz w:val="28"/>
        </w:rPr>
        <w:t xml:space="preserve"> </w:t>
      </w:r>
      <w:r>
        <w:rPr>
          <w:sz w:val="28"/>
        </w:rPr>
        <w:t>and</w:t>
      </w:r>
      <w:r>
        <w:rPr>
          <w:spacing w:val="-10"/>
          <w:sz w:val="28"/>
        </w:rPr>
        <w:t xml:space="preserve"> </w:t>
      </w:r>
      <w:r>
        <w:rPr>
          <w:sz w:val="28"/>
        </w:rPr>
        <w:t>a</w:t>
      </w:r>
      <w:r>
        <w:rPr>
          <w:spacing w:val="-10"/>
          <w:sz w:val="28"/>
        </w:rPr>
        <w:t xml:space="preserve"> </w:t>
      </w:r>
      <w:r>
        <w:rPr>
          <w:sz w:val="28"/>
        </w:rPr>
        <w:t>secure</w:t>
      </w:r>
      <w:r>
        <w:rPr>
          <w:spacing w:val="-10"/>
          <w:sz w:val="28"/>
        </w:rPr>
        <w:t xml:space="preserve"> </w:t>
      </w:r>
      <w:r>
        <w:rPr>
          <w:sz w:val="28"/>
        </w:rPr>
        <w:t>role-based</w:t>
      </w:r>
      <w:r>
        <w:rPr>
          <w:spacing w:val="-10"/>
          <w:sz w:val="28"/>
        </w:rPr>
        <w:t xml:space="preserve"> </w:t>
      </w:r>
      <w:r>
        <w:rPr>
          <w:sz w:val="28"/>
        </w:rPr>
        <w:t>system,</w:t>
      </w:r>
      <w:r>
        <w:rPr>
          <w:spacing w:val="-10"/>
          <w:sz w:val="28"/>
        </w:rPr>
        <w:t xml:space="preserve"> </w:t>
      </w:r>
      <w:r>
        <w:rPr>
          <w:sz w:val="28"/>
        </w:rPr>
        <w:t>AgroSphere</w:t>
      </w:r>
      <w:r>
        <w:rPr>
          <w:spacing w:val="-10"/>
          <w:sz w:val="28"/>
        </w:rPr>
        <w:t xml:space="preserve"> </w:t>
      </w:r>
      <w:r>
        <w:rPr>
          <w:sz w:val="28"/>
        </w:rPr>
        <w:t>aims</w:t>
      </w:r>
      <w:r>
        <w:rPr>
          <w:spacing w:val="-10"/>
          <w:sz w:val="28"/>
        </w:rPr>
        <w:t xml:space="preserve"> </w:t>
      </w:r>
      <w:r>
        <w:rPr>
          <w:sz w:val="28"/>
        </w:rPr>
        <w:t>to</w:t>
      </w:r>
      <w:r>
        <w:rPr>
          <w:spacing w:val="-10"/>
          <w:sz w:val="28"/>
        </w:rPr>
        <w:t xml:space="preserve"> </w:t>
      </w:r>
      <w:r>
        <w:rPr>
          <w:sz w:val="28"/>
        </w:rPr>
        <w:t>provide</w:t>
      </w:r>
      <w:r>
        <w:rPr>
          <w:spacing w:val="-10"/>
          <w:sz w:val="28"/>
        </w:rPr>
        <w:t xml:space="preserve"> </w:t>
      </w:r>
      <w:r>
        <w:rPr>
          <w:sz w:val="28"/>
        </w:rPr>
        <w:t>fast</w:t>
      </w:r>
      <w:r>
        <w:rPr>
          <w:spacing w:val="-10"/>
          <w:sz w:val="28"/>
        </w:rPr>
        <w:t xml:space="preserve"> </w:t>
      </w:r>
      <w:r>
        <w:rPr>
          <w:sz w:val="28"/>
        </w:rPr>
        <w:t>expert help, improve farmer decisions, and digitally transform agricultural support.</w:t>
      </w:r>
    </w:p>
    <w:p w14:paraId="1329475F">
      <w:pPr>
        <w:spacing w:before="0" w:line="240" w:lineRule="auto"/>
        <w:rPr>
          <w:sz w:val="28"/>
        </w:rPr>
      </w:pPr>
    </w:p>
    <w:p w14:paraId="56875023">
      <w:pPr>
        <w:spacing w:before="0" w:line="240" w:lineRule="auto"/>
        <w:rPr>
          <w:sz w:val="28"/>
        </w:rPr>
      </w:pPr>
    </w:p>
    <w:p w14:paraId="27A91D02">
      <w:pPr>
        <w:spacing w:before="0" w:line="240" w:lineRule="auto"/>
        <w:rPr>
          <w:sz w:val="28"/>
        </w:rPr>
      </w:pPr>
    </w:p>
    <w:p w14:paraId="397C0273">
      <w:pPr>
        <w:spacing w:before="0" w:line="240" w:lineRule="auto"/>
        <w:rPr>
          <w:sz w:val="28"/>
        </w:rPr>
      </w:pPr>
    </w:p>
    <w:p w14:paraId="53D43972">
      <w:pPr>
        <w:spacing w:before="267" w:line="240" w:lineRule="auto"/>
        <w:rPr>
          <w:sz w:val="28"/>
        </w:rPr>
      </w:pPr>
    </w:p>
    <w:p w14:paraId="346268C3">
      <w:pPr>
        <w:pStyle w:val="2"/>
        <w:ind w:left="249"/>
      </w:pPr>
      <w:r>
        <w:rPr>
          <w:b w:val="0"/>
        </w:rPr>
        <w:t>1.</w:t>
      </w:r>
      <w:r>
        <w:rPr>
          <w:b w:val="0"/>
          <w:spacing w:val="3"/>
        </w:rPr>
        <w:t xml:space="preserve"> </w:t>
      </w:r>
      <w:r>
        <w:rPr>
          <w:spacing w:val="-2"/>
        </w:rPr>
        <w:t>Introduction</w:t>
      </w:r>
    </w:p>
    <w:p w14:paraId="4FE7C005">
      <w:pPr>
        <w:pStyle w:val="8"/>
        <w:spacing w:before="340" w:line="312" w:lineRule="auto"/>
        <w:ind w:left="129"/>
      </w:pPr>
      <w:r>
        <w:rPr>
          <w:spacing w:val="-2"/>
        </w:rPr>
        <w:t>AgriSence</w:t>
      </w:r>
      <w:r>
        <w:rPr>
          <w:spacing w:val="-19"/>
        </w:rPr>
        <w:t xml:space="preserve"> </w:t>
      </w:r>
      <w:r>
        <w:rPr>
          <w:spacing w:val="-2"/>
        </w:rPr>
        <w:t>is</w:t>
      </w:r>
      <w:r>
        <w:rPr>
          <w:spacing w:val="-19"/>
        </w:rPr>
        <w:t xml:space="preserve"> </w:t>
      </w:r>
      <w:r>
        <w:rPr>
          <w:spacing w:val="-2"/>
        </w:rPr>
        <w:t>a</w:t>
      </w:r>
      <w:r>
        <w:rPr>
          <w:spacing w:val="-14"/>
        </w:rPr>
        <w:t xml:space="preserve"> </w:t>
      </w:r>
      <w:r>
        <w:rPr>
          <w:spacing w:val="-2"/>
        </w:rPr>
        <w:t>comprehensive</w:t>
      </w:r>
      <w:r>
        <w:rPr>
          <w:spacing w:val="-19"/>
        </w:rPr>
        <w:t xml:space="preserve"> </w:t>
      </w:r>
      <w:r>
        <w:rPr>
          <w:spacing w:val="-2"/>
        </w:rPr>
        <w:t>web-based</w:t>
      </w:r>
      <w:r>
        <w:rPr>
          <w:spacing w:val="-17"/>
        </w:rPr>
        <w:t xml:space="preserve"> </w:t>
      </w:r>
      <w:r>
        <w:rPr>
          <w:spacing w:val="-2"/>
        </w:rPr>
        <w:t>platform</w:t>
      </w:r>
      <w:r>
        <w:rPr>
          <w:spacing w:val="-17"/>
        </w:rPr>
        <w:t xml:space="preserve"> </w:t>
      </w:r>
      <w:r>
        <w:rPr>
          <w:spacing w:val="-2"/>
        </w:rPr>
        <w:t>designed</w:t>
      </w:r>
      <w:r>
        <w:rPr>
          <w:spacing w:val="-21"/>
        </w:rPr>
        <w:t xml:space="preserve"> </w:t>
      </w:r>
      <w:r>
        <w:rPr>
          <w:spacing w:val="-2"/>
        </w:rPr>
        <w:t>to</w:t>
      </w:r>
      <w:r>
        <w:rPr>
          <w:spacing w:val="-14"/>
        </w:rPr>
        <w:t xml:space="preserve"> </w:t>
      </w:r>
      <w:r>
        <w:rPr>
          <w:spacing w:val="-2"/>
        </w:rPr>
        <w:t>connect</w:t>
      </w:r>
      <w:r>
        <w:rPr>
          <w:spacing w:val="-20"/>
        </w:rPr>
        <w:t xml:space="preserve"> </w:t>
      </w:r>
      <w:r>
        <w:rPr>
          <w:spacing w:val="-2"/>
        </w:rPr>
        <w:t>farmers</w:t>
      </w:r>
      <w:r>
        <w:rPr>
          <w:spacing w:val="-19"/>
        </w:rPr>
        <w:t xml:space="preserve"> </w:t>
      </w:r>
      <w:r>
        <w:rPr>
          <w:spacing w:val="-2"/>
        </w:rPr>
        <w:t>with</w:t>
      </w:r>
      <w:r>
        <w:rPr>
          <w:spacing w:val="-11"/>
        </w:rPr>
        <w:t xml:space="preserve"> </w:t>
      </w:r>
      <w:r>
        <w:rPr>
          <w:spacing w:val="-2"/>
        </w:rPr>
        <w:t>agricultural</w:t>
      </w:r>
      <w:r>
        <w:rPr>
          <w:spacing w:val="-16"/>
        </w:rPr>
        <w:t xml:space="preserve"> </w:t>
      </w:r>
      <w:r>
        <w:rPr>
          <w:spacing w:val="-2"/>
        </w:rPr>
        <w:t>service</w:t>
      </w:r>
      <w:r>
        <w:rPr>
          <w:spacing w:val="-21"/>
        </w:rPr>
        <w:t xml:space="preserve"> </w:t>
      </w:r>
      <w:r>
        <w:rPr>
          <w:spacing w:val="-2"/>
        </w:rPr>
        <w:t>providers including</w:t>
      </w:r>
      <w:r>
        <w:rPr>
          <w:spacing w:val="-18"/>
        </w:rPr>
        <w:t xml:space="preserve"> </w:t>
      </w:r>
      <w:r>
        <w:rPr>
          <w:spacing w:val="-2"/>
        </w:rPr>
        <w:t>pesticide</w:t>
      </w:r>
      <w:r>
        <w:rPr>
          <w:spacing w:val="-24"/>
        </w:rPr>
        <w:t xml:space="preserve"> </w:t>
      </w:r>
      <w:r>
        <w:rPr>
          <w:spacing w:val="-2"/>
        </w:rPr>
        <w:t>companies,</w:t>
      </w:r>
      <w:r>
        <w:rPr>
          <w:spacing w:val="-15"/>
        </w:rPr>
        <w:t xml:space="preserve"> </w:t>
      </w:r>
      <w:r>
        <w:rPr>
          <w:spacing w:val="-2"/>
        </w:rPr>
        <w:t>field</w:t>
      </w:r>
      <w:r>
        <w:rPr>
          <w:spacing w:val="-23"/>
        </w:rPr>
        <w:t xml:space="preserve"> </w:t>
      </w:r>
      <w:r>
        <w:rPr>
          <w:spacing w:val="-2"/>
        </w:rPr>
        <w:t>officers,</w:t>
      </w:r>
      <w:r>
        <w:rPr>
          <w:spacing w:val="-15"/>
        </w:rPr>
        <w:t xml:space="preserve"> </w:t>
      </w:r>
      <w:r>
        <w:rPr>
          <w:spacing w:val="-2"/>
        </w:rPr>
        <w:t>and</w:t>
      </w:r>
      <w:r>
        <w:rPr>
          <w:spacing w:val="-17"/>
        </w:rPr>
        <w:t xml:space="preserve"> </w:t>
      </w:r>
      <w:r>
        <w:rPr>
          <w:spacing w:val="-2"/>
        </w:rPr>
        <w:t>solar irrigation</w:t>
      </w:r>
      <w:r>
        <w:rPr>
          <w:spacing w:val="-22"/>
        </w:rPr>
        <w:t xml:space="preserve"> </w:t>
      </w:r>
      <w:r>
        <w:rPr>
          <w:spacing w:val="-2"/>
        </w:rPr>
        <w:t>installers</w:t>
      </w:r>
      <w:r>
        <w:rPr>
          <w:spacing w:val="-22"/>
        </w:rPr>
        <w:t xml:space="preserve"> </w:t>
      </w:r>
      <w:r>
        <w:rPr>
          <w:spacing w:val="-2"/>
        </w:rPr>
        <w:t>through</w:t>
      </w:r>
      <w:r>
        <w:rPr>
          <w:spacing w:val="-16"/>
        </w:rPr>
        <w:t xml:space="preserve"> </w:t>
      </w:r>
      <w:r>
        <w:rPr>
          <w:spacing w:val="-2"/>
        </w:rPr>
        <w:t>AI-powered</w:t>
      </w:r>
      <w:r>
        <w:rPr>
          <w:spacing w:val="-19"/>
        </w:rPr>
        <w:t xml:space="preserve"> </w:t>
      </w:r>
      <w:r>
        <w:rPr>
          <w:spacing w:val="-2"/>
        </w:rPr>
        <w:t>crop</w:t>
      </w:r>
      <w:r>
        <w:rPr>
          <w:spacing w:val="-19"/>
        </w:rPr>
        <w:t xml:space="preserve"> </w:t>
      </w:r>
      <w:r>
        <w:rPr>
          <w:spacing w:val="-2"/>
        </w:rPr>
        <w:t>diagnosis</w:t>
      </w:r>
      <w:r>
        <w:rPr>
          <w:spacing w:val="-26"/>
        </w:rPr>
        <w:t xml:space="preserve"> </w:t>
      </w:r>
      <w:r>
        <w:rPr>
          <w:spacing w:val="-2"/>
        </w:rPr>
        <w:t xml:space="preserve">and </w:t>
      </w:r>
      <w:r>
        <w:t>digital service</w:t>
      </w:r>
      <w:r>
        <w:rPr>
          <w:spacing w:val="-5"/>
        </w:rPr>
        <w:t xml:space="preserve"> </w:t>
      </w:r>
      <w:r>
        <w:t>management.</w:t>
      </w:r>
    </w:p>
    <w:p w14:paraId="2E516006">
      <w:pPr>
        <w:spacing w:before="223"/>
        <w:ind w:left="609" w:right="0" w:firstLine="0"/>
        <w:jc w:val="left"/>
        <w:rPr>
          <w:b/>
          <w:sz w:val="32"/>
        </w:rPr>
      </w:pPr>
      <w:r>
        <w:rPr>
          <w:sz w:val="32"/>
        </w:rPr>
        <w:t>1.</w:t>
      </w:r>
      <w:r>
        <w:rPr>
          <w:spacing w:val="43"/>
          <w:sz w:val="32"/>
        </w:rPr>
        <w:t xml:space="preserve"> </w:t>
      </w:r>
      <w:r>
        <w:rPr>
          <w:b/>
          <w:spacing w:val="-2"/>
          <w:sz w:val="32"/>
        </w:rPr>
        <w:t>Purpose</w:t>
      </w:r>
    </w:p>
    <w:p w14:paraId="6ADA00D9">
      <w:pPr>
        <w:pStyle w:val="8"/>
        <w:spacing w:before="350" w:line="312" w:lineRule="auto"/>
        <w:ind w:left="129" w:right="148"/>
      </w:pPr>
      <w:r>
        <w:rPr>
          <w:spacing w:val="-4"/>
        </w:rPr>
        <w:t>To</w:t>
      </w:r>
      <w:r>
        <w:rPr>
          <w:spacing w:val="-16"/>
        </w:rPr>
        <w:t xml:space="preserve"> </w:t>
      </w:r>
      <w:r>
        <w:rPr>
          <w:spacing w:val="-4"/>
        </w:rPr>
        <w:t>provide</w:t>
      </w:r>
      <w:r>
        <w:rPr>
          <w:spacing w:val="-25"/>
        </w:rPr>
        <w:t xml:space="preserve"> </w:t>
      </w:r>
      <w:r>
        <w:rPr>
          <w:spacing w:val="-4"/>
        </w:rPr>
        <w:t>farmers</w:t>
      </w:r>
      <w:r>
        <w:rPr>
          <w:spacing w:val="-21"/>
        </w:rPr>
        <w:t xml:space="preserve"> </w:t>
      </w:r>
      <w:r>
        <w:rPr>
          <w:spacing w:val="-4"/>
        </w:rPr>
        <w:t>with</w:t>
      </w:r>
      <w:r>
        <w:rPr>
          <w:spacing w:val="-21"/>
        </w:rPr>
        <w:t xml:space="preserve"> </w:t>
      </w:r>
      <w:r>
        <w:rPr>
          <w:spacing w:val="-4"/>
        </w:rPr>
        <w:t>fast,</w:t>
      </w:r>
      <w:r>
        <w:rPr>
          <w:spacing w:val="-17"/>
        </w:rPr>
        <w:t xml:space="preserve"> </w:t>
      </w:r>
      <w:r>
        <w:rPr>
          <w:spacing w:val="-4"/>
        </w:rPr>
        <w:t>reliable</w:t>
      </w:r>
      <w:r>
        <w:rPr>
          <w:spacing w:val="-21"/>
        </w:rPr>
        <w:t xml:space="preserve"> </w:t>
      </w:r>
      <w:r>
        <w:rPr>
          <w:spacing w:val="-4"/>
        </w:rPr>
        <w:t>agricultural</w:t>
      </w:r>
      <w:r>
        <w:rPr>
          <w:spacing w:val="-27"/>
        </w:rPr>
        <w:t xml:space="preserve"> </w:t>
      </w:r>
      <w:r>
        <w:rPr>
          <w:spacing w:val="-4"/>
        </w:rPr>
        <w:t>solutions</w:t>
      </w:r>
      <w:r>
        <w:rPr>
          <w:spacing w:val="-21"/>
        </w:rPr>
        <w:t xml:space="preserve"> </w:t>
      </w:r>
      <w:r>
        <w:rPr>
          <w:spacing w:val="-4"/>
        </w:rPr>
        <w:t>through</w:t>
      </w:r>
      <w:r>
        <w:rPr>
          <w:spacing w:val="-16"/>
        </w:rPr>
        <w:t xml:space="preserve"> </w:t>
      </w:r>
      <w:r>
        <w:rPr>
          <w:spacing w:val="-4"/>
        </w:rPr>
        <w:t>AI</w:t>
      </w:r>
      <w:r>
        <w:rPr>
          <w:spacing w:val="-22"/>
        </w:rPr>
        <w:t xml:space="preserve"> </w:t>
      </w:r>
      <w:r>
        <w:rPr>
          <w:spacing w:val="-4"/>
        </w:rPr>
        <w:t>diagnosis,</w:t>
      </w:r>
      <w:r>
        <w:rPr>
          <w:spacing w:val="-17"/>
        </w:rPr>
        <w:t xml:space="preserve"> </w:t>
      </w:r>
      <w:r>
        <w:rPr>
          <w:spacing w:val="-4"/>
        </w:rPr>
        <w:t>expert</w:t>
      </w:r>
      <w:r>
        <w:rPr>
          <w:spacing w:val="-12"/>
        </w:rPr>
        <w:t xml:space="preserve"> </w:t>
      </w:r>
      <w:r>
        <w:rPr>
          <w:spacing w:val="-4"/>
        </w:rPr>
        <w:t>assistance,</w:t>
      </w:r>
      <w:r>
        <w:rPr>
          <w:spacing w:val="-22"/>
        </w:rPr>
        <w:t xml:space="preserve"> </w:t>
      </w:r>
      <w:r>
        <w:rPr>
          <w:spacing w:val="-4"/>
        </w:rPr>
        <w:t>product</w:t>
      </w:r>
      <w:r>
        <w:rPr>
          <w:spacing w:val="-26"/>
        </w:rPr>
        <w:t xml:space="preserve"> </w:t>
      </w:r>
      <w:r>
        <w:rPr>
          <w:spacing w:val="-4"/>
        </w:rPr>
        <w:t>access,</w:t>
      </w:r>
      <w:r>
        <w:rPr>
          <w:spacing w:val="-22"/>
        </w:rPr>
        <w:t xml:space="preserve"> </w:t>
      </w:r>
      <w:r>
        <w:rPr>
          <w:spacing w:val="-4"/>
        </w:rPr>
        <w:t xml:space="preserve">and </w:t>
      </w:r>
      <w:r>
        <w:t>service connections</w:t>
      </w:r>
      <w:r>
        <w:rPr>
          <w:spacing w:val="-6"/>
        </w:rPr>
        <w:t xml:space="preserve"> </w:t>
      </w:r>
      <w:r>
        <w:t>in a unified</w:t>
      </w:r>
      <w:r>
        <w:rPr>
          <w:spacing w:val="-3"/>
        </w:rPr>
        <w:t xml:space="preserve"> </w:t>
      </w:r>
      <w:r>
        <w:t>digital platform.</w:t>
      </w:r>
    </w:p>
    <w:p w14:paraId="7ABE8584">
      <w:pPr>
        <w:spacing w:before="221"/>
        <w:ind w:left="609" w:right="0" w:firstLine="0"/>
        <w:jc w:val="left"/>
        <w:rPr>
          <w:b/>
          <w:sz w:val="32"/>
        </w:rPr>
      </w:pPr>
      <w:r>
        <w:rPr>
          <w:sz w:val="32"/>
        </w:rPr>
        <w:t>1.</w:t>
      </w:r>
      <w:r>
        <w:rPr>
          <w:spacing w:val="43"/>
          <w:sz w:val="32"/>
        </w:rPr>
        <w:t xml:space="preserve"> </w:t>
      </w:r>
      <w:r>
        <w:rPr>
          <w:b/>
          <w:spacing w:val="-2"/>
          <w:sz w:val="32"/>
        </w:rPr>
        <w:t>Scope</w:t>
      </w:r>
    </w:p>
    <w:p w14:paraId="1D756C66">
      <w:pPr>
        <w:pStyle w:val="8"/>
        <w:spacing w:before="350" w:line="312" w:lineRule="auto"/>
        <w:ind w:left="129" w:right="208"/>
      </w:pPr>
      <w:r>
        <w:rPr>
          <w:spacing w:val="-2"/>
        </w:rPr>
        <w:t>The</w:t>
      </w:r>
      <w:r>
        <w:rPr>
          <w:spacing w:val="-29"/>
        </w:rPr>
        <w:t xml:space="preserve"> </w:t>
      </w:r>
      <w:r>
        <w:rPr>
          <w:spacing w:val="-2"/>
        </w:rPr>
        <w:t>system</w:t>
      </w:r>
      <w:r>
        <w:rPr>
          <w:spacing w:val="-25"/>
        </w:rPr>
        <w:t xml:space="preserve"> </w:t>
      </w:r>
      <w:r>
        <w:rPr>
          <w:spacing w:val="-2"/>
        </w:rPr>
        <w:t>includes</w:t>
      </w:r>
      <w:r>
        <w:rPr>
          <w:spacing w:val="-27"/>
        </w:rPr>
        <w:t xml:space="preserve"> </w:t>
      </w:r>
      <w:r>
        <w:rPr>
          <w:spacing w:val="-2"/>
        </w:rPr>
        <w:t>AI</w:t>
      </w:r>
      <w:r>
        <w:rPr>
          <w:spacing w:val="-23"/>
        </w:rPr>
        <w:t xml:space="preserve"> </w:t>
      </w:r>
      <w:r>
        <w:rPr>
          <w:spacing w:val="-2"/>
        </w:rPr>
        <w:t>crop</w:t>
      </w:r>
      <w:r>
        <w:rPr>
          <w:spacing w:val="-25"/>
        </w:rPr>
        <w:t xml:space="preserve"> </w:t>
      </w:r>
      <w:r>
        <w:rPr>
          <w:spacing w:val="-2"/>
        </w:rPr>
        <w:t>diagnosis,</w:t>
      </w:r>
      <w:r>
        <w:rPr>
          <w:spacing w:val="-24"/>
        </w:rPr>
        <w:t xml:space="preserve"> </w:t>
      </w:r>
      <w:r>
        <w:rPr>
          <w:spacing w:val="-2"/>
        </w:rPr>
        <w:t>pesticide</w:t>
      </w:r>
      <w:r>
        <w:rPr>
          <w:spacing w:val="-31"/>
        </w:rPr>
        <w:t xml:space="preserve"> </w:t>
      </w:r>
      <w:r>
        <w:rPr>
          <w:spacing w:val="-2"/>
        </w:rPr>
        <w:t>product</w:t>
      </w:r>
      <w:r>
        <w:rPr>
          <w:spacing w:val="-23"/>
        </w:rPr>
        <w:t xml:space="preserve"> </w:t>
      </w:r>
      <w:r>
        <w:rPr>
          <w:spacing w:val="-2"/>
        </w:rPr>
        <w:t>marketplace,</w:t>
      </w:r>
      <w:r>
        <w:rPr>
          <w:spacing w:val="-24"/>
        </w:rPr>
        <w:t xml:space="preserve"> </w:t>
      </w:r>
      <w:r>
        <w:rPr>
          <w:spacing w:val="-2"/>
        </w:rPr>
        <w:t>solar</w:t>
      </w:r>
      <w:r>
        <w:rPr>
          <w:spacing w:val="-25"/>
        </w:rPr>
        <w:t xml:space="preserve"> </w:t>
      </w:r>
      <w:r>
        <w:rPr>
          <w:spacing w:val="-2"/>
        </w:rPr>
        <w:t>service</w:t>
      </w:r>
      <w:r>
        <w:rPr>
          <w:spacing w:val="-10"/>
        </w:rPr>
        <w:t xml:space="preserve"> </w:t>
      </w:r>
      <w:r>
        <w:rPr>
          <w:spacing w:val="-2"/>
        </w:rPr>
        <w:t>booking,</w:t>
      </w:r>
      <w:r>
        <w:rPr>
          <w:spacing w:val="-14"/>
        </w:rPr>
        <w:t xml:space="preserve"> </w:t>
      </w:r>
      <w:r>
        <w:rPr>
          <w:spacing w:val="-2"/>
        </w:rPr>
        <w:t>event</w:t>
      </w:r>
      <w:r>
        <w:rPr>
          <w:spacing w:val="-13"/>
        </w:rPr>
        <w:t xml:space="preserve"> </w:t>
      </w:r>
      <w:r>
        <w:rPr>
          <w:spacing w:val="-2"/>
        </w:rPr>
        <w:t xml:space="preserve">management, </w:t>
      </w:r>
      <w:r>
        <w:t>and</w:t>
      </w:r>
      <w:r>
        <w:rPr>
          <w:spacing w:val="-10"/>
        </w:rPr>
        <w:t xml:space="preserve"> </w:t>
      </w:r>
      <w:r>
        <w:t>multi-role</w:t>
      </w:r>
      <w:r>
        <w:rPr>
          <w:spacing w:val="-12"/>
        </w:rPr>
        <w:t xml:space="preserve"> </w:t>
      </w:r>
      <w:r>
        <w:t>user</w:t>
      </w:r>
      <w:r>
        <w:rPr>
          <w:spacing w:val="-17"/>
        </w:rPr>
        <w:t xml:space="preserve"> </w:t>
      </w:r>
      <w:r>
        <w:t>management.</w:t>
      </w:r>
      <w:r>
        <w:rPr>
          <w:spacing w:val="-13"/>
        </w:rPr>
        <w:t xml:space="preserve"> </w:t>
      </w:r>
      <w:r>
        <w:t>Excludes</w:t>
      </w:r>
      <w:r>
        <w:rPr>
          <w:spacing w:val="-12"/>
        </w:rPr>
        <w:t xml:space="preserve"> </w:t>
      </w:r>
      <w:r>
        <w:t>payment processing,</w:t>
      </w:r>
      <w:r>
        <w:rPr>
          <w:spacing w:val="-11"/>
        </w:rPr>
        <w:t xml:space="preserve"> </w:t>
      </w:r>
      <w:r>
        <w:t>logistics,</w:t>
      </w:r>
      <w:r>
        <w:rPr>
          <w:spacing w:val="-11"/>
        </w:rPr>
        <w:t xml:space="preserve"> </w:t>
      </w:r>
      <w:r>
        <w:t>and</w:t>
      </w:r>
      <w:r>
        <w:rPr>
          <w:spacing w:val="-13"/>
        </w:rPr>
        <w:t xml:space="preserve"> </w:t>
      </w:r>
      <w:r>
        <w:t>mobile</w:t>
      </w:r>
      <w:r>
        <w:rPr>
          <w:spacing w:val="-15"/>
        </w:rPr>
        <w:t xml:space="preserve"> </w:t>
      </w:r>
      <w:r>
        <w:t>app</w:t>
      </w:r>
      <w:r>
        <w:rPr>
          <w:spacing w:val="-18"/>
        </w:rPr>
        <w:t xml:space="preserve"> </w:t>
      </w:r>
      <w:r>
        <w:t>in</w:t>
      </w:r>
      <w:r>
        <w:rPr>
          <w:spacing w:val="-15"/>
        </w:rPr>
        <w:t xml:space="preserve"> </w:t>
      </w:r>
      <w:r>
        <w:t>initial</w:t>
      </w:r>
      <w:r>
        <w:rPr>
          <w:spacing w:val="-10"/>
        </w:rPr>
        <w:t xml:space="preserve"> </w:t>
      </w:r>
      <w:r>
        <w:t>phase.</w:t>
      </w:r>
    </w:p>
    <w:p w14:paraId="5CA63876">
      <w:pPr>
        <w:pStyle w:val="3"/>
        <w:spacing w:before="222"/>
        <w:ind w:left="609"/>
      </w:pPr>
      <w:r>
        <w:rPr>
          <w:b w:val="0"/>
        </w:rPr>
        <w:t>1.</w:t>
      </w:r>
      <w:r>
        <w:rPr>
          <w:b w:val="0"/>
          <w:spacing w:val="37"/>
        </w:rPr>
        <w:t xml:space="preserve"> </w:t>
      </w:r>
      <w:r>
        <w:t>Product</w:t>
      </w:r>
      <w:r>
        <w:rPr>
          <w:spacing w:val="-4"/>
        </w:rPr>
        <w:t xml:space="preserve"> </w:t>
      </w:r>
      <w:r>
        <w:rPr>
          <w:spacing w:val="-2"/>
        </w:rPr>
        <w:t>Perspective</w:t>
      </w:r>
    </w:p>
    <w:p w14:paraId="344FD143">
      <w:pPr>
        <w:pStyle w:val="8"/>
        <w:spacing w:before="350"/>
        <w:ind w:left="129"/>
      </w:pPr>
      <w:r>
        <w:rPr>
          <w:spacing w:val="-4"/>
        </w:rPr>
        <w:t>A</w:t>
      </w:r>
      <w:r>
        <w:rPr>
          <w:spacing w:val="-24"/>
        </w:rPr>
        <w:t xml:space="preserve"> </w:t>
      </w:r>
      <w:r>
        <w:rPr>
          <w:spacing w:val="-4"/>
        </w:rPr>
        <w:t>standalone</w:t>
      </w:r>
      <w:r>
        <w:rPr>
          <w:spacing w:val="-29"/>
        </w:rPr>
        <w:t xml:space="preserve"> </w:t>
      </w:r>
      <w:r>
        <w:rPr>
          <w:spacing w:val="-4"/>
        </w:rPr>
        <w:t>web</w:t>
      </w:r>
      <w:r>
        <w:rPr>
          <w:spacing w:val="-22"/>
        </w:rPr>
        <w:t xml:space="preserve"> </w:t>
      </w:r>
      <w:r>
        <w:rPr>
          <w:spacing w:val="-4"/>
        </w:rPr>
        <w:t>platform</w:t>
      </w:r>
      <w:r>
        <w:rPr>
          <w:spacing w:val="-27"/>
        </w:rPr>
        <w:t xml:space="preserve"> </w:t>
      </w:r>
      <w:r>
        <w:rPr>
          <w:spacing w:val="-4"/>
        </w:rPr>
        <w:t>that</w:t>
      </w:r>
      <w:r>
        <w:rPr>
          <w:spacing w:val="-20"/>
        </w:rPr>
        <w:t xml:space="preserve"> </w:t>
      </w:r>
      <w:r>
        <w:rPr>
          <w:spacing w:val="-4"/>
        </w:rPr>
        <w:t>can</w:t>
      </w:r>
      <w:r>
        <w:rPr>
          <w:spacing w:val="-19"/>
        </w:rPr>
        <w:t xml:space="preserve"> </w:t>
      </w:r>
      <w:r>
        <w:rPr>
          <w:spacing w:val="-4"/>
        </w:rPr>
        <w:t>integrate</w:t>
      </w:r>
      <w:r>
        <w:rPr>
          <w:spacing w:val="-24"/>
        </w:rPr>
        <w:t xml:space="preserve"> </w:t>
      </w:r>
      <w:r>
        <w:rPr>
          <w:spacing w:val="-4"/>
        </w:rPr>
        <w:t>with</w:t>
      </w:r>
      <w:r>
        <w:rPr>
          <w:spacing w:val="-19"/>
        </w:rPr>
        <w:t xml:space="preserve"> </w:t>
      </w:r>
      <w:r>
        <w:rPr>
          <w:spacing w:val="-4"/>
        </w:rPr>
        <w:t>third-party</w:t>
      </w:r>
      <w:r>
        <w:rPr>
          <w:spacing w:val="-26"/>
        </w:rPr>
        <w:t xml:space="preserve"> </w:t>
      </w:r>
      <w:r>
        <w:rPr>
          <w:spacing w:val="-4"/>
        </w:rPr>
        <w:t>services</w:t>
      </w:r>
      <w:r>
        <w:rPr>
          <w:spacing w:val="-24"/>
        </w:rPr>
        <w:t xml:space="preserve"> </w:t>
      </w:r>
      <w:r>
        <w:rPr>
          <w:spacing w:val="-4"/>
        </w:rPr>
        <w:t>and</w:t>
      </w:r>
      <w:r>
        <w:rPr>
          <w:spacing w:val="-28"/>
        </w:rPr>
        <w:t xml:space="preserve"> </w:t>
      </w:r>
      <w:r>
        <w:rPr>
          <w:spacing w:val="-4"/>
        </w:rPr>
        <w:t>may</w:t>
      </w:r>
      <w:r>
        <w:rPr>
          <w:spacing w:val="-26"/>
        </w:rPr>
        <w:t xml:space="preserve"> </w:t>
      </w:r>
      <w:r>
        <w:rPr>
          <w:spacing w:val="-4"/>
        </w:rPr>
        <w:t>expand</w:t>
      </w:r>
      <w:r>
        <w:rPr>
          <w:spacing w:val="-28"/>
        </w:rPr>
        <w:t xml:space="preserve"> </w:t>
      </w:r>
      <w:r>
        <w:rPr>
          <w:spacing w:val="-4"/>
        </w:rPr>
        <w:t>to</w:t>
      </w:r>
      <w:r>
        <w:rPr>
          <w:spacing w:val="1"/>
        </w:rPr>
        <w:t xml:space="preserve"> </w:t>
      </w:r>
      <w:r>
        <w:rPr>
          <w:spacing w:val="-4"/>
        </w:rPr>
        <w:t>mobile</w:t>
      </w:r>
      <w:r>
        <w:rPr>
          <w:spacing w:val="-11"/>
        </w:rPr>
        <w:t xml:space="preserve"> </w:t>
      </w:r>
      <w:r>
        <w:rPr>
          <w:spacing w:val="-4"/>
        </w:rPr>
        <w:t>applications.</w:t>
      </w:r>
    </w:p>
    <w:p w14:paraId="2F2E699B">
      <w:pPr>
        <w:pStyle w:val="8"/>
        <w:spacing w:before="28"/>
      </w:pPr>
    </w:p>
    <w:p w14:paraId="036BF841">
      <w:pPr>
        <w:pStyle w:val="3"/>
        <w:ind w:left="609"/>
      </w:pPr>
      <w:r>
        <w:rPr>
          <w:b w:val="0"/>
        </w:rPr>
        <w:t>1.</w:t>
      </w:r>
      <w:r>
        <w:rPr>
          <w:b w:val="0"/>
          <w:spacing w:val="41"/>
        </w:rPr>
        <w:t xml:space="preserve"> </w:t>
      </w:r>
      <w:r>
        <w:t>User</w:t>
      </w:r>
      <w:r>
        <w:rPr>
          <w:spacing w:val="-2"/>
        </w:rPr>
        <w:t xml:space="preserve"> Characteristics</w:t>
      </w:r>
    </w:p>
    <w:p w14:paraId="33CB26AD">
      <w:pPr>
        <w:pStyle w:val="3"/>
        <w:spacing w:after="0"/>
        <w:sectPr>
          <w:pgSz w:w="11910" w:h="16840"/>
          <w:pgMar w:top="540" w:right="425" w:bottom="280" w:left="425" w:header="720" w:footer="720" w:gutter="0"/>
          <w:cols w:space="720" w:num="1"/>
        </w:sectPr>
      </w:pPr>
    </w:p>
    <w:p w14:paraId="78BCD6BD">
      <w:pPr>
        <w:pStyle w:val="8"/>
        <w:spacing w:before="62" w:line="247" w:lineRule="auto"/>
        <w:ind w:left="129" w:right="208"/>
      </w:pPr>
      <w:r>
        <w:rPr>
          <w:spacing w:val="-4"/>
        </w:rPr>
        <w:t>Farmers</w:t>
      </w:r>
      <w:r>
        <w:rPr>
          <w:spacing w:val="-18"/>
        </w:rPr>
        <w:t xml:space="preserve"> </w:t>
      </w:r>
      <w:r>
        <w:rPr>
          <w:spacing w:val="-4"/>
        </w:rPr>
        <w:t>(basic</w:t>
      </w:r>
      <w:r>
        <w:rPr>
          <w:spacing w:val="-17"/>
        </w:rPr>
        <w:t xml:space="preserve"> </w:t>
      </w:r>
      <w:r>
        <w:rPr>
          <w:spacing w:val="-4"/>
        </w:rPr>
        <w:t>tech</w:t>
      </w:r>
      <w:r>
        <w:rPr>
          <w:spacing w:val="-14"/>
        </w:rPr>
        <w:t xml:space="preserve"> </w:t>
      </w:r>
      <w:r>
        <w:rPr>
          <w:spacing w:val="-4"/>
        </w:rPr>
        <w:t>skills),</w:t>
      </w:r>
      <w:r>
        <w:rPr>
          <w:spacing w:val="-21"/>
        </w:rPr>
        <w:t xml:space="preserve"> </w:t>
      </w:r>
      <w:r>
        <w:rPr>
          <w:spacing w:val="-4"/>
        </w:rPr>
        <w:t>Pesticide</w:t>
      </w:r>
      <w:r>
        <w:rPr>
          <w:spacing w:val="-17"/>
        </w:rPr>
        <w:t xml:space="preserve"> </w:t>
      </w:r>
      <w:r>
        <w:rPr>
          <w:spacing w:val="-4"/>
        </w:rPr>
        <w:t>Companies</w:t>
      </w:r>
      <w:r>
        <w:rPr>
          <w:spacing w:val="-18"/>
        </w:rPr>
        <w:t xml:space="preserve"> </w:t>
      </w:r>
      <w:r>
        <w:rPr>
          <w:spacing w:val="-4"/>
        </w:rPr>
        <w:t>(moderate),</w:t>
      </w:r>
      <w:r>
        <w:rPr>
          <w:spacing w:val="-15"/>
        </w:rPr>
        <w:t xml:space="preserve"> </w:t>
      </w:r>
      <w:r>
        <w:rPr>
          <w:spacing w:val="-4"/>
        </w:rPr>
        <w:t>Field</w:t>
      </w:r>
      <w:r>
        <w:rPr>
          <w:spacing w:val="-16"/>
        </w:rPr>
        <w:t xml:space="preserve"> </w:t>
      </w:r>
      <w:r>
        <w:rPr>
          <w:spacing w:val="-4"/>
        </w:rPr>
        <w:t>Officers</w:t>
      </w:r>
      <w:r>
        <w:rPr>
          <w:spacing w:val="-18"/>
        </w:rPr>
        <w:t xml:space="preserve"> </w:t>
      </w:r>
      <w:r>
        <w:rPr>
          <w:spacing w:val="-4"/>
        </w:rPr>
        <w:t>(moderate), Solar</w:t>
      </w:r>
      <w:r>
        <w:rPr>
          <w:spacing w:val="-12"/>
        </w:rPr>
        <w:t xml:space="preserve"> </w:t>
      </w:r>
      <w:r>
        <w:rPr>
          <w:spacing w:val="-4"/>
        </w:rPr>
        <w:t>Installers</w:t>
      </w:r>
      <w:r>
        <w:rPr>
          <w:spacing w:val="-8"/>
        </w:rPr>
        <w:t xml:space="preserve"> </w:t>
      </w:r>
      <w:r>
        <w:rPr>
          <w:spacing w:val="-4"/>
        </w:rPr>
        <w:t xml:space="preserve">(basic), </w:t>
      </w:r>
      <w:r>
        <w:t>Admin</w:t>
      </w:r>
      <w:r>
        <w:rPr>
          <w:spacing w:val="-5"/>
        </w:rPr>
        <w:t xml:space="preserve"> </w:t>
      </w:r>
      <w:r>
        <w:t>(advanced).</w:t>
      </w:r>
    </w:p>
    <w:p w14:paraId="44EB8568">
      <w:pPr>
        <w:pStyle w:val="3"/>
        <w:spacing w:before="266"/>
        <w:ind w:left="609"/>
      </w:pPr>
      <w:r>
        <w:rPr>
          <w:b w:val="0"/>
        </w:rPr>
        <w:t>1.</w:t>
      </w:r>
      <w:r>
        <w:rPr>
          <w:b w:val="0"/>
          <w:spacing w:val="26"/>
        </w:rPr>
        <w:t xml:space="preserve"> </w:t>
      </w:r>
      <w:r>
        <w:t>Similar</w:t>
      </w:r>
      <w:r>
        <w:rPr>
          <w:spacing w:val="-10"/>
        </w:rPr>
        <w:t xml:space="preserve"> </w:t>
      </w:r>
      <w:r>
        <w:t>apps</w:t>
      </w:r>
      <w:r>
        <w:rPr>
          <w:spacing w:val="-10"/>
        </w:rPr>
        <w:t xml:space="preserve"> </w:t>
      </w:r>
      <w:r>
        <w:t>and</w:t>
      </w:r>
      <w:r>
        <w:rPr>
          <w:spacing w:val="-10"/>
        </w:rPr>
        <w:t xml:space="preserve"> </w:t>
      </w:r>
      <w:r>
        <w:t>systems/Literature</w:t>
      </w:r>
      <w:r>
        <w:rPr>
          <w:spacing w:val="-10"/>
        </w:rPr>
        <w:t xml:space="preserve"> </w:t>
      </w:r>
      <w:r>
        <w:rPr>
          <w:spacing w:val="-2"/>
        </w:rPr>
        <w:t>Review</w:t>
      </w:r>
    </w:p>
    <w:p w14:paraId="61DA8717">
      <w:pPr>
        <w:pStyle w:val="8"/>
        <w:spacing w:before="350" w:line="312" w:lineRule="auto"/>
        <w:ind w:left="129" w:right="148"/>
      </w:pPr>
      <w:r>
        <w:rPr>
          <w:spacing w:val="-4"/>
        </w:rPr>
        <w:t>Plantix</w:t>
      </w:r>
      <w:r>
        <w:rPr>
          <w:spacing w:val="-18"/>
        </w:rPr>
        <w:t xml:space="preserve"> </w:t>
      </w:r>
      <w:r>
        <w:rPr>
          <w:spacing w:val="-4"/>
        </w:rPr>
        <w:t>(AI</w:t>
      </w:r>
      <w:r>
        <w:rPr>
          <w:spacing w:val="-14"/>
        </w:rPr>
        <w:t xml:space="preserve"> </w:t>
      </w:r>
      <w:r>
        <w:rPr>
          <w:spacing w:val="-4"/>
        </w:rPr>
        <w:t>diagnosis</w:t>
      </w:r>
      <w:r>
        <w:rPr>
          <w:spacing w:val="-24"/>
        </w:rPr>
        <w:t xml:space="preserve"> </w:t>
      </w:r>
      <w:r>
        <w:rPr>
          <w:spacing w:val="-4"/>
        </w:rPr>
        <w:t>only),</w:t>
      </w:r>
      <w:r>
        <w:rPr>
          <w:spacing w:val="-22"/>
        </w:rPr>
        <w:t xml:space="preserve"> </w:t>
      </w:r>
      <w:r>
        <w:rPr>
          <w:spacing w:val="-4"/>
        </w:rPr>
        <w:t>AgroStar</w:t>
      </w:r>
      <w:r>
        <w:rPr>
          <w:spacing w:val="-23"/>
        </w:rPr>
        <w:t xml:space="preserve"> </w:t>
      </w:r>
      <w:r>
        <w:rPr>
          <w:spacing w:val="-4"/>
        </w:rPr>
        <w:t>(product</w:t>
      </w:r>
      <w:r>
        <w:rPr>
          <w:spacing w:val="-14"/>
        </w:rPr>
        <w:t xml:space="preserve"> </w:t>
      </w:r>
      <w:r>
        <w:rPr>
          <w:spacing w:val="-4"/>
        </w:rPr>
        <w:t>sales</w:t>
      </w:r>
      <w:r>
        <w:rPr>
          <w:spacing w:val="-19"/>
        </w:rPr>
        <w:t xml:space="preserve"> </w:t>
      </w:r>
      <w:r>
        <w:rPr>
          <w:spacing w:val="-4"/>
        </w:rPr>
        <w:t>only),</w:t>
      </w:r>
      <w:r>
        <w:rPr>
          <w:spacing w:val="-15"/>
        </w:rPr>
        <w:t xml:space="preserve"> </w:t>
      </w:r>
      <w:r>
        <w:rPr>
          <w:spacing w:val="-4"/>
        </w:rPr>
        <w:t>FarmLogs</w:t>
      </w:r>
      <w:r>
        <w:rPr>
          <w:spacing w:val="-19"/>
        </w:rPr>
        <w:t xml:space="preserve"> </w:t>
      </w:r>
      <w:r>
        <w:rPr>
          <w:spacing w:val="-4"/>
        </w:rPr>
        <w:t>(data</w:t>
      </w:r>
      <w:r>
        <w:rPr>
          <w:spacing w:val="-20"/>
        </w:rPr>
        <w:t xml:space="preserve"> </w:t>
      </w:r>
      <w:r>
        <w:rPr>
          <w:spacing w:val="-4"/>
        </w:rPr>
        <w:t>management only).</w:t>
      </w:r>
      <w:r>
        <w:rPr>
          <w:spacing w:val="-10"/>
        </w:rPr>
        <w:t xml:space="preserve"> </w:t>
      </w:r>
      <w:r>
        <w:rPr>
          <w:spacing w:val="-4"/>
        </w:rPr>
        <w:t>AgriSence</w:t>
      </w:r>
      <w:r>
        <w:rPr>
          <w:spacing w:val="-14"/>
        </w:rPr>
        <w:t xml:space="preserve"> </w:t>
      </w:r>
      <w:r>
        <w:rPr>
          <w:spacing w:val="-4"/>
        </w:rPr>
        <w:t xml:space="preserve">integrates </w:t>
      </w:r>
      <w:r>
        <w:t>all these features.</w:t>
      </w:r>
    </w:p>
    <w:p w14:paraId="28CCF06E">
      <w:pPr>
        <w:pStyle w:val="3"/>
        <w:spacing w:before="222"/>
        <w:ind w:left="609"/>
      </w:pPr>
      <w:r>
        <w:rPr>
          <w:b w:val="0"/>
        </w:rPr>
        <w:t>1.</w:t>
      </w:r>
      <w:r>
        <w:rPr>
          <w:b w:val="0"/>
          <w:spacing w:val="37"/>
        </w:rPr>
        <w:t xml:space="preserve"> </w:t>
      </w:r>
      <w:r>
        <w:t>Proposed</w:t>
      </w:r>
      <w:r>
        <w:rPr>
          <w:spacing w:val="-5"/>
        </w:rPr>
        <w:t xml:space="preserve"> </w:t>
      </w:r>
      <w:r>
        <w:rPr>
          <w:spacing w:val="-2"/>
        </w:rPr>
        <w:t>Technologies</w:t>
      </w:r>
    </w:p>
    <w:p w14:paraId="5B87195D">
      <w:pPr>
        <w:pStyle w:val="8"/>
        <w:spacing w:before="350" w:line="520" w:lineRule="auto"/>
        <w:ind w:left="129" w:right="5233"/>
      </w:pPr>
      <w:r>
        <w:rPr>
          <w:spacing w:val="-4"/>
        </w:rPr>
        <w:t>Frontend:</w:t>
      </w:r>
      <w:r>
        <w:rPr>
          <w:spacing w:val="-21"/>
        </w:rPr>
        <w:t xml:space="preserve"> </w:t>
      </w:r>
      <w:r>
        <w:rPr>
          <w:spacing w:val="-4"/>
        </w:rPr>
        <w:t>HTML5,</w:t>
      </w:r>
      <w:r>
        <w:rPr>
          <w:spacing w:val="-11"/>
        </w:rPr>
        <w:t xml:space="preserve"> </w:t>
      </w:r>
      <w:r>
        <w:rPr>
          <w:spacing w:val="-4"/>
        </w:rPr>
        <w:t>CSS3,</w:t>
      </w:r>
      <w:r>
        <w:rPr>
          <w:spacing w:val="-11"/>
        </w:rPr>
        <w:t xml:space="preserve"> </w:t>
      </w:r>
      <w:r>
        <w:rPr>
          <w:spacing w:val="-4"/>
        </w:rPr>
        <w:t>JavaScript(React.js),</w:t>
      </w:r>
      <w:r>
        <w:rPr>
          <w:spacing w:val="-26"/>
        </w:rPr>
        <w:t xml:space="preserve"> </w:t>
      </w:r>
      <w:r>
        <w:rPr>
          <w:spacing w:val="-4"/>
        </w:rPr>
        <w:t>Tailwind</w:t>
      </w:r>
      <w:r>
        <w:rPr>
          <w:spacing w:val="-22"/>
        </w:rPr>
        <w:t xml:space="preserve"> </w:t>
      </w:r>
      <w:r>
        <w:rPr>
          <w:spacing w:val="-4"/>
        </w:rPr>
        <w:t xml:space="preserve">CSS </w:t>
      </w:r>
      <w:r>
        <w:t>Backend:</w:t>
      </w:r>
      <w:r>
        <w:rPr>
          <w:spacing w:val="67"/>
          <w:w w:val="150"/>
        </w:rPr>
        <w:t xml:space="preserve">    </w:t>
      </w:r>
      <w:r>
        <w:t>PHP,</w:t>
      </w:r>
      <w:r>
        <w:rPr>
          <w:spacing w:val="50"/>
          <w:w w:val="150"/>
        </w:rPr>
        <w:t xml:space="preserve">   </w:t>
      </w:r>
      <w:r>
        <w:t>Node.js,</w:t>
      </w:r>
      <w:r>
        <w:rPr>
          <w:spacing w:val="67"/>
          <w:w w:val="150"/>
        </w:rPr>
        <w:t xml:space="preserve">    </w:t>
      </w:r>
      <w:r>
        <w:t>Python;</w:t>
      </w:r>
      <w:r>
        <w:rPr>
          <w:spacing w:val="80"/>
          <w:w w:val="150"/>
        </w:rPr>
        <w:t xml:space="preserve"> </w:t>
      </w:r>
      <w:r>
        <w:t>Database:</w:t>
      </w:r>
      <w:r>
        <w:rPr>
          <w:spacing w:val="-13"/>
        </w:rPr>
        <w:t xml:space="preserve"> </w:t>
      </w:r>
      <w:r>
        <w:t>MySQL,</w:t>
      </w:r>
      <w:r>
        <w:rPr>
          <w:spacing w:val="-29"/>
        </w:rPr>
        <w:t xml:space="preserve"> </w:t>
      </w:r>
      <w:r>
        <w:t>MongoDB;</w:t>
      </w:r>
    </w:p>
    <w:p w14:paraId="7BC86AE1">
      <w:pPr>
        <w:pStyle w:val="8"/>
        <w:spacing w:before="3" w:line="520" w:lineRule="auto"/>
        <w:ind w:left="186" w:right="5871" w:hanging="57"/>
      </w:pPr>
      <w:r>
        <w:rPr>
          <w:spacing w:val="-2"/>
        </w:rPr>
        <w:t>AI:</w:t>
      </w:r>
      <w:r>
        <w:rPr>
          <w:spacing w:val="-8"/>
        </w:rPr>
        <w:t xml:space="preserve"> </w:t>
      </w:r>
      <w:r>
        <w:rPr>
          <w:spacing w:val="-2"/>
        </w:rPr>
        <w:t>TensorFlow/PyTorch;</w:t>
      </w:r>
      <w:r>
        <w:rPr>
          <w:spacing w:val="-14"/>
        </w:rPr>
        <w:t xml:space="preserve"> </w:t>
      </w:r>
      <w:r>
        <w:rPr>
          <w:spacing w:val="-2"/>
        </w:rPr>
        <w:t xml:space="preserve">AI based Integration </w:t>
      </w:r>
      <w:r>
        <w:t>Cloud: AWS S3, Firebase</w:t>
      </w:r>
    </w:p>
    <w:p w14:paraId="0CB8552E">
      <w:pPr>
        <w:pStyle w:val="8"/>
      </w:pPr>
    </w:p>
    <w:p w14:paraId="2DBB030C">
      <w:pPr>
        <w:pStyle w:val="8"/>
      </w:pPr>
    </w:p>
    <w:p w14:paraId="380DCA17">
      <w:pPr>
        <w:pStyle w:val="8"/>
      </w:pPr>
    </w:p>
    <w:p w14:paraId="6C2AB863">
      <w:pPr>
        <w:pStyle w:val="8"/>
      </w:pPr>
    </w:p>
    <w:p w14:paraId="5A67DC50">
      <w:pPr>
        <w:pStyle w:val="8"/>
      </w:pPr>
    </w:p>
    <w:p w14:paraId="10D6BC91">
      <w:pPr>
        <w:pStyle w:val="8"/>
        <w:spacing w:before="148"/>
      </w:pPr>
    </w:p>
    <w:p w14:paraId="4C9CC326">
      <w:pPr>
        <w:pStyle w:val="2"/>
        <w:numPr>
          <w:ilvl w:val="0"/>
          <w:numId w:val="1"/>
        </w:numPr>
        <w:tabs>
          <w:tab w:val="left" w:pos="608"/>
        </w:tabs>
        <w:spacing w:before="0" w:after="0" w:line="240" w:lineRule="auto"/>
        <w:ind w:left="608" w:right="0" w:hanging="359"/>
        <w:jc w:val="left"/>
      </w:pPr>
      <w:r>
        <w:rPr>
          <w:spacing w:val="-2"/>
        </w:rPr>
        <w:t>Requirements</w:t>
      </w:r>
    </w:p>
    <w:p w14:paraId="5FEDDA57">
      <w:pPr>
        <w:pStyle w:val="8"/>
        <w:spacing w:before="335" w:line="295" w:lineRule="auto"/>
        <w:ind w:left="129" w:right="148"/>
        <w:rPr>
          <w:rFonts w:ascii="Calibri"/>
        </w:rPr>
      </w:pPr>
      <w:r>
        <w:rPr>
          <w:rFonts w:ascii="Calibri"/>
        </w:rPr>
        <w:t>AgriSence provides several key functionalities:Farmers can sign up, upload crop images, receive AI diagnosis, request expert field officer review, browse pesticide products, contact companies, request solar installation, rate</w:t>
      </w:r>
      <w:r>
        <w:rPr>
          <w:rFonts w:ascii="Calibri"/>
          <w:spacing w:val="-7"/>
        </w:rPr>
        <w:t xml:space="preserve"> </w:t>
      </w:r>
      <w:r>
        <w:rPr>
          <w:rFonts w:ascii="Calibri"/>
        </w:rPr>
        <w:t>services,</w:t>
      </w:r>
      <w:r>
        <w:rPr>
          <w:rFonts w:ascii="Calibri"/>
          <w:spacing w:val="-7"/>
        </w:rPr>
        <w:t xml:space="preserve"> </w:t>
      </w:r>
      <w:r>
        <w:rPr>
          <w:rFonts w:ascii="Calibri"/>
        </w:rPr>
        <w:t>and</w:t>
      </w:r>
      <w:r>
        <w:rPr>
          <w:rFonts w:ascii="Calibri"/>
          <w:spacing w:val="-7"/>
        </w:rPr>
        <w:t xml:space="preserve"> </w:t>
      </w:r>
      <w:r>
        <w:rPr>
          <w:rFonts w:ascii="Calibri"/>
        </w:rPr>
        <w:t>receive</w:t>
      </w:r>
      <w:r>
        <w:rPr>
          <w:rFonts w:ascii="Calibri"/>
          <w:spacing w:val="-7"/>
        </w:rPr>
        <w:t xml:space="preserve"> </w:t>
      </w:r>
      <w:r>
        <w:rPr>
          <w:rFonts w:ascii="Calibri"/>
        </w:rPr>
        <w:t>notifications.</w:t>
      </w:r>
      <w:r>
        <w:rPr>
          <w:rFonts w:ascii="Calibri"/>
          <w:spacing w:val="-7"/>
        </w:rPr>
        <w:t xml:space="preserve"> </w:t>
      </w:r>
      <w:r>
        <w:rPr>
          <w:rFonts w:ascii="Calibri"/>
        </w:rPr>
        <w:t>Companies</w:t>
      </w:r>
      <w:r>
        <w:rPr>
          <w:rFonts w:ascii="Calibri"/>
          <w:spacing w:val="-7"/>
        </w:rPr>
        <w:t xml:space="preserve"> </w:t>
      </w:r>
      <w:r>
        <w:rPr>
          <w:rFonts w:ascii="Calibri"/>
        </w:rPr>
        <w:t>and</w:t>
      </w:r>
      <w:r>
        <w:rPr>
          <w:rFonts w:ascii="Calibri"/>
          <w:spacing w:val="-7"/>
        </w:rPr>
        <w:t xml:space="preserve"> </w:t>
      </w:r>
      <w:r>
        <w:rPr>
          <w:rFonts w:ascii="Calibri"/>
        </w:rPr>
        <w:t>installers</w:t>
      </w:r>
      <w:r>
        <w:rPr>
          <w:rFonts w:ascii="Calibri"/>
          <w:spacing w:val="-7"/>
        </w:rPr>
        <w:t xml:space="preserve"> </w:t>
      </w:r>
      <w:r>
        <w:rPr>
          <w:rFonts w:ascii="Calibri"/>
        </w:rPr>
        <w:t>manage</w:t>
      </w:r>
      <w:r>
        <w:rPr>
          <w:rFonts w:ascii="Calibri"/>
          <w:spacing w:val="-7"/>
        </w:rPr>
        <w:t xml:space="preserve"> </w:t>
      </w:r>
      <w:r>
        <w:rPr>
          <w:rFonts w:ascii="Calibri"/>
        </w:rPr>
        <w:t>products</w:t>
      </w:r>
      <w:r>
        <w:rPr>
          <w:rFonts w:ascii="Calibri"/>
          <w:spacing w:val="-7"/>
        </w:rPr>
        <w:t xml:space="preserve"> </w:t>
      </w:r>
      <w:r>
        <w:rPr>
          <w:rFonts w:ascii="Calibri"/>
        </w:rPr>
        <w:t>&amp;</w:t>
      </w:r>
      <w:r>
        <w:rPr>
          <w:rFonts w:ascii="Calibri"/>
          <w:spacing w:val="-7"/>
        </w:rPr>
        <w:t xml:space="preserve"> </w:t>
      </w:r>
      <w:r>
        <w:rPr>
          <w:rFonts w:ascii="Calibri"/>
        </w:rPr>
        <w:t>services.</w:t>
      </w:r>
      <w:r>
        <w:rPr>
          <w:rFonts w:ascii="Calibri"/>
          <w:spacing w:val="-7"/>
        </w:rPr>
        <w:t xml:space="preserve"> </w:t>
      </w:r>
      <w:r>
        <w:rPr>
          <w:rFonts w:ascii="Calibri"/>
        </w:rPr>
        <w:t>Admin</w:t>
      </w:r>
      <w:r>
        <w:rPr>
          <w:rFonts w:ascii="Calibri"/>
          <w:spacing w:val="-7"/>
        </w:rPr>
        <w:t xml:space="preserve"> </w:t>
      </w:r>
      <w:r>
        <w:rPr>
          <w:rFonts w:ascii="Calibri"/>
        </w:rPr>
        <w:t>approves users and maintains system integrity.</w:t>
      </w:r>
    </w:p>
    <w:p w14:paraId="65DCA1B5">
      <w:pPr>
        <w:pStyle w:val="3"/>
        <w:numPr>
          <w:ilvl w:val="1"/>
          <w:numId w:val="1"/>
        </w:numPr>
        <w:tabs>
          <w:tab w:val="left" w:pos="967"/>
        </w:tabs>
        <w:spacing w:before="222" w:after="0" w:line="240" w:lineRule="auto"/>
        <w:ind w:left="967" w:right="0" w:hanging="358"/>
        <w:jc w:val="left"/>
      </w:pPr>
      <w:r>
        <w:t>Function</w:t>
      </w:r>
      <w:r>
        <w:rPr>
          <w:spacing w:val="-11"/>
        </w:rPr>
        <w:t xml:space="preserve"> </w:t>
      </w:r>
      <w:r>
        <w:rPr>
          <w:spacing w:val="-2"/>
        </w:rPr>
        <w:t>Requirements</w:t>
      </w:r>
    </w:p>
    <w:p w14:paraId="34CB57EF">
      <w:pPr>
        <w:pStyle w:val="4"/>
        <w:numPr>
          <w:ilvl w:val="2"/>
          <w:numId w:val="1"/>
        </w:numPr>
        <w:tabs>
          <w:tab w:val="left" w:pos="1327"/>
        </w:tabs>
        <w:spacing w:before="98" w:after="0" w:line="240" w:lineRule="auto"/>
        <w:ind w:left="1327" w:right="0" w:hanging="358"/>
        <w:jc w:val="left"/>
      </w:pPr>
      <w:r>
        <w:t>User</w:t>
      </w:r>
      <w:r>
        <w:rPr>
          <w:spacing w:val="-4"/>
        </w:rPr>
        <w:t xml:space="preserve"> </w:t>
      </w:r>
      <w:r>
        <w:rPr>
          <w:spacing w:val="-2"/>
        </w:rPr>
        <w:t>Registration</w:t>
      </w:r>
    </w:p>
    <w:p w14:paraId="27ADE05E">
      <w:pPr>
        <w:spacing w:before="86"/>
        <w:ind w:left="318" w:right="0" w:firstLine="0"/>
        <w:jc w:val="left"/>
        <w:rPr>
          <w:sz w:val="24"/>
        </w:rPr>
      </w:pPr>
      <w:r>
        <w:rPr>
          <w:position w:val="1"/>
        </w:rPr>
        <w:drawing>
          <wp:inline distT="0" distB="0" distL="0" distR="0">
            <wp:extent cx="65405" cy="6540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rPr>
          <w:b/>
          <w:sz w:val="24"/>
        </w:rPr>
        <w:t xml:space="preserve">Name: </w:t>
      </w:r>
      <w:r>
        <w:rPr>
          <w:sz w:val="24"/>
        </w:rPr>
        <w:t>FR001</w:t>
      </w:r>
    </w:p>
    <w:p w14:paraId="5FDD11E6">
      <w:pPr>
        <w:spacing w:before="67"/>
        <w:ind w:left="318" w:right="0" w:firstLine="0"/>
        <w:jc w:val="left"/>
        <w:rPr>
          <w:sz w:val="24"/>
        </w:rPr>
      </w:pPr>
      <w:r>
        <w:rPr>
          <w:position w:val="1"/>
        </w:rPr>
        <w:drawing>
          <wp:inline distT="0" distB="0" distL="0" distR="0">
            <wp:extent cx="65405" cy="6540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40"/>
          <w:sz w:val="20"/>
        </w:rPr>
        <w:t xml:space="preserve">  </w:t>
      </w:r>
      <w:r>
        <w:rPr>
          <w:b/>
          <w:spacing w:val="-4"/>
          <w:sz w:val="24"/>
        </w:rPr>
        <w:t xml:space="preserve">Purpose: </w:t>
      </w:r>
      <w:r>
        <w:rPr>
          <w:spacing w:val="-4"/>
          <w:sz w:val="24"/>
        </w:rPr>
        <w:t>Secure</w:t>
      </w:r>
      <w:r>
        <w:rPr>
          <w:spacing w:val="-16"/>
          <w:sz w:val="24"/>
        </w:rPr>
        <w:t xml:space="preserve"> </w:t>
      </w:r>
      <w:r>
        <w:rPr>
          <w:spacing w:val="-4"/>
          <w:sz w:val="24"/>
        </w:rPr>
        <w:t>registration</w:t>
      </w:r>
      <w:r>
        <w:rPr>
          <w:spacing w:val="-14"/>
          <w:sz w:val="24"/>
        </w:rPr>
        <w:t xml:space="preserve"> </w:t>
      </w:r>
      <w:r>
        <w:rPr>
          <w:spacing w:val="-4"/>
          <w:sz w:val="24"/>
        </w:rPr>
        <w:t>with</w:t>
      </w:r>
      <w:r>
        <w:rPr>
          <w:spacing w:val="-16"/>
          <w:sz w:val="24"/>
        </w:rPr>
        <w:t xml:space="preserve"> </w:t>
      </w:r>
      <w:r>
        <w:rPr>
          <w:spacing w:val="-4"/>
          <w:sz w:val="24"/>
        </w:rPr>
        <w:t>role-based</w:t>
      </w:r>
      <w:r>
        <w:rPr>
          <w:spacing w:val="-11"/>
          <w:sz w:val="24"/>
        </w:rPr>
        <w:t xml:space="preserve"> </w:t>
      </w:r>
      <w:r>
        <w:rPr>
          <w:spacing w:val="-4"/>
          <w:sz w:val="24"/>
        </w:rPr>
        <w:t>access.</w:t>
      </w:r>
    </w:p>
    <w:p w14:paraId="528D2881">
      <w:pPr>
        <w:spacing w:before="67"/>
        <w:ind w:left="318" w:right="0" w:firstLine="0"/>
        <w:jc w:val="left"/>
        <w:rPr>
          <w:sz w:val="24"/>
        </w:rPr>
      </w:pPr>
      <w:r>
        <w:rPr>
          <w:position w:val="1"/>
        </w:rPr>
        <w:drawing>
          <wp:inline distT="0" distB="0" distL="0" distR="0">
            <wp:extent cx="65405" cy="6540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rPr>
          <w:b/>
          <w:sz w:val="24"/>
        </w:rPr>
        <w:t xml:space="preserve">User(s): </w:t>
      </w:r>
      <w:r>
        <w:rPr>
          <w:sz w:val="24"/>
        </w:rPr>
        <w:t>All</w:t>
      </w:r>
      <w:r>
        <w:rPr>
          <w:spacing w:val="-1"/>
          <w:sz w:val="24"/>
        </w:rPr>
        <w:t xml:space="preserve"> </w:t>
      </w:r>
      <w:r>
        <w:rPr>
          <w:sz w:val="24"/>
        </w:rPr>
        <w:t>roles</w:t>
      </w:r>
    </w:p>
    <w:p w14:paraId="23DF3947">
      <w:pPr>
        <w:spacing w:before="67"/>
        <w:ind w:left="318" w:right="0" w:firstLine="0"/>
        <w:jc w:val="left"/>
        <w:rPr>
          <w:sz w:val="24"/>
        </w:rPr>
      </w:pPr>
      <w:r>
        <w:rPr>
          <w:position w:val="1"/>
        </w:rPr>
        <w:drawing>
          <wp:inline distT="0" distB="0" distL="0" distR="0">
            <wp:extent cx="65405" cy="6540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rPr>
          <w:b/>
          <w:spacing w:val="-4"/>
          <w:sz w:val="24"/>
        </w:rPr>
        <w:t xml:space="preserve">Input: </w:t>
      </w:r>
      <w:r>
        <w:rPr>
          <w:spacing w:val="-4"/>
          <w:sz w:val="24"/>
        </w:rPr>
        <w:t>User details, role</w:t>
      </w:r>
      <w:r>
        <w:rPr>
          <w:spacing w:val="-7"/>
          <w:sz w:val="24"/>
        </w:rPr>
        <w:t xml:space="preserve"> </w:t>
      </w:r>
      <w:r>
        <w:rPr>
          <w:spacing w:val="-4"/>
          <w:sz w:val="24"/>
        </w:rPr>
        <w:t>selection</w:t>
      </w:r>
    </w:p>
    <w:p w14:paraId="566B79B4">
      <w:pPr>
        <w:spacing w:before="67"/>
        <w:ind w:left="318" w:right="0" w:firstLine="0"/>
        <w:jc w:val="left"/>
        <w:rPr>
          <w:sz w:val="24"/>
        </w:rPr>
      </w:pPr>
      <w:r>
        <w:rPr>
          <w:position w:val="1"/>
        </w:rPr>
        <w:drawing>
          <wp:inline distT="0" distB="0" distL="0" distR="0">
            <wp:extent cx="65405" cy="65405"/>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40"/>
          <w:sz w:val="20"/>
        </w:rPr>
        <w:t xml:space="preserve">  </w:t>
      </w:r>
      <w:r>
        <w:rPr>
          <w:b/>
          <w:spacing w:val="-2"/>
          <w:sz w:val="24"/>
        </w:rPr>
        <w:t xml:space="preserve">Output: </w:t>
      </w:r>
      <w:r>
        <w:rPr>
          <w:spacing w:val="-2"/>
          <w:sz w:val="24"/>
        </w:rPr>
        <w:t>User</w:t>
      </w:r>
      <w:r>
        <w:rPr>
          <w:spacing w:val="-6"/>
          <w:sz w:val="24"/>
        </w:rPr>
        <w:t xml:space="preserve"> </w:t>
      </w:r>
      <w:r>
        <w:rPr>
          <w:spacing w:val="-2"/>
          <w:sz w:val="24"/>
        </w:rPr>
        <w:t>account,</w:t>
      </w:r>
      <w:r>
        <w:rPr>
          <w:spacing w:val="-10"/>
          <w:sz w:val="24"/>
        </w:rPr>
        <w:t xml:space="preserve"> </w:t>
      </w:r>
      <w:r>
        <w:rPr>
          <w:spacing w:val="-2"/>
          <w:sz w:val="24"/>
        </w:rPr>
        <w:t>dashboard</w:t>
      </w:r>
      <w:r>
        <w:rPr>
          <w:spacing w:val="-6"/>
          <w:sz w:val="24"/>
        </w:rPr>
        <w:t xml:space="preserve"> </w:t>
      </w:r>
      <w:r>
        <w:rPr>
          <w:spacing w:val="-2"/>
          <w:sz w:val="24"/>
        </w:rPr>
        <w:t>access</w:t>
      </w:r>
    </w:p>
    <w:p w14:paraId="2C81FADF">
      <w:pPr>
        <w:pStyle w:val="4"/>
        <w:numPr>
          <w:ilvl w:val="0"/>
          <w:numId w:val="2"/>
        </w:numPr>
        <w:tabs>
          <w:tab w:val="left" w:pos="1327"/>
        </w:tabs>
        <w:spacing w:before="59" w:after="0" w:line="240" w:lineRule="auto"/>
        <w:ind w:left="1327" w:right="0" w:hanging="358"/>
        <w:jc w:val="left"/>
      </w:pPr>
      <w:r>
        <w:t>Crop</w:t>
      </w:r>
      <w:r>
        <w:rPr>
          <w:spacing w:val="-9"/>
        </w:rPr>
        <w:t xml:space="preserve"> </w:t>
      </w:r>
      <w:r>
        <w:t>Disease</w:t>
      </w:r>
      <w:r>
        <w:rPr>
          <w:spacing w:val="-7"/>
        </w:rPr>
        <w:t xml:space="preserve"> </w:t>
      </w:r>
      <w:r>
        <w:rPr>
          <w:spacing w:val="-2"/>
        </w:rPr>
        <w:t>Diagnosis</w:t>
      </w:r>
    </w:p>
    <w:p w14:paraId="4802D348">
      <w:pPr>
        <w:spacing w:before="86"/>
        <w:ind w:left="318" w:right="0" w:firstLine="0"/>
        <w:jc w:val="left"/>
        <w:rPr>
          <w:sz w:val="24"/>
        </w:rPr>
      </w:pPr>
      <w:r>
        <w:rPr>
          <w:position w:val="1"/>
        </w:rPr>
        <w:drawing>
          <wp:inline distT="0" distB="0" distL="0" distR="0">
            <wp:extent cx="65405" cy="65405"/>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rPr>
          <w:b/>
          <w:sz w:val="24"/>
        </w:rPr>
        <w:t xml:space="preserve">Name: </w:t>
      </w:r>
      <w:r>
        <w:rPr>
          <w:sz w:val="24"/>
        </w:rPr>
        <w:t>FR002</w:t>
      </w:r>
    </w:p>
    <w:p w14:paraId="6FE12E40">
      <w:pPr>
        <w:spacing w:before="67"/>
        <w:ind w:left="318" w:right="0" w:firstLine="0"/>
        <w:jc w:val="left"/>
        <w:rPr>
          <w:sz w:val="24"/>
        </w:rPr>
      </w:pPr>
      <w:r>
        <w:rPr>
          <w:position w:val="1"/>
        </w:rPr>
        <w:drawing>
          <wp:inline distT="0" distB="0" distL="0" distR="0">
            <wp:extent cx="65405" cy="6540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40"/>
          <w:sz w:val="20"/>
        </w:rPr>
        <w:t xml:space="preserve">  </w:t>
      </w:r>
      <w:r>
        <w:rPr>
          <w:b/>
          <w:spacing w:val="-4"/>
          <w:sz w:val="24"/>
        </w:rPr>
        <w:t>Purpose:</w:t>
      </w:r>
      <w:r>
        <w:rPr>
          <w:b/>
          <w:sz w:val="24"/>
        </w:rPr>
        <w:t xml:space="preserve"> </w:t>
      </w:r>
      <w:r>
        <w:rPr>
          <w:spacing w:val="-4"/>
          <w:sz w:val="24"/>
        </w:rPr>
        <w:t>Farmers</w:t>
      </w:r>
      <w:r>
        <w:rPr>
          <w:spacing w:val="-6"/>
          <w:sz w:val="24"/>
        </w:rPr>
        <w:t xml:space="preserve"> </w:t>
      </w:r>
      <w:r>
        <w:rPr>
          <w:spacing w:val="-4"/>
          <w:sz w:val="24"/>
        </w:rPr>
        <w:t>upload crop</w:t>
      </w:r>
      <w:r>
        <w:rPr>
          <w:spacing w:val="-10"/>
          <w:sz w:val="24"/>
        </w:rPr>
        <w:t xml:space="preserve"> </w:t>
      </w:r>
      <w:r>
        <w:rPr>
          <w:spacing w:val="-4"/>
          <w:sz w:val="24"/>
        </w:rPr>
        <w:t>images</w:t>
      </w:r>
      <w:r>
        <w:rPr>
          <w:spacing w:val="-6"/>
          <w:sz w:val="24"/>
        </w:rPr>
        <w:t xml:space="preserve"> </w:t>
      </w:r>
      <w:r>
        <w:rPr>
          <w:spacing w:val="-4"/>
          <w:sz w:val="24"/>
        </w:rPr>
        <w:t>for AI diagnosis</w:t>
      </w:r>
    </w:p>
    <w:p w14:paraId="4562F2AE">
      <w:pPr>
        <w:spacing w:before="67"/>
        <w:ind w:left="318" w:right="0" w:firstLine="0"/>
        <w:jc w:val="left"/>
        <w:rPr>
          <w:sz w:val="24"/>
        </w:rPr>
      </w:pPr>
      <w:r>
        <w:rPr>
          <w:position w:val="1"/>
        </w:rPr>
        <w:drawing>
          <wp:inline distT="0" distB="0" distL="0" distR="0">
            <wp:extent cx="65405" cy="6540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rPr>
          <w:b/>
          <w:sz w:val="24"/>
        </w:rPr>
        <w:t xml:space="preserve">User(s): </w:t>
      </w:r>
      <w:r>
        <w:rPr>
          <w:sz w:val="24"/>
        </w:rPr>
        <w:t>Farmers, Field Officer</w:t>
      </w:r>
    </w:p>
    <w:p w14:paraId="5E1F76DC">
      <w:pPr>
        <w:spacing w:before="67"/>
        <w:ind w:left="318" w:right="0" w:firstLine="0"/>
        <w:jc w:val="left"/>
        <w:rPr>
          <w:sz w:val="24"/>
        </w:rPr>
      </w:pPr>
      <w:r>
        <w:rPr>
          <w:position w:val="1"/>
        </w:rPr>
        <w:drawing>
          <wp:inline distT="0" distB="0" distL="0" distR="0">
            <wp:extent cx="65405" cy="65405"/>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40"/>
          <w:sz w:val="20"/>
        </w:rPr>
        <w:t xml:space="preserve">  </w:t>
      </w:r>
      <w:r>
        <w:rPr>
          <w:b/>
          <w:spacing w:val="-4"/>
          <w:sz w:val="24"/>
        </w:rPr>
        <w:t xml:space="preserve">Input: </w:t>
      </w:r>
      <w:r>
        <w:rPr>
          <w:spacing w:val="-4"/>
          <w:sz w:val="24"/>
        </w:rPr>
        <w:t>Crop image, symptoms, location</w:t>
      </w:r>
    </w:p>
    <w:p w14:paraId="6E85DC5F">
      <w:pPr>
        <w:pStyle w:val="8"/>
        <w:spacing w:before="67"/>
        <w:ind w:left="318"/>
        <w:rPr>
          <w:rFonts w:ascii="Calibri"/>
        </w:rPr>
      </w:pPr>
      <w:r>
        <w:rPr>
          <w:position w:val="1"/>
        </w:rPr>
        <w:drawing>
          <wp:inline distT="0" distB="0" distL="0" distR="0">
            <wp:extent cx="65405" cy="6540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65531" cy="65531"/>
                    </a:xfrm>
                    <a:prstGeom prst="rect">
                      <a:avLst/>
                    </a:prstGeom>
                  </pic:spPr>
                </pic:pic>
              </a:graphicData>
            </a:graphic>
          </wp:inline>
        </w:drawing>
      </w:r>
      <w:r>
        <w:rPr>
          <w:spacing w:val="40"/>
          <w:sz w:val="20"/>
        </w:rPr>
        <w:t xml:space="preserve">  </w:t>
      </w:r>
      <w:r>
        <w:rPr>
          <w:rFonts w:ascii="Calibri"/>
          <w:b/>
          <w:spacing w:val="-2"/>
        </w:rPr>
        <w:t xml:space="preserve">Output: </w:t>
      </w:r>
      <w:r>
        <w:rPr>
          <w:rFonts w:ascii="Calibri"/>
          <w:spacing w:val="-2"/>
        </w:rPr>
        <w:t>Diagnosis,</w:t>
      </w:r>
      <w:r>
        <w:rPr>
          <w:rFonts w:ascii="Calibri"/>
          <w:spacing w:val="-16"/>
        </w:rPr>
        <w:t xml:space="preserve"> </w:t>
      </w:r>
      <w:r>
        <w:rPr>
          <w:rFonts w:ascii="Calibri"/>
          <w:spacing w:val="-2"/>
        </w:rPr>
        <w:t>confidence</w:t>
      </w:r>
      <w:r>
        <w:rPr>
          <w:rFonts w:ascii="Calibri"/>
          <w:spacing w:val="-13"/>
        </w:rPr>
        <w:t xml:space="preserve"> </w:t>
      </w:r>
      <w:r>
        <w:rPr>
          <w:rFonts w:ascii="Calibri"/>
          <w:spacing w:val="-2"/>
        </w:rPr>
        <w:t>score,</w:t>
      </w:r>
      <w:r>
        <w:rPr>
          <w:rFonts w:ascii="Calibri"/>
          <w:spacing w:val="-8"/>
        </w:rPr>
        <w:t xml:space="preserve"> </w:t>
      </w:r>
      <w:r>
        <w:rPr>
          <w:rFonts w:ascii="Calibri"/>
          <w:spacing w:val="-2"/>
        </w:rPr>
        <w:t>recommendations</w:t>
      </w:r>
    </w:p>
    <w:p w14:paraId="0A085FDE">
      <w:pPr>
        <w:pStyle w:val="8"/>
        <w:spacing w:after="0"/>
        <w:rPr>
          <w:rFonts w:ascii="Calibri"/>
        </w:rPr>
        <w:sectPr>
          <w:pgSz w:w="11910" w:h="16840"/>
          <w:pgMar w:top="460" w:right="425" w:bottom="280" w:left="425" w:header="720" w:footer="720" w:gutter="0"/>
          <w:cols w:space="720" w:num="1"/>
        </w:sectPr>
      </w:pPr>
    </w:p>
    <w:p w14:paraId="166DAEF2">
      <w:pPr>
        <w:pStyle w:val="4"/>
        <w:numPr>
          <w:ilvl w:val="0"/>
          <w:numId w:val="3"/>
        </w:numPr>
        <w:tabs>
          <w:tab w:val="left" w:pos="1327"/>
        </w:tabs>
        <w:spacing w:before="20" w:after="0" w:line="240" w:lineRule="auto"/>
        <w:ind w:left="1327" w:right="0" w:hanging="358"/>
        <w:jc w:val="left"/>
      </w:pPr>
      <w:r>
        <w:t>Product</w:t>
      </w:r>
      <w:r>
        <w:rPr>
          <w:spacing w:val="-10"/>
        </w:rPr>
        <w:t xml:space="preserve"> </w:t>
      </w:r>
      <w:r>
        <w:rPr>
          <w:spacing w:val="-2"/>
        </w:rPr>
        <w:t>Marketplace</w:t>
      </w:r>
    </w:p>
    <w:p w14:paraId="5EE3EF19">
      <w:pPr>
        <w:tabs>
          <w:tab w:val="left" w:pos="673"/>
        </w:tabs>
        <w:spacing w:before="116"/>
        <w:ind w:left="318" w:right="0" w:firstLine="0"/>
        <w:jc w:val="left"/>
        <w:rPr>
          <w:sz w:val="24"/>
        </w:rPr>
      </w:pPr>
      <w:r>
        <w:rPr>
          <w:position w:val="1"/>
        </w:rPr>
        <w:drawing>
          <wp:inline distT="0" distB="0" distL="0" distR="0">
            <wp:extent cx="65405" cy="65405"/>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z w:val="20"/>
        </w:rPr>
        <w:tab/>
      </w:r>
      <w:r>
        <w:rPr>
          <w:b/>
          <w:sz w:val="24"/>
        </w:rPr>
        <w:t xml:space="preserve">Name: </w:t>
      </w:r>
      <w:r>
        <w:rPr>
          <w:spacing w:val="-2"/>
          <w:sz w:val="24"/>
        </w:rPr>
        <w:t>FR003</w:t>
      </w:r>
    </w:p>
    <w:p w14:paraId="7B3E9D21">
      <w:pPr>
        <w:pStyle w:val="8"/>
        <w:spacing w:before="97"/>
        <w:ind w:left="318"/>
        <w:rPr>
          <w:rFonts w:ascii="Calibri"/>
        </w:rPr>
      </w:pPr>
      <w:r>
        <w:rPr>
          <w:position w:val="1"/>
        </w:rPr>
        <w:drawing>
          <wp:inline distT="0" distB="0" distL="0" distR="0">
            <wp:extent cx="65405" cy="6540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65531" cy="65531"/>
                    </a:xfrm>
                    <a:prstGeom prst="rect">
                      <a:avLst/>
                    </a:prstGeom>
                  </pic:spPr>
                </pic:pic>
              </a:graphicData>
            </a:graphic>
          </wp:inline>
        </w:drawing>
      </w:r>
      <w:r>
        <w:rPr>
          <w:spacing w:val="40"/>
          <w:sz w:val="20"/>
        </w:rPr>
        <w:t xml:space="preserve">  </w:t>
      </w:r>
      <w:r>
        <w:rPr>
          <w:rFonts w:ascii="Calibri"/>
          <w:b/>
          <w:spacing w:val="-2"/>
        </w:rPr>
        <w:t xml:space="preserve">Purpose: </w:t>
      </w:r>
      <w:r>
        <w:rPr>
          <w:rFonts w:ascii="Calibri"/>
          <w:spacing w:val="-2"/>
        </w:rPr>
        <w:t>Companies</w:t>
      </w:r>
      <w:r>
        <w:rPr>
          <w:rFonts w:ascii="Calibri"/>
          <w:spacing w:val="-13"/>
        </w:rPr>
        <w:t xml:space="preserve"> </w:t>
      </w:r>
      <w:r>
        <w:rPr>
          <w:rFonts w:ascii="Calibri"/>
          <w:spacing w:val="-2"/>
        </w:rPr>
        <w:t>list</w:t>
      </w:r>
      <w:r>
        <w:rPr>
          <w:rFonts w:ascii="Calibri"/>
          <w:spacing w:val="-7"/>
        </w:rPr>
        <w:t xml:space="preserve"> </w:t>
      </w:r>
      <w:r>
        <w:rPr>
          <w:rFonts w:ascii="Calibri"/>
          <w:spacing w:val="-2"/>
        </w:rPr>
        <w:t>products;</w:t>
      </w:r>
      <w:r>
        <w:rPr>
          <w:rFonts w:ascii="Calibri"/>
          <w:spacing w:val="-14"/>
        </w:rPr>
        <w:t xml:space="preserve"> </w:t>
      </w:r>
      <w:r>
        <w:rPr>
          <w:rFonts w:ascii="Calibri"/>
          <w:spacing w:val="-2"/>
        </w:rPr>
        <w:t>farmers</w:t>
      </w:r>
      <w:r>
        <w:rPr>
          <w:rFonts w:ascii="Calibri"/>
          <w:spacing w:val="-13"/>
        </w:rPr>
        <w:t xml:space="preserve"> </w:t>
      </w:r>
      <w:r>
        <w:rPr>
          <w:rFonts w:ascii="Calibri"/>
          <w:spacing w:val="-2"/>
        </w:rPr>
        <w:t>compare</w:t>
      </w:r>
      <w:r>
        <w:rPr>
          <w:rFonts w:ascii="Calibri"/>
          <w:spacing w:val="-13"/>
        </w:rPr>
        <w:t xml:space="preserve"> </w:t>
      </w:r>
      <w:r>
        <w:rPr>
          <w:rFonts w:ascii="Calibri"/>
          <w:spacing w:val="-2"/>
        </w:rPr>
        <w:t>and</w:t>
      </w:r>
      <w:r>
        <w:rPr>
          <w:rFonts w:ascii="Calibri"/>
          <w:spacing w:val="-10"/>
        </w:rPr>
        <w:t xml:space="preserve"> </w:t>
      </w:r>
      <w:r>
        <w:rPr>
          <w:rFonts w:ascii="Calibri"/>
          <w:spacing w:val="-2"/>
        </w:rPr>
        <w:t>contact</w:t>
      </w:r>
    </w:p>
    <w:p w14:paraId="1107804D">
      <w:pPr>
        <w:spacing w:before="67"/>
        <w:ind w:left="318" w:right="0" w:firstLine="0"/>
        <w:jc w:val="left"/>
        <w:rPr>
          <w:sz w:val="24"/>
        </w:rPr>
      </w:pPr>
      <w:r>
        <w:rPr>
          <w:position w:val="1"/>
        </w:rPr>
        <w:drawing>
          <wp:inline distT="0" distB="0" distL="0" distR="0">
            <wp:extent cx="65405" cy="6540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rPr>
          <w:b/>
          <w:spacing w:val="-2"/>
          <w:sz w:val="24"/>
        </w:rPr>
        <w:t xml:space="preserve">User(s): </w:t>
      </w:r>
      <w:r>
        <w:rPr>
          <w:spacing w:val="-2"/>
          <w:sz w:val="24"/>
        </w:rPr>
        <w:t>Pesticide</w:t>
      </w:r>
      <w:r>
        <w:rPr>
          <w:spacing w:val="-4"/>
          <w:sz w:val="24"/>
        </w:rPr>
        <w:t xml:space="preserve"> </w:t>
      </w:r>
      <w:r>
        <w:rPr>
          <w:spacing w:val="-2"/>
          <w:sz w:val="24"/>
        </w:rPr>
        <w:t>Company, Farmer</w:t>
      </w:r>
    </w:p>
    <w:p w14:paraId="32BE9404">
      <w:pPr>
        <w:spacing w:before="67"/>
        <w:ind w:left="318" w:right="0" w:firstLine="0"/>
        <w:jc w:val="left"/>
        <w:rPr>
          <w:sz w:val="24"/>
        </w:rPr>
      </w:pPr>
      <w:r>
        <w:rPr>
          <w:position w:val="1"/>
        </w:rPr>
        <w:drawing>
          <wp:inline distT="0" distB="0" distL="0" distR="0">
            <wp:extent cx="65405" cy="6540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40"/>
          <w:sz w:val="20"/>
        </w:rPr>
        <w:t xml:space="preserve">  </w:t>
      </w:r>
      <w:r>
        <w:rPr>
          <w:b/>
          <w:spacing w:val="-6"/>
          <w:sz w:val="24"/>
        </w:rPr>
        <w:t>Input:</w:t>
      </w:r>
      <w:r>
        <w:rPr>
          <w:b/>
          <w:sz w:val="24"/>
        </w:rPr>
        <w:t xml:space="preserve"> </w:t>
      </w:r>
      <w:r>
        <w:rPr>
          <w:spacing w:val="-6"/>
          <w:sz w:val="24"/>
        </w:rPr>
        <w:t>Product details,</w:t>
      </w:r>
      <w:r>
        <w:rPr>
          <w:spacing w:val="-7"/>
          <w:sz w:val="24"/>
        </w:rPr>
        <w:t xml:space="preserve"> </w:t>
      </w:r>
      <w:r>
        <w:rPr>
          <w:spacing w:val="-6"/>
          <w:sz w:val="24"/>
        </w:rPr>
        <w:t>pricing,</w:t>
      </w:r>
      <w:r>
        <w:rPr>
          <w:spacing w:val="-9"/>
          <w:sz w:val="24"/>
        </w:rPr>
        <w:t xml:space="preserve"> </w:t>
      </w:r>
      <w:r>
        <w:rPr>
          <w:spacing w:val="-6"/>
          <w:sz w:val="24"/>
        </w:rPr>
        <w:t>offers</w:t>
      </w:r>
    </w:p>
    <w:p w14:paraId="42FB9152">
      <w:pPr>
        <w:spacing w:before="67"/>
        <w:ind w:left="318" w:right="0" w:firstLine="0"/>
        <w:jc w:val="left"/>
        <w:rPr>
          <w:sz w:val="24"/>
        </w:rPr>
      </w:pPr>
      <w:r>
        <w:rPr>
          <w:position w:val="1"/>
        </w:rPr>
        <w:drawing>
          <wp:inline distT="0" distB="0" distL="0" distR="0">
            <wp:extent cx="65405" cy="65405"/>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40"/>
          <w:sz w:val="20"/>
        </w:rPr>
        <w:t xml:space="preserve">  </w:t>
      </w:r>
      <w:r>
        <w:rPr>
          <w:b/>
          <w:spacing w:val="-4"/>
          <w:sz w:val="24"/>
        </w:rPr>
        <w:t xml:space="preserve">Output: </w:t>
      </w:r>
      <w:r>
        <w:rPr>
          <w:spacing w:val="-4"/>
          <w:sz w:val="24"/>
        </w:rPr>
        <w:t>Product catalog,</w:t>
      </w:r>
      <w:r>
        <w:rPr>
          <w:spacing w:val="-5"/>
          <w:sz w:val="24"/>
        </w:rPr>
        <w:t xml:space="preserve"> </w:t>
      </w:r>
      <w:r>
        <w:rPr>
          <w:spacing w:val="-4"/>
          <w:sz w:val="24"/>
        </w:rPr>
        <w:t>comparison view</w:t>
      </w:r>
    </w:p>
    <w:p w14:paraId="02225D2E">
      <w:pPr>
        <w:spacing w:before="0" w:line="240" w:lineRule="auto"/>
        <w:rPr>
          <w:sz w:val="24"/>
        </w:rPr>
      </w:pPr>
    </w:p>
    <w:p w14:paraId="6A74FA19">
      <w:pPr>
        <w:spacing w:before="0" w:line="240" w:lineRule="auto"/>
        <w:rPr>
          <w:sz w:val="24"/>
        </w:rPr>
      </w:pPr>
    </w:p>
    <w:p w14:paraId="2EDD59B8">
      <w:pPr>
        <w:spacing w:before="20" w:line="240" w:lineRule="auto"/>
        <w:rPr>
          <w:sz w:val="24"/>
        </w:rPr>
      </w:pPr>
    </w:p>
    <w:p w14:paraId="1BE55BCF">
      <w:pPr>
        <w:pStyle w:val="4"/>
        <w:numPr>
          <w:ilvl w:val="0"/>
          <w:numId w:val="4"/>
        </w:numPr>
        <w:tabs>
          <w:tab w:val="left" w:pos="1327"/>
        </w:tabs>
        <w:spacing w:before="0" w:after="0" w:line="240" w:lineRule="auto"/>
        <w:ind w:left="1327" w:right="0" w:hanging="358"/>
        <w:jc w:val="left"/>
      </w:pPr>
      <w:r>
        <w:t>Solar</w:t>
      </w:r>
      <w:r>
        <w:rPr>
          <w:spacing w:val="-5"/>
        </w:rPr>
        <w:t xml:space="preserve"> </w:t>
      </w:r>
      <w:r>
        <w:t>Service</w:t>
      </w:r>
      <w:r>
        <w:rPr>
          <w:spacing w:val="-4"/>
        </w:rPr>
        <w:t xml:space="preserve"> </w:t>
      </w:r>
      <w:r>
        <w:rPr>
          <w:spacing w:val="-2"/>
        </w:rPr>
        <w:t>Booking</w:t>
      </w:r>
    </w:p>
    <w:p w14:paraId="64077AAF">
      <w:pPr>
        <w:tabs>
          <w:tab w:val="left" w:pos="673"/>
        </w:tabs>
        <w:spacing w:before="116"/>
        <w:ind w:left="318" w:right="0" w:firstLine="0"/>
        <w:jc w:val="left"/>
        <w:rPr>
          <w:sz w:val="24"/>
        </w:rPr>
      </w:pPr>
      <w:r>
        <w:rPr>
          <w:position w:val="1"/>
        </w:rPr>
        <w:drawing>
          <wp:inline distT="0" distB="0" distL="0" distR="0">
            <wp:extent cx="65405" cy="65405"/>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z w:val="20"/>
        </w:rPr>
        <w:tab/>
      </w:r>
      <w:r>
        <w:rPr>
          <w:b/>
          <w:sz w:val="24"/>
        </w:rPr>
        <w:t xml:space="preserve">Name: </w:t>
      </w:r>
      <w:r>
        <w:rPr>
          <w:spacing w:val="-2"/>
          <w:sz w:val="24"/>
        </w:rPr>
        <w:t>FR004</w:t>
      </w:r>
    </w:p>
    <w:p w14:paraId="604EF218">
      <w:pPr>
        <w:pStyle w:val="8"/>
        <w:spacing w:before="97"/>
        <w:ind w:left="318"/>
        <w:rPr>
          <w:rFonts w:ascii="Calibri"/>
        </w:rPr>
      </w:pPr>
      <w:r>
        <w:rPr>
          <w:position w:val="1"/>
        </w:rPr>
        <w:drawing>
          <wp:inline distT="0" distB="0" distL="0" distR="0">
            <wp:extent cx="65405" cy="6540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65531" cy="65531"/>
                    </a:xfrm>
                    <a:prstGeom prst="rect">
                      <a:avLst/>
                    </a:prstGeom>
                  </pic:spPr>
                </pic:pic>
              </a:graphicData>
            </a:graphic>
          </wp:inline>
        </w:drawing>
      </w:r>
      <w:r>
        <w:rPr>
          <w:spacing w:val="80"/>
          <w:w w:val="150"/>
          <w:sz w:val="20"/>
        </w:rPr>
        <w:t xml:space="preserve"> </w:t>
      </w:r>
      <w:r>
        <w:rPr>
          <w:rFonts w:ascii="Calibri"/>
          <w:b/>
        </w:rPr>
        <w:t xml:space="preserve">Purpose: </w:t>
      </w:r>
      <w:r>
        <w:rPr>
          <w:rFonts w:ascii="Calibri"/>
        </w:rPr>
        <w:t>Farmers Book solar installation/maintenance</w:t>
      </w:r>
    </w:p>
    <w:p w14:paraId="61EFBB11">
      <w:pPr>
        <w:spacing w:before="68"/>
        <w:ind w:left="318" w:right="0" w:firstLine="0"/>
        <w:jc w:val="left"/>
        <w:rPr>
          <w:sz w:val="24"/>
        </w:rPr>
      </w:pPr>
      <w:r>
        <w:rPr>
          <w:position w:val="1"/>
        </w:rPr>
        <w:drawing>
          <wp:inline distT="0" distB="0" distL="0" distR="0">
            <wp:extent cx="65405" cy="65405"/>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40"/>
          <w:sz w:val="20"/>
        </w:rPr>
        <w:t xml:space="preserve">  </w:t>
      </w:r>
      <w:r>
        <w:rPr>
          <w:b/>
          <w:spacing w:val="-4"/>
          <w:sz w:val="24"/>
        </w:rPr>
        <w:t xml:space="preserve">User(s): </w:t>
      </w:r>
      <w:r>
        <w:rPr>
          <w:spacing w:val="-4"/>
          <w:sz w:val="24"/>
        </w:rPr>
        <w:t>Solar Installer, Farmer</w:t>
      </w:r>
    </w:p>
    <w:p w14:paraId="76EAA7DA">
      <w:pPr>
        <w:pStyle w:val="8"/>
        <w:spacing w:before="67"/>
        <w:ind w:left="318"/>
        <w:rPr>
          <w:rFonts w:ascii="Calibri"/>
        </w:rPr>
      </w:pPr>
      <w:r>
        <w:rPr>
          <w:position w:val="1"/>
        </w:rPr>
        <w:drawing>
          <wp:inline distT="0" distB="0" distL="0" distR="0">
            <wp:extent cx="65405" cy="65405"/>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65531" cy="65531"/>
                    </a:xfrm>
                    <a:prstGeom prst="rect">
                      <a:avLst/>
                    </a:prstGeom>
                  </pic:spPr>
                </pic:pic>
              </a:graphicData>
            </a:graphic>
          </wp:inline>
        </w:drawing>
      </w:r>
      <w:r>
        <w:rPr>
          <w:spacing w:val="80"/>
          <w:w w:val="150"/>
          <w:sz w:val="20"/>
        </w:rPr>
        <w:t xml:space="preserve"> </w:t>
      </w:r>
      <w:r>
        <w:rPr>
          <w:rFonts w:ascii="Calibri"/>
          <w:b/>
          <w:spacing w:val="-4"/>
        </w:rPr>
        <w:t xml:space="preserve">Input: </w:t>
      </w:r>
      <w:r>
        <w:rPr>
          <w:rFonts w:ascii="Calibri"/>
          <w:spacing w:val="-4"/>
        </w:rPr>
        <w:t>Service</w:t>
      </w:r>
      <w:r>
        <w:rPr>
          <w:rFonts w:ascii="Calibri"/>
          <w:spacing w:val="-17"/>
        </w:rPr>
        <w:t xml:space="preserve"> </w:t>
      </w:r>
      <w:r>
        <w:rPr>
          <w:rFonts w:ascii="Calibri"/>
          <w:spacing w:val="-4"/>
        </w:rPr>
        <w:t>type,</w:t>
      </w:r>
      <w:r>
        <w:rPr>
          <w:rFonts w:ascii="Calibri"/>
          <w:spacing w:val="-20"/>
        </w:rPr>
        <w:t xml:space="preserve"> </w:t>
      </w:r>
      <w:r>
        <w:rPr>
          <w:rFonts w:ascii="Calibri"/>
          <w:spacing w:val="-4"/>
        </w:rPr>
        <w:t>location,</w:t>
      </w:r>
      <w:r>
        <w:rPr>
          <w:rFonts w:ascii="Calibri"/>
          <w:spacing w:val="-13"/>
        </w:rPr>
        <w:t xml:space="preserve"> </w:t>
      </w:r>
      <w:r>
        <w:rPr>
          <w:rFonts w:ascii="Calibri"/>
          <w:spacing w:val="-4"/>
        </w:rPr>
        <w:t>requirements</w:t>
      </w:r>
    </w:p>
    <w:p w14:paraId="685C5240">
      <w:pPr>
        <w:spacing w:before="67"/>
        <w:ind w:left="318" w:right="0" w:firstLine="0"/>
        <w:jc w:val="left"/>
        <w:rPr>
          <w:sz w:val="24"/>
        </w:rPr>
      </w:pPr>
      <w:r>
        <w:rPr>
          <w:position w:val="1"/>
        </w:rPr>
        <w:drawing>
          <wp:inline distT="0" distB="0" distL="0" distR="0">
            <wp:extent cx="65405" cy="65405"/>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40"/>
          <w:sz w:val="20"/>
        </w:rPr>
        <w:t xml:space="preserve">  </w:t>
      </w:r>
      <w:r>
        <w:rPr>
          <w:b/>
          <w:spacing w:val="-4"/>
          <w:sz w:val="24"/>
        </w:rPr>
        <w:t xml:space="preserve">Output: </w:t>
      </w:r>
      <w:r>
        <w:rPr>
          <w:spacing w:val="-4"/>
          <w:sz w:val="24"/>
        </w:rPr>
        <w:t>Service booking, quotations</w:t>
      </w:r>
    </w:p>
    <w:p w14:paraId="0F7218E4">
      <w:pPr>
        <w:spacing w:before="0" w:line="240" w:lineRule="auto"/>
        <w:rPr>
          <w:sz w:val="24"/>
        </w:rPr>
      </w:pPr>
    </w:p>
    <w:p w14:paraId="2813ACF1">
      <w:pPr>
        <w:spacing w:before="0" w:line="240" w:lineRule="auto"/>
        <w:rPr>
          <w:sz w:val="24"/>
        </w:rPr>
      </w:pPr>
    </w:p>
    <w:p w14:paraId="60A5C7DE">
      <w:pPr>
        <w:spacing w:before="19" w:line="240" w:lineRule="auto"/>
        <w:rPr>
          <w:sz w:val="24"/>
        </w:rPr>
      </w:pPr>
    </w:p>
    <w:p w14:paraId="15D76A00">
      <w:pPr>
        <w:pStyle w:val="4"/>
        <w:numPr>
          <w:ilvl w:val="0"/>
          <w:numId w:val="5"/>
        </w:numPr>
        <w:tabs>
          <w:tab w:val="left" w:pos="1327"/>
        </w:tabs>
        <w:spacing w:before="1" w:after="0" w:line="240" w:lineRule="auto"/>
        <w:ind w:left="1327" w:right="0" w:hanging="358"/>
        <w:jc w:val="left"/>
      </w:pPr>
      <w:r>
        <w:rPr>
          <w:spacing w:val="-2"/>
        </w:rPr>
        <w:t>Event</w:t>
      </w:r>
      <w:r>
        <w:rPr>
          <w:spacing w:val="-6"/>
        </w:rPr>
        <w:t xml:space="preserve"> </w:t>
      </w:r>
      <w:r>
        <w:rPr>
          <w:spacing w:val="-2"/>
        </w:rPr>
        <w:t>Management</w:t>
      </w:r>
    </w:p>
    <w:p w14:paraId="659F07BA">
      <w:pPr>
        <w:spacing w:before="86"/>
        <w:ind w:left="318" w:right="0" w:firstLine="0"/>
        <w:jc w:val="left"/>
        <w:rPr>
          <w:sz w:val="24"/>
        </w:rPr>
      </w:pPr>
      <w:r>
        <w:rPr>
          <w:position w:val="1"/>
        </w:rPr>
        <w:drawing>
          <wp:inline distT="0" distB="0" distL="0" distR="0">
            <wp:extent cx="65405" cy="65405"/>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rPr>
          <w:b/>
          <w:sz w:val="24"/>
        </w:rPr>
        <w:t xml:space="preserve">Name: </w:t>
      </w:r>
      <w:r>
        <w:rPr>
          <w:sz w:val="24"/>
        </w:rPr>
        <w:t>FR005</w:t>
      </w:r>
    </w:p>
    <w:p w14:paraId="23C99986">
      <w:pPr>
        <w:spacing w:before="67"/>
        <w:ind w:left="318" w:right="0" w:firstLine="0"/>
        <w:jc w:val="left"/>
        <w:rPr>
          <w:sz w:val="24"/>
        </w:rPr>
      </w:pPr>
      <w:r>
        <w:rPr>
          <w:position w:val="1"/>
        </w:rPr>
        <w:drawing>
          <wp:inline distT="0" distB="0" distL="0" distR="0">
            <wp:extent cx="65405" cy="65405"/>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40"/>
          <w:sz w:val="20"/>
        </w:rPr>
        <w:t xml:space="preserve">  </w:t>
      </w:r>
      <w:r>
        <w:rPr>
          <w:b/>
          <w:spacing w:val="-4"/>
          <w:sz w:val="24"/>
        </w:rPr>
        <w:t xml:space="preserve">Purpose: </w:t>
      </w:r>
      <w:r>
        <w:rPr>
          <w:spacing w:val="-4"/>
          <w:sz w:val="24"/>
        </w:rPr>
        <w:t>Promote</w:t>
      </w:r>
      <w:r>
        <w:rPr>
          <w:spacing w:val="-15"/>
          <w:sz w:val="24"/>
        </w:rPr>
        <w:t xml:space="preserve"> </w:t>
      </w:r>
      <w:r>
        <w:rPr>
          <w:spacing w:val="-4"/>
          <w:sz w:val="24"/>
        </w:rPr>
        <w:t>agricultural</w:t>
      </w:r>
      <w:r>
        <w:rPr>
          <w:spacing w:val="-9"/>
          <w:sz w:val="24"/>
        </w:rPr>
        <w:t xml:space="preserve"> </w:t>
      </w:r>
      <w:r>
        <w:rPr>
          <w:spacing w:val="-4"/>
          <w:sz w:val="24"/>
        </w:rPr>
        <w:t>events</w:t>
      </w:r>
      <w:r>
        <w:rPr>
          <w:spacing w:val="-17"/>
          <w:sz w:val="24"/>
        </w:rPr>
        <w:t xml:space="preserve"> </w:t>
      </w:r>
      <w:r>
        <w:rPr>
          <w:spacing w:val="-4"/>
          <w:sz w:val="24"/>
        </w:rPr>
        <w:t>and</w:t>
      </w:r>
      <w:r>
        <w:rPr>
          <w:spacing w:val="-12"/>
          <w:sz w:val="24"/>
        </w:rPr>
        <w:t xml:space="preserve"> </w:t>
      </w:r>
      <w:r>
        <w:rPr>
          <w:spacing w:val="-4"/>
          <w:sz w:val="24"/>
        </w:rPr>
        <w:t>training.</w:t>
      </w:r>
    </w:p>
    <w:p w14:paraId="453F64CB">
      <w:pPr>
        <w:spacing w:before="67"/>
        <w:ind w:left="318" w:right="0" w:firstLine="0"/>
        <w:jc w:val="left"/>
        <w:rPr>
          <w:sz w:val="24"/>
        </w:rPr>
      </w:pPr>
      <w:r>
        <w:rPr>
          <w:position w:val="1"/>
        </w:rPr>
        <w:drawing>
          <wp:inline distT="0" distB="0" distL="0" distR="0">
            <wp:extent cx="65405" cy="65405"/>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rPr>
          <w:b/>
          <w:sz w:val="24"/>
        </w:rPr>
        <w:t xml:space="preserve">User(s): </w:t>
      </w:r>
      <w:r>
        <w:rPr>
          <w:sz w:val="24"/>
        </w:rPr>
        <w:t>All</w:t>
      </w:r>
      <w:r>
        <w:rPr>
          <w:spacing w:val="-1"/>
          <w:sz w:val="24"/>
        </w:rPr>
        <w:t xml:space="preserve"> </w:t>
      </w:r>
      <w:r>
        <w:rPr>
          <w:sz w:val="24"/>
        </w:rPr>
        <w:t>roles</w:t>
      </w:r>
    </w:p>
    <w:p w14:paraId="212EE32D">
      <w:pPr>
        <w:pStyle w:val="8"/>
        <w:spacing w:before="67"/>
        <w:ind w:left="318"/>
        <w:rPr>
          <w:rFonts w:ascii="Calibri"/>
        </w:rPr>
      </w:pPr>
      <w:r>
        <w:rPr>
          <w:position w:val="1"/>
        </w:rPr>
        <w:drawing>
          <wp:inline distT="0" distB="0" distL="0" distR="0">
            <wp:extent cx="65405" cy="65405"/>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7" cstate="print"/>
                    <a:stretch>
                      <a:fillRect/>
                    </a:stretch>
                  </pic:blipFill>
                  <pic:spPr>
                    <a:xfrm>
                      <a:off x="0" y="0"/>
                      <a:ext cx="65531" cy="65531"/>
                    </a:xfrm>
                    <a:prstGeom prst="rect">
                      <a:avLst/>
                    </a:prstGeom>
                  </pic:spPr>
                </pic:pic>
              </a:graphicData>
            </a:graphic>
          </wp:inline>
        </w:drawing>
      </w:r>
      <w:r>
        <w:rPr>
          <w:spacing w:val="80"/>
          <w:w w:val="150"/>
          <w:sz w:val="20"/>
        </w:rPr>
        <w:t xml:space="preserve"> </w:t>
      </w:r>
      <w:r>
        <w:rPr>
          <w:rFonts w:ascii="Calibri"/>
          <w:b/>
        </w:rPr>
        <w:t xml:space="preserve">Input: </w:t>
      </w:r>
      <w:r>
        <w:rPr>
          <w:rFonts w:ascii="Calibri"/>
        </w:rPr>
        <w:t>Event details,</w:t>
      </w:r>
      <w:r>
        <w:rPr>
          <w:rFonts w:ascii="Calibri"/>
          <w:spacing w:val="36"/>
        </w:rPr>
        <w:t xml:space="preserve"> </w:t>
      </w:r>
      <w:r>
        <w:rPr>
          <w:rFonts w:ascii="Calibri"/>
        </w:rPr>
        <w:t>registration links</w:t>
      </w:r>
    </w:p>
    <w:p w14:paraId="5F972216">
      <w:pPr>
        <w:spacing w:before="67"/>
        <w:ind w:left="318" w:right="0" w:firstLine="0"/>
        <w:jc w:val="left"/>
        <w:rPr>
          <w:sz w:val="24"/>
        </w:rPr>
      </w:pPr>
      <w:r>
        <w:rPr>
          <w:position w:val="1"/>
        </w:rPr>
        <w:drawing>
          <wp:inline distT="0" distB="0" distL="0" distR="0">
            <wp:extent cx="65405" cy="65405"/>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40"/>
          <w:sz w:val="20"/>
        </w:rPr>
        <w:t xml:space="preserve">  </w:t>
      </w:r>
      <w:r>
        <w:rPr>
          <w:b/>
          <w:spacing w:val="-6"/>
          <w:sz w:val="24"/>
        </w:rPr>
        <w:t xml:space="preserve">Output: </w:t>
      </w:r>
      <w:r>
        <w:rPr>
          <w:spacing w:val="-6"/>
          <w:sz w:val="24"/>
        </w:rPr>
        <w:t>Event calendar,</w:t>
      </w:r>
      <w:r>
        <w:rPr>
          <w:spacing w:val="-11"/>
          <w:sz w:val="24"/>
        </w:rPr>
        <w:t xml:space="preserve"> </w:t>
      </w:r>
      <w:r>
        <w:rPr>
          <w:spacing w:val="-6"/>
          <w:sz w:val="24"/>
        </w:rPr>
        <w:t>notifications</w:t>
      </w:r>
    </w:p>
    <w:p w14:paraId="1BF6728B">
      <w:pPr>
        <w:spacing w:before="0" w:line="240" w:lineRule="auto"/>
        <w:rPr>
          <w:sz w:val="32"/>
        </w:rPr>
      </w:pPr>
    </w:p>
    <w:p w14:paraId="59EDDF2E">
      <w:pPr>
        <w:spacing w:before="0" w:line="240" w:lineRule="auto"/>
        <w:rPr>
          <w:sz w:val="32"/>
        </w:rPr>
      </w:pPr>
    </w:p>
    <w:p w14:paraId="032C9311">
      <w:pPr>
        <w:spacing w:before="319" w:line="240" w:lineRule="auto"/>
        <w:rPr>
          <w:sz w:val="32"/>
        </w:rPr>
      </w:pPr>
    </w:p>
    <w:p w14:paraId="2AA37A3F">
      <w:pPr>
        <w:pStyle w:val="3"/>
        <w:ind w:left="609"/>
      </w:pPr>
      <w:r>
        <w:rPr>
          <w:b w:val="0"/>
        </w:rPr>
        <w:t>1.</w:t>
      </w:r>
      <w:r>
        <w:rPr>
          <w:b w:val="0"/>
          <w:spacing w:val="34"/>
        </w:rPr>
        <w:t xml:space="preserve"> </w:t>
      </w:r>
      <w:r>
        <w:t>Non-Functional</w:t>
      </w:r>
      <w:r>
        <w:rPr>
          <w:spacing w:val="-7"/>
        </w:rPr>
        <w:t xml:space="preserve"> </w:t>
      </w:r>
      <w:r>
        <w:rPr>
          <w:spacing w:val="-2"/>
        </w:rPr>
        <w:t>Requirements</w:t>
      </w:r>
    </w:p>
    <w:p w14:paraId="0683D162">
      <w:pPr>
        <w:pStyle w:val="11"/>
        <w:numPr>
          <w:ilvl w:val="0"/>
          <w:numId w:val="6"/>
        </w:numPr>
        <w:tabs>
          <w:tab w:val="left" w:pos="609"/>
        </w:tabs>
        <w:spacing w:before="46" w:after="0" w:line="266" w:lineRule="exact"/>
        <w:ind w:left="609" w:right="0" w:hanging="360"/>
        <w:jc w:val="left"/>
        <w:rPr>
          <w:sz w:val="24"/>
        </w:rPr>
      </w:pPr>
      <w:r>
        <w:rPr>
          <w:b/>
          <w:spacing w:val="-4"/>
          <w:sz w:val="24"/>
        </w:rPr>
        <w:t>Performance:</w:t>
      </w:r>
      <w:r>
        <w:rPr>
          <w:b/>
          <w:spacing w:val="-18"/>
          <w:sz w:val="24"/>
        </w:rPr>
        <w:t xml:space="preserve"> </w:t>
      </w:r>
      <w:r>
        <w:rPr>
          <w:spacing w:val="-4"/>
          <w:sz w:val="24"/>
        </w:rPr>
        <w:t>Page</w:t>
      </w:r>
      <w:r>
        <w:rPr>
          <w:spacing w:val="-18"/>
          <w:sz w:val="24"/>
        </w:rPr>
        <w:t xml:space="preserve"> </w:t>
      </w:r>
      <w:r>
        <w:rPr>
          <w:spacing w:val="-4"/>
          <w:sz w:val="24"/>
        </w:rPr>
        <w:t>load</w:t>
      </w:r>
      <w:r>
        <w:rPr>
          <w:spacing w:val="-22"/>
          <w:sz w:val="24"/>
        </w:rPr>
        <w:t xml:space="preserve"> </w:t>
      </w:r>
      <w:r>
        <w:rPr>
          <w:spacing w:val="-4"/>
          <w:sz w:val="24"/>
        </w:rPr>
        <w:t>&lt;</w:t>
      </w:r>
      <w:r>
        <w:rPr>
          <w:spacing w:val="-13"/>
          <w:sz w:val="24"/>
        </w:rPr>
        <w:t xml:space="preserve"> </w:t>
      </w:r>
      <w:r>
        <w:rPr>
          <w:spacing w:val="-4"/>
          <w:sz w:val="24"/>
        </w:rPr>
        <w:t>3s,</w:t>
      </w:r>
      <w:r>
        <w:rPr>
          <w:spacing w:val="-20"/>
          <w:sz w:val="24"/>
        </w:rPr>
        <w:t xml:space="preserve"> </w:t>
      </w:r>
      <w:r>
        <w:rPr>
          <w:spacing w:val="-4"/>
          <w:sz w:val="24"/>
        </w:rPr>
        <w:t>AI</w:t>
      </w:r>
      <w:r>
        <w:rPr>
          <w:spacing w:val="-15"/>
          <w:sz w:val="24"/>
        </w:rPr>
        <w:t xml:space="preserve"> </w:t>
      </w:r>
      <w:r>
        <w:rPr>
          <w:spacing w:val="-4"/>
          <w:sz w:val="24"/>
        </w:rPr>
        <w:t>response</w:t>
      </w:r>
      <w:r>
        <w:rPr>
          <w:spacing w:val="-18"/>
          <w:sz w:val="24"/>
        </w:rPr>
        <w:t xml:space="preserve"> </w:t>
      </w:r>
      <w:r>
        <w:rPr>
          <w:spacing w:val="-4"/>
          <w:sz w:val="24"/>
        </w:rPr>
        <w:t>&lt;</w:t>
      </w:r>
      <w:r>
        <w:rPr>
          <w:spacing w:val="-12"/>
          <w:sz w:val="24"/>
        </w:rPr>
        <w:t xml:space="preserve"> </w:t>
      </w:r>
      <w:r>
        <w:rPr>
          <w:spacing w:val="-5"/>
          <w:sz w:val="24"/>
        </w:rPr>
        <w:t>10s</w:t>
      </w:r>
    </w:p>
    <w:p w14:paraId="3DE76CF7">
      <w:pPr>
        <w:pStyle w:val="11"/>
        <w:numPr>
          <w:ilvl w:val="0"/>
          <w:numId w:val="6"/>
        </w:numPr>
        <w:tabs>
          <w:tab w:val="left" w:pos="609"/>
        </w:tabs>
        <w:spacing w:before="0" w:after="0" w:line="240" w:lineRule="exact"/>
        <w:ind w:left="609" w:right="0" w:hanging="360"/>
        <w:jc w:val="left"/>
        <w:rPr>
          <w:sz w:val="24"/>
        </w:rPr>
      </w:pPr>
      <w:r>
        <w:rPr>
          <w:b/>
          <w:spacing w:val="-6"/>
          <w:sz w:val="24"/>
        </w:rPr>
        <w:t>Availability:</w:t>
      </w:r>
      <w:r>
        <w:rPr>
          <w:b/>
          <w:spacing w:val="-16"/>
          <w:sz w:val="24"/>
        </w:rPr>
        <w:t xml:space="preserve"> </w:t>
      </w:r>
      <w:r>
        <w:rPr>
          <w:spacing w:val="-6"/>
          <w:sz w:val="24"/>
        </w:rPr>
        <w:t>99.5%</w:t>
      </w:r>
      <w:r>
        <w:rPr>
          <w:spacing w:val="-13"/>
          <w:sz w:val="24"/>
        </w:rPr>
        <w:t xml:space="preserve"> </w:t>
      </w:r>
      <w:r>
        <w:rPr>
          <w:spacing w:val="-6"/>
          <w:sz w:val="24"/>
        </w:rPr>
        <w:t>uptime</w:t>
      </w:r>
    </w:p>
    <w:p w14:paraId="73D4EA0F">
      <w:pPr>
        <w:pStyle w:val="11"/>
        <w:numPr>
          <w:ilvl w:val="0"/>
          <w:numId w:val="6"/>
        </w:numPr>
        <w:tabs>
          <w:tab w:val="left" w:pos="609"/>
        </w:tabs>
        <w:spacing w:before="0" w:after="0" w:line="240" w:lineRule="exact"/>
        <w:ind w:left="609" w:right="0" w:hanging="360"/>
        <w:jc w:val="left"/>
        <w:rPr>
          <w:sz w:val="24"/>
        </w:rPr>
      </w:pPr>
      <w:r>
        <w:rPr>
          <w:b/>
          <w:spacing w:val="-4"/>
          <w:sz w:val="24"/>
        </w:rPr>
        <w:t>Security:</w:t>
      </w:r>
      <w:r>
        <w:rPr>
          <w:b/>
          <w:spacing w:val="-12"/>
          <w:sz w:val="24"/>
        </w:rPr>
        <w:t xml:space="preserve"> </w:t>
      </w:r>
      <w:r>
        <w:rPr>
          <w:spacing w:val="-4"/>
          <w:sz w:val="24"/>
        </w:rPr>
        <w:t>SSL,</w:t>
      </w:r>
      <w:r>
        <w:rPr>
          <w:spacing w:val="-17"/>
          <w:sz w:val="24"/>
        </w:rPr>
        <w:t xml:space="preserve"> </w:t>
      </w:r>
      <w:r>
        <w:rPr>
          <w:spacing w:val="-4"/>
          <w:sz w:val="24"/>
        </w:rPr>
        <w:t>role-based</w:t>
      </w:r>
      <w:r>
        <w:rPr>
          <w:spacing w:val="-11"/>
          <w:sz w:val="24"/>
        </w:rPr>
        <w:t xml:space="preserve"> </w:t>
      </w:r>
      <w:r>
        <w:rPr>
          <w:spacing w:val="-4"/>
          <w:sz w:val="24"/>
        </w:rPr>
        <w:t>access</w:t>
      </w:r>
    </w:p>
    <w:p w14:paraId="219A698C">
      <w:pPr>
        <w:pStyle w:val="11"/>
        <w:numPr>
          <w:ilvl w:val="0"/>
          <w:numId w:val="6"/>
        </w:numPr>
        <w:tabs>
          <w:tab w:val="left" w:pos="609"/>
        </w:tabs>
        <w:spacing w:before="0" w:after="0" w:line="266" w:lineRule="exact"/>
        <w:ind w:left="609" w:right="0" w:hanging="360"/>
        <w:jc w:val="left"/>
        <w:rPr>
          <w:sz w:val="24"/>
        </w:rPr>
      </w:pPr>
      <w:r>
        <w:rPr>
          <w:b/>
          <w:spacing w:val="-4"/>
          <w:sz w:val="24"/>
        </w:rPr>
        <w:t>Usability:</w:t>
      </w:r>
      <w:r>
        <w:rPr>
          <w:b/>
          <w:spacing w:val="-15"/>
          <w:sz w:val="24"/>
        </w:rPr>
        <w:t xml:space="preserve"> </w:t>
      </w:r>
      <w:r>
        <w:rPr>
          <w:spacing w:val="-4"/>
          <w:sz w:val="24"/>
        </w:rPr>
        <w:t>Responsive,</w:t>
      </w:r>
      <w:r>
        <w:rPr>
          <w:spacing w:val="-21"/>
          <w:sz w:val="24"/>
        </w:rPr>
        <w:t xml:space="preserve"> </w:t>
      </w:r>
      <w:r>
        <w:rPr>
          <w:spacing w:val="-4"/>
          <w:sz w:val="24"/>
        </w:rPr>
        <w:t>multilingual</w:t>
      </w:r>
    </w:p>
    <w:p w14:paraId="40DBD661">
      <w:pPr>
        <w:spacing w:before="0" w:line="240" w:lineRule="auto"/>
        <w:rPr>
          <w:sz w:val="24"/>
        </w:rPr>
      </w:pPr>
    </w:p>
    <w:p w14:paraId="156C84B3">
      <w:pPr>
        <w:spacing w:before="0" w:line="240" w:lineRule="auto"/>
        <w:rPr>
          <w:sz w:val="24"/>
        </w:rPr>
      </w:pPr>
    </w:p>
    <w:p w14:paraId="3F4EB1BC">
      <w:pPr>
        <w:spacing w:before="0" w:line="240" w:lineRule="auto"/>
        <w:rPr>
          <w:sz w:val="24"/>
        </w:rPr>
      </w:pPr>
    </w:p>
    <w:p w14:paraId="16909934">
      <w:pPr>
        <w:spacing w:before="280" w:line="240" w:lineRule="auto"/>
        <w:rPr>
          <w:sz w:val="24"/>
        </w:rPr>
      </w:pPr>
    </w:p>
    <w:p w14:paraId="658BA45D">
      <w:pPr>
        <w:pStyle w:val="2"/>
        <w:ind w:left="249"/>
      </w:pPr>
      <w:r>
        <w:rPr>
          <w:b w:val="0"/>
        </w:rPr>
        <w:t>1.</w:t>
      </w:r>
      <w:r>
        <w:rPr>
          <w:b w:val="0"/>
          <w:spacing w:val="4"/>
        </w:rPr>
        <w:t xml:space="preserve"> </w:t>
      </w:r>
      <w:r>
        <w:t xml:space="preserve">Use Cases and Flow of </w:t>
      </w:r>
      <w:r>
        <w:rPr>
          <w:spacing w:val="-2"/>
        </w:rPr>
        <w:t>Processes</w:t>
      </w:r>
    </w:p>
    <w:p w14:paraId="7DEBD0A5">
      <w:pPr>
        <w:pStyle w:val="8"/>
        <w:spacing w:before="335" w:line="295" w:lineRule="auto"/>
        <w:ind w:left="129" w:right="278"/>
        <w:jc w:val="both"/>
        <w:rPr>
          <w:rFonts w:ascii="Calibri"/>
        </w:rPr>
      </w:pPr>
      <w:r>
        <w:rPr>
          <w:rFonts w:ascii="Calibri"/>
        </w:rPr>
        <w:t>Use</w:t>
      </w:r>
      <w:r>
        <w:rPr>
          <w:rFonts w:ascii="Calibri"/>
          <w:spacing w:val="-2"/>
        </w:rPr>
        <w:t xml:space="preserve"> </w:t>
      </w:r>
      <w:r>
        <w:rPr>
          <w:rFonts w:ascii="Calibri"/>
        </w:rPr>
        <w:t>cases</w:t>
      </w:r>
      <w:r>
        <w:rPr>
          <w:rFonts w:ascii="Calibri"/>
          <w:spacing w:val="-2"/>
        </w:rPr>
        <w:t xml:space="preserve"> </w:t>
      </w:r>
      <w:r>
        <w:rPr>
          <w:rFonts w:ascii="Calibri"/>
        </w:rPr>
        <w:t>are</w:t>
      </w:r>
      <w:r>
        <w:rPr>
          <w:rFonts w:ascii="Calibri"/>
          <w:spacing w:val="-2"/>
        </w:rPr>
        <w:t xml:space="preserve"> </w:t>
      </w:r>
      <w:r>
        <w:rPr>
          <w:rFonts w:ascii="Calibri"/>
        </w:rPr>
        <w:t>the</w:t>
      </w:r>
      <w:r>
        <w:rPr>
          <w:rFonts w:ascii="Calibri"/>
          <w:spacing w:val="-2"/>
        </w:rPr>
        <w:t xml:space="preserve"> </w:t>
      </w:r>
      <w:r>
        <w:rPr>
          <w:rFonts w:ascii="Calibri"/>
        </w:rPr>
        <w:t>formal</w:t>
      </w:r>
      <w:r>
        <w:rPr>
          <w:rFonts w:ascii="Calibri"/>
          <w:spacing w:val="-2"/>
        </w:rPr>
        <w:t xml:space="preserve"> </w:t>
      </w:r>
      <w:r>
        <w:rPr>
          <w:rFonts w:ascii="Calibri"/>
        </w:rPr>
        <w:t>representation</w:t>
      </w:r>
      <w:r>
        <w:rPr>
          <w:rFonts w:ascii="Calibri"/>
          <w:spacing w:val="-2"/>
        </w:rPr>
        <w:t xml:space="preserve"> </w:t>
      </w:r>
      <w:r>
        <w:rPr>
          <w:rFonts w:ascii="Calibri"/>
        </w:rPr>
        <w:t>of</w:t>
      </w:r>
      <w:r>
        <w:rPr>
          <w:rFonts w:ascii="Calibri"/>
          <w:spacing w:val="-2"/>
        </w:rPr>
        <w:t xml:space="preserve"> </w:t>
      </w:r>
      <w:r>
        <w:rPr>
          <w:rFonts w:ascii="Calibri"/>
        </w:rPr>
        <w:t>process</w:t>
      </w:r>
      <w:r>
        <w:rPr>
          <w:rFonts w:ascii="Calibri"/>
          <w:spacing w:val="-2"/>
        </w:rPr>
        <w:t xml:space="preserve"> </w:t>
      </w:r>
      <w:r>
        <w:rPr>
          <w:rFonts w:ascii="Calibri"/>
        </w:rPr>
        <w:t>flow</w:t>
      </w:r>
      <w:r>
        <w:rPr>
          <w:rFonts w:ascii="Calibri"/>
          <w:spacing w:val="-2"/>
        </w:rPr>
        <w:t xml:space="preserve"> </w:t>
      </w:r>
      <w:r>
        <w:rPr>
          <w:rFonts w:ascii="Calibri"/>
        </w:rPr>
        <w:t>defined</w:t>
      </w:r>
      <w:r>
        <w:rPr>
          <w:rFonts w:ascii="Calibri"/>
          <w:spacing w:val="-2"/>
        </w:rPr>
        <w:t xml:space="preserve"> </w:t>
      </w:r>
      <w:r>
        <w:rPr>
          <w:rFonts w:ascii="Calibri"/>
        </w:rPr>
        <w:t>by</w:t>
      </w:r>
      <w:r>
        <w:rPr>
          <w:rFonts w:ascii="Calibri"/>
          <w:spacing w:val="-2"/>
        </w:rPr>
        <w:t xml:space="preserve"> </w:t>
      </w:r>
      <w:r>
        <w:rPr>
          <w:rFonts w:ascii="Calibri"/>
        </w:rPr>
        <w:t>functional</w:t>
      </w:r>
      <w:r>
        <w:rPr>
          <w:rFonts w:ascii="Calibri"/>
          <w:spacing w:val="-2"/>
        </w:rPr>
        <w:t xml:space="preserve"> </w:t>
      </w:r>
      <w:r>
        <w:rPr>
          <w:rFonts w:ascii="Calibri"/>
        </w:rPr>
        <w:t>requirements.</w:t>
      </w:r>
      <w:r>
        <w:rPr>
          <w:rFonts w:ascii="Calibri"/>
          <w:spacing w:val="-2"/>
        </w:rPr>
        <w:t xml:space="preserve"> </w:t>
      </w:r>
      <w:r>
        <w:rPr>
          <w:rFonts w:ascii="Calibri"/>
        </w:rPr>
        <w:t>There</w:t>
      </w:r>
      <w:r>
        <w:rPr>
          <w:rFonts w:ascii="Calibri"/>
          <w:spacing w:val="-2"/>
        </w:rPr>
        <w:t xml:space="preserve"> </w:t>
      </w:r>
      <w:r>
        <w:rPr>
          <w:rFonts w:ascii="Calibri"/>
        </w:rPr>
        <w:t>should</w:t>
      </w:r>
      <w:r>
        <w:rPr>
          <w:rFonts w:ascii="Calibri"/>
          <w:spacing w:val="-2"/>
        </w:rPr>
        <w:t xml:space="preserve"> </w:t>
      </w:r>
      <w:r>
        <w:rPr>
          <w:rFonts w:ascii="Calibri"/>
        </w:rPr>
        <w:t>be system</w:t>
      </w:r>
      <w:r>
        <w:rPr>
          <w:rFonts w:ascii="Calibri"/>
          <w:spacing w:val="-5"/>
        </w:rPr>
        <w:t xml:space="preserve"> </w:t>
      </w:r>
      <w:r>
        <w:rPr>
          <w:rFonts w:ascii="Calibri"/>
        </w:rPr>
        <w:t>level</w:t>
      </w:r>
      <w:r>
        <w:rPr>
          <w:rFonts w:ascii="Calibri"/>
          <w:spacing w:val="-5"/>
        </w:rPr>
        <w:t xml:space="preserve"> </w:t>
      </w:r>
      <w:r>
        <w:rPr>
          <w:rFonts w:ascii="Calibri"/>
        </w:rPr>
        <w:t>use</w:t>
      </w:r>
      <w:r>
        <w:rPr>
          <w:rFonts w:ascii="Calibri"/>
          <w:spacing w:val="-5"/>
        </w:rPr>
        <w:t xml:space="preserve"> </w:t>
      </w:r>
      <w:r>
        <w:rPr>
          <w:rFonts w:ascii="Calibri"/>
        </w:rPr>
        <w:t>case</w:t>
      </w:r>
      <w:r>
        <w:rPr>
          <w:rFonts w:ascii="Calibri"/>
          <w:spacing w:val="-5"/>
        </w:rPr>
        <w:t xml:space="preserve"> </w:t>
      </w:r>
      <w:r>
        <w:rPr>
          <w:rFonts w:ascii="Calibri"/>
        </w:rPr>
        <w:t>which</w:t>
      </w:r>
      <w:r>
        <w:rPr>
          <w:rFonts w:ascii="Calibri"/>
          <w:spacing w:val="-5"/>
        </w:rPr>
        <w:t xml:space="preserve"> </w:t>
      </w:r>
      <w:r>
        <w:rPr>
          <w:rFonts w:ascii="Calibri"/>
        </w:rPr>
        <w:t>is</w:t>
      </w:r>
      <w:r>
        <w:rPr>
          <w:rFonts w:ascii="Calibri"/>
          <w:spacing w:val="-5"/>
        </w:rPr>
        <w:t xml:space="preserve"> </w:t>
      </w:r>
      <w:r>
        <w:rPr>
          <w:rFonts w:ascii="Calibri"/>
        </w:rPr>
        <w:t>directly</w:t>
      </w:r>
      <w:r>
        <w:rPr>
          <w:rFonts w:ascii="Calibri"/>
          <w:spacing w:val="-5"/>
        </w:rPr>
        <w:t xml:space="preserve"> </w:t>
      </w:r>
      <w:r>
        <w:rPr>
          <w:rFonts w:ascii="Calibri"/>
        </w:rPr>
        <w:t>influenced</w:t>
      </w:r>
      <w:r>
        <w:rPr>
          <w:rFonts w:ascii="Calibri"/>
          <w:spacing w:val="-5"/>
        </w:rPr>
        <w:t xml:space="preserve"> </w:t>
      </w:r>
      <w:r>
        <w:rPr>
          <w:rFonts w:ascii="Calibri"/>
        </w:rPr>
        <w:t>to</w:t>
      </w:r>
      <w:r>
        <w:rPr>
          <w:rFonts w:ascii="Calibri"/>
          <w:spacing w:val="-5"/>
        </w:rPr>
        <w:t xml:space="preserve"> </w:t>
      </w:r>
      <w:r>
        <w:rPr>
          <w:rFonts w:ascii="Calibri"/>
        </w:rPr>
        <w:t>project</w:t>
      </w:r>
      <w:r>
        <w:rPr>
          <w:rFonts w:ascii="Calibri"/>
          <w:spacing w:val="-5"/>
        </w:rPr>
        <w:t xml:space="preserve"> </w:t>
      </w:r>
      <w:r>
        <w:rPr>
          <w:rFonts w:ascii="Calibri"/>
        </w:rPr>
        <w:t>functions</w:t>
      </w:r>
      <w:r>
        <w:rPr>
          <w:rFonts w:ascii="Calibri"/>
          <w:spacing w:val="-5"/>
        </w:rPr>
        <w:t xml:space="preserve"> </w:t>
      </w:r>
      <w:r>
        <w:rPr>
          <w:rFonts w:ascii="Calibri"/>
        </w:rPr>
        <w:t>with</w:t>
      </w:r>
      <w:r>
        <w:rPr>
          <w:rFonts w:ascii="Calibri"/>
          <w:spacing w:val="-5"/>
        </w:rPr>
        <w:t xml:space="preserve"> </w:t>
      </w:r>
      <w:r>
        <w:rPr>
          <w:rFonts w:ascii="Calibri"/>
        </w:rPr>
        <w:t>their</w:t>
      </w:r>
      <w:r>
        <w:rPr>
          <w:rFonts w:ascii="Calibri"/>
          <w:spacing w:val="-5"/>
        </w:rPr>
        <w:t xml:space="preserve"> </w:t>
      </w:r>
      <w:r>
        <w:rPr>
          <w:rFonts w:ascii="Calibri"/>
        </w:rPr>
        <w:t>user(s)</w:t>
      </w:r>
      <w:r>
        <w:rPr>
          <w:rFonts w:ascii="Calibri"/>
          <w:spacing w:val="-5"/>
        </w:rPr>
        <w:t xml:space="preserve"> </w:t>
      </w:r>
      <w:r>
        <w:rPr>
          <w:rFonts w:ascii="Calibri"/>
        </w:rPr>
        <w:t>(called</w:t>
      </w:r>
      <w:r>
        <w:rPr>
          <w:rFonts w:ascii="Calibri"/>
          <w:spacing w:val="-5"/>
        </w:rPr>
        <w:t xml:space="preserve"> </w:t>
      </w:r>
      <w:r>
        <w:rPr>
          <w:rFonts w:ascii="Calibri"/>
        </w:rPr>
        <w:t>actor(s))</w:t>
      </w:r>
      <w:r>
        <w:rPr>
          <w:rFonts w:ascii="Calibri"/>
          <w:spacing w:val="-5"/>
        </w:rPr>
        <w:t xml:space="preserve"> </w:t>
      </w:r>
      <w:r>
        <w:rPr>
          <w:rFonts w:ascii="Calibri"/>
        </w:rPr>
        <w:t>which are described in requirements chapters.</w:t>
      </w:r>
    </w:p>
    <w:p w14:paraId="62225910">
      <w:pPr>
        <w:pStyle w:val="8"/>
        <w:spacing w:after="0" w:line="295" w:lineRule="auto"/>
        <w:jc w:val="both"/>
        <w:rPr>
          <w:rFonts w:ascii="Calibri"/>
        </w:rPr>
        <w:sectPr>
          <w:pgSz w:w="11910" w:h="16840"/>
          <w:pgMar w:top="1120" w:right="425" w:bottom="280" w:left="425" w:header="720" w:footer="720" w:gutter="0"/>
          <w:cols w:space="720" w:num="1"/>
        </w:sectPr>
      </w:pPr>
    </w:p>
    <w:p w14:paraId="14F78B9E">
      <w:pPr>
        <w:spacing w:before="12"/>
        <w:ind w:left="609" w:right="0" w:firstLine="0"/>
        <w:jc w:val="left"/>
        <w:rPr>
          <w:b/>
          <w:sz w:val="32"/>
        </w:rPr>
      </w:pPr>
      <w:r>
        <w:rPr>
          <w:b/>
          <w:sz w:val="32"/>
        </w:rPr>
        <mc:AlternateContent>
          <mc:Choice Requires="wps">
            <w:drawing>
              <wp:anchor distT="0" distB="0" distL="0" distR="0" simplePos="0" relativeHeight="251664384" behindDoc="1" locked="0" layoutInCell="1" allowOverlap="1">
                <wp:simplePos x="0" y="0"/>
                <wp:positionH relativeFrom="page">
                  <wp:posOffset>395605</wp:posOffset>
                </wp:positionH>
                <wp:positionV relativeFrom="paragraph">
                  <wp:posOffset>531495</wp:posOffset>
                </wp:positionV>
                <wp:extent cx="1013460" cy="5488940"/>
                <wp:effectExtent l="0" t="0" r="0" b="0"/>
                <wp:wrapNone/>
                <wp:docPr id="32" name="Textbox 32"/>
                <wp:cNvGraphicFramePr/>
                <a:graphic xmlns:a="http://schemas.openxmlformats.org/drawingml/2006/main">
                  <a:graphicData uri="http://schemas.microsoft.com/office/word/2010/wordprocessingShape">
                    <wps:wsp>
                      <wps:cNvSpPr txBox="1"/>
                      <wps:spPr>
                        <a:xfrm>
                          <a:off x="0" y="0"/>
                          <a:ext cx="1013460" cy="5488940"/>
                        </a:xfrm>
                        <a:prstGeom prst="rect">
                          <a:avLst/>
                        </a:prstGeom>
                      </wps:spPr>
                      <wps:txbx>
                        <w:txbxContent>
                          <w:p w14:paraId="49DD1D73">
                            <w:pPr>
                              <w:spacing w:before="0" w:line="266" w:lineRule="exact"/>
                              <w:ind w:left="0" w:right="0" w:firstLine="0"/>
                              <w:jc w:val="left"/>
                              <w:rPr>
                                <w:rFonts w:ascii="Times New Roman"/>
                                <w:b/>
                                <w:sz w:val="24"/>
                              </w:rPr>
                            </w:pPr>
                            <w:r>
                              <w:rPr>
                                <w:rFonts w:ascii="Times New Roman"/>
                                <w:b/>
                                <w:spacing w:val="-5"/>
                                <w:sz w:val="24"/>
                              </w:rPr>
                              <w:t>ID</w:t>
                            </w:r>
                          </w:p>
                          <w:p w14:paraId="1989AE66">
                            <w:pPr>
                              <w:pStyle w:val="8"/>
                              <w:rPr>
                                <w:b/>
                              </w:rPr>
                            </w:pPr>
                          </w:p>
                          <w:p w14:paraId="37BE4F63">
                            <w:pPr>
                              <w:pStyle w:val="8"/>
                              <w:spacing w:before="222"/>
                              <w:rPr>
                                <w:b/>
                              </w:rPr>
                            </w:pPr>
                          </w:p>
                          <w:p w14:paraId="7917E9B1">
                            <w:pPr>
                              <w:spacing w:before="0"/>
                              <w:ind w:left="0" w:right="0" w:firstLine="0"/>
                              <w:jc w:val="left"/>
                              <w:rPr>
                                <w:rFonts w:ascii="Times New Roman"/>
                                <w:b/>
                                <w:sz w:val="24"/>
                              </w:rPr>
                            </w:pPr>
                            <w:r>
                              <w:rPr>
                                <w:rFonts w:ascii="Times New Roman"/>
                                <w:b/>
                                <w:spacing w:val="-4"/>
                                <w:sz w:val="24"/>
                              </w:rPr>
                              <w:t>Name</w:t>
                            </w:r>
                          </w:p>
                          <w:p w14:paraId="7B990D12">
                            <w:pPr>
                              <w:pStyle w:val="8"/>
                              <w:rPr>
                                <w:b/>
                              </w:rPr>
                            </w:pPr>
                          </w:p>
                          <w:p w14:paraId="5C4A1B31">
                            <w:pPr>
                              <w:pStyle w:val="8"/>
                              <w:spacing w:before="237"/>
                              <w:rPr>
                                <w:b/>
                              </w:rPr>
                            </w:pPr>
                          </w:p>
                          <w:p w14:paraId="658FB6F7">
                            <w:pPr>
                              <w:spacing w:before="0"/>
                              <w:ind w:left="0" w:right="0" w:firstLine="0"/>
                              <w:jc w:val="left"/>
                              <w:rPr>
                                <w:rFonts w:ascii="Times New Roman"/>
                                <w:b/>
                                <w:sz w:val="24"/>
                              </w:rPr>
                            </w:pPr>
                            <w:r>
                              <w:rPr>
                                <w:rFonts w:ascii="Times New Roman"/>
                                <w:b/>
                                <w:spacing w:val="-2"/>
                                <w:sz w:val="24"/>
                              </w:rPr>
                              <w:t>Description</w:t>
                            </w:r>
                          </w:p>
                          <w:p w14:paraId="51D91C84">
                            <w:pPr>
                              <w:pStyle w:val="8"/>
                              <w:rPr>
                                <w:b/>
                              </w:rPr>
                            </w:pPr>
                          </w:p>
                          <w:p w14:paraId="74C993F0">
                            <w:pPr>
                              <w:pStyle w:val="8"/>
                              <w:spacing w:before="222"/>
                              <w:rPr>
                                <w:b/>
                              </w:rPr>
                            </w:pPr>
                          </w:p>
                          <w:p w14:paraId="6962CBE1">
                            <w:pPr>
                              <w:spacing w:before="0"/>
                              <w:ind w:left="0" w:right="0" w:firstLine="0"/>
                              <w:jc w:val="left"/>
                              <w:rPr>
                                <w:rFonts w:ascii="Times New Roman"/>
                                <w:b/>
                                <w:sz w:val="24"/>
                              </w:rPr>
                            </w:pPr>
                            <w:r>
                              <w:rPr>
                                <w:rFonts w:ascii="Times New Roman"/>
                                <w:b/>
                                <w:spacing w:val="-2"/>
                                <w:sz w:val="24"/>
                              </w:rPr>
                              <w:t>Requirement(s)</w:t>
                            </w:r>
                          </w:p>
                          <w:p w14:paraId="30735242">
                            <w:pPr>
                              <w:pStyle w:val="8"/>
                              <w:rPr>
                                <w:b/>
                              </w:rPr>
                            </w:pPr>
                          </w:p>
                          <w:p w14:paraId="7C6128D9">
                            <w:pPr>
                              <w:pStyle w:val="8"/>
                              <w:spacing w:before="232"/>
                              <w:rPr>
                                <w:b/>
                              </w:rPr>
                            </w:pPr>
                          </w:p>
                          <w:p w14:paraId="206F7E30">
                            <w:pPr>
                              <w:spacing w:before="1"/>
                              <w:ind w:left="0" w:right="0" w:firstLine="0"/>
                              <w:jc w:val="left"/>
                              <w:rPr>
                                <w:b/>
                                <w:sz w:val="24"/>
                              </w:rPr>
                            </w:pPr>
                            <w:r>
                              <w:rPr>
                                <w:b/>
                                <w:spacing w:val="-2"/>
                                <w:sz w:val="24"/>
                              </w:rPr>
                              <w:t>Actor(s)</w:t>
                            </w:r>
                          </w:p>
                          <w:p w14:paraId="753A3FBC">
                            <w:pPr>
                              <w:spacing w:before="0" w:line="240" w:lineRule="auto"/>
                              <w:rPr>
                                <w:b/>
                                <w:sz w:val="24"/>
                              </w:rPr>
                            </w:pPr>
                          </w:p>
                          <w:p w14:paraId="48403547">
                            <w:pPr>
                              <w:spacing w:before="185" w:line="240" w:lineRule="auto"/>
                              <w:rPr>
                                <w:b/>
                                <w:sz w:val="24"/>
                              </w:rPr>
                            </w:pPr>
                          </w:p>
                          <w:p w14:paraId="2E663D17">
                            <w:pPr>
                              <w:spacing w:before="1"/>
                              <w:ind w:left="0" w:right="0" w:firstLine="0"/>
                              <w:jc w:val="left"/>
                              <w:rPr>
                                <w:b/>
                                <w:sz w:val="24"/>
                              </w:rPr>
                            </w:pPr>
                            <w:r>
                              <w:rPr>
                                <w:b/>
                                <w:spacing w:val="-2"/>
                                <w:sz w:val="24"/>
                              </w:rPr>
                              <w:t>Precondition</w:t>
                            </w:r>
                          </w:p>
                          <w:p w14:paraId="4E36DF52">
                            <w:pPr>
                              <w:spacing w:before="0" w:line="240" w:lineRule="auto"/>
                              <w:rPr>
                                <w:b/>
                                <w:sz w:val="24"/>
                              </w:rPr>
                            </w:pPr>
                          </w:p>
                          <w:p w14:paraId="684AD0C0">
                            <w:pPr>
                              <w:spacing w:before="171" w:line="240" w:lineRule="auto"/>
                              <w:rPr>
                                <w:b/>
                                <w:sz w:val="24"/>
                              </w:rPr>
                            </w:pPr>
                          </w:p>
                          <w:p w14:paraId="478E0478">
                            <w:pPr>
                              <w:spacing w:before="0"/>
                              <w:ind w:left="0" w:right="0" w:firstLine="0"/>
                              <w:jc w:val="left"/>
                              <w:rPr>
                                <w:b/>
                                <w:sz w:val="24"/>
                              </w:rPr>
                            </w:pPr>
                            <w:r>
                              <w:rPr>
                                <w:b/>
                                <w:spacing w:val="-2"/>
                                <w:sz w:val="24"/>
                              </w:rPr>
                              <w:t>Postcondition</w:t>
                            </w:r>
                          </w:p>
                          <w:p w14:paraId="00383048">
                            <w:pPr>
                              <w:spacing w:before="0" w:line="240" w:lineRule="auto"/>
                              <w:rPr>
                                <w:b/>
                                <w:sz w:val="24"/>
                              </w:rPr>
                            </w:pPr>
                          </w:p>
                          <w:p w14:paraId="2D4CCC8F">
                            <w:pPr>
                              <w:spacing w:before="0" w:line="240" w:lineRule="auto"/>
                              <w:rPr>
                                <w:b/>
                                <w:sz w:val="24"/>
                              </w:rPr>
                            </w:pPr>
                          </w:p>
                          <w:p w14:paraId="7A8447A3">
                            <w:pPr>
                              <w:spacing w:before="0" w:line="240" w:lineRule="auto"/>
                              <w:rPr>
                                <w:b/>
                                <w:sz w:val="24"/>
                              </w:rPr>
                            </w:pPr>
                          </w:p>
                          <w:p w14:paraId="1C0793F5">
                            <w:pPr>
                              <w:spacing w:before="0" w:line="240" w:lineRule="auto"/>
                              <w:rPr>
                                <w:b/>
                                <w:sz w:val="24"/>
                              </w:rPr>
                            </w:pPr>
                          </w:p>
                          <w:p w14:paraId="05D88FB9">
                            <w:pPr>
                              <w:spacing w:before="267" w:line="240" w:lineRule="auto"/>
                              <w:rPr>
                                <w:b/>
                                <w:sz w:val="24"/>
                              </w:rPr>
                            </w:pPr>
                          </w:p>
                          <w:p w14:paraId="40840C2E">
                            <w:pPr>
                              <w:spacing w:before="0" w:line="289" w:lineRule="exact"/>
                              <w:ind w:left="0" w:right="0" w:firstLine="0"/>
                              <w:jc w:val="left"/>
                              <w:rPr>
                                <w:b/>
                                <w:sz w:val="24"/>
                              </w:rPr>
                            </w:pPr>
                            <w:r>
                              <w:rPr>
                                <w:b/>
                                <w:sz w:val="24"/>
                              </w:rPr>
                              <w:t xml:space="preserve">Basic </w:t>
                            </w:r>
                            <w:r>
                              <w:rPr>
                                <w:b/>
                                <w:spacing w:val="-4"/>
                                <w:sz w:val="24"/>
                              </w:rPr>
                              <w:t>Flow</w:t>
                            </w:r>
                          </w:p>
                        </w:txbxContent>
                      </wps:txbx>
                      <wps:bodyPr wrap="square" lIns="0" tIns="0" rIns="0" bIns="0" rtlCol="0">
                        <a:noAutofit/>
                      </wps:bodyPr>
                    </wps:wsp>
                  </a:graphicData>
                </a:graphic>
              </wp:anchor>
            </w:drawing>
          </mc:Choice>
          <mc:Fallback>
            <w:pict>
              <v:shape id="Textbox 32" o:spid="_x0000_s1026" o:spt="202" type="#_x0000_t202" style="position:absolute;left:0pt;margin-left:31.15pt;margin-top:41.85pt;height:432.2pt;width:79.8pt;mso-position-horizontal-relative:page;z-index:-251652096;mso-width-relative:page;mso-height-relative:page;" filled="f" stroked="f" coordsize="21600,21600" o:gfxdata="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Xt6h92AAAAAkBAAAPAAAAAAAAAAEAIAAAACIAAABkcnMvZG93bnJldi54bWxQSwECFAAUAAAA&#10;CACHTuJA9y8OELUBAAB3AwAADgAAAAAAAAABACAAAAAnAQAAZHJzL2Uyb0RvYy54bWxQSwUGAAAA&#10;AAYABgBZAQAATgUAAAAA&#10;">
                <v:fill on="f" focussize="0,0"/>
                <v:stroke on="f"/>
                <v:imagedata o:title=""/>
                <o:lock v:ext="edit" aspectratio="f"/>
                <v:textbox inset="0mm,0mm,0mm,0mm">
                  <w:txbxContent>
                    <w:p w14:paraId="49DD1D73">
                      <w:pPr>
                        <w:spacing w:before="0" w:line="266" w:lineRule="exact"/>
                        <w:ind w:left="0" w:right="0" w:firstLine="0"/>
                        <w:jc w:val="left"/>
                        <w:rPr>
                          <w:rFonts w:ascii="Times New Roman"/>
                          <w:b/>
                          <w:sz w:val="24"/>
                        </w:rPr>
                      </w:pPr>
                      <w:r>
                        <w:rPr>
                          <w:rFonts w:ascii="Times New Roman"/>
                          <w:b/>
                          <w:spacing w:val="-5"/>
                          <w:sz w:val="24"/>
                        </w:rPr>
                        <w:t>ID</w:t>
                      </w:r>
                    </w:p>
                    <w:p w14:paraId="1989AE66">
                      <w:pPr>
                        <w:pStyle w:val="8"/>
                        <w:rPr>
                          <w:b/>
                        </w:rPr>
                      </w:pPr>
                    </w:p>
                    <w:p w14:paraId="37BE4F63">
                      <w:pPr>
                        <w:pStyle w:val="8"/>
                        <w:spacing w:before="222"/>
                        <w:rPr>
                          <w:b/>
                        </w:rPr>
                      </w:pPr>
                    </w:p>
                    <w:p w14:paraId="7917E9B1">
                      <w:pPr>
                        <w:spacing w:before="0"/>
                        <w:ind w:left="0" w:right="0" w:firstLine="0"/>
                        <w:jc w:val="left"/>
                        <w:rPr>
                          <w:rFonts w:ascii="Times New Roman"/>
                          <w:b/>
                          <w:sz w:val="24"/>
                        </w:rPr>
                      </w:pPr>
                      <w:r>
                        <w:rPr>
                          <w:rFonts w:ascii="Times New Roman"/>
                          <w:b/>
                          <w:spacing w:val="-4"/>
                          <w:sz w:val="24"/>
                        </w:rPr>
                        <w:t>Name</w:t>
                      </w:r>
                    </w:p>
                    <w:p w14:paraId="7B990D12">
                      <w:pPr>
                        <w:pStyle w:val="8"/>
                        <w:rPr>
                          <w:b/>
                        </w:rPr>
                      </w:pPr>
                    </w:p>
                    <w:p w14:paraId="5C4A1B31">
                      <w:pPr>
                        <w:pStyle w:val="8"/>
                        <w:spacing w:before="237"/>
                        <w:rPr>
                          <w:b/>
                        </w:rPr>
                      </w:pPr>
                    </w:p>
                    <w:p w14:paraId="658FB6F7">
                      <w:pPr>
                        <w:spacing w:before="0"/>
                        <w:ind w:left="0" w:right="0" w:firstLine="0"/>
                        <w:jc w:val="left"/>
                        <w:rPr>
                          <w:rFonts w:ascii="Times New Roman"/>
                          <w:b/>
                          <w:sz w:val="24"/>
                        </w:rPr>
                      </w:pPr>
                      <w:r>
                        <w:rPr>
                          <w:rFonts w:ascii="Times New Roman"/>
                          <w:b/>
                          <w:spacing w:val="-2"/>
                          <w:sz w:val="24"/>
                        </w:rPr>
                        <w:t>Description</w:t>
                      </w:r>
                    </w:p>
                    <w:p w14:paraId="51D91C84">
                      <w:pPr>
                        <w:pStyle w:val="8"/>
                        <w:rPr>
                          <w:b/>
                        </w:rPr>
                      </w:pPr>
                    </w:p>
                    <w:p w14:paraId="74C993F0">
                      <w:pPr>
                        <w:pStyle w:val="8"/>
                        <w:spacing w:before="222"/>
                        <w:rPr>
                          <w:b/>
                        </w:rPr>
                      </w:pPr>
                    </w:p>
                    <w:p w14:paraId="6962CBE1">
                      <w:pPr>
                        <w:spacing w:before="0"/>
                        <w:ind w:left="0" w:right="0" w:firstLine="0"/>
                        <w:jc w:val="left"/>
                        <w:rPr>
                          <w:rFonts w:ascii="Times New Roman"/>
                          <w:b/>
                          <w:sz w:val="24"/>
                        </w:rPr>
                      </w:pPr>
                      <w:r>
                        <w:rPr>
                          <w:rFonts w:ascii="Times New Roman"/>
                          <w:b/>
                          <w:spacing w:val="-2"/>
                          <w:sz w:val="24"/>
                        </w:rPr>
                        <w:t>Requirement(s)</w:t>
                      </w:r>
                    </w:p>
                    <w:p w14:paraId="30735242">
                      <w:pPr>
                        <w:pStyle w:val="8"/>
                        <w:rPr>
                          <w:b/>
                        </w:rPr>
                      </w:pPr>
                    </w:p>
                    <w:p w14:paraId="7C6128D9">
                      <w:pPr>
                        <w:pStyle w:val="8"/>
                        <w:spacing w:before="232"/>
                        <w:rPr>
                          <w:b/>
                        </w:rPr>
                      </w:pPr>
                    </w:p>
                    <w:p w14:paraId="206F7E30">
                      <w:pPr>
                        <w:spacing w:before="1"/>
                        <w:ind w:left="0" w:right="0" w:firstLine="0"/>
                        <w:jc w:val="left"/>
                        <w:rPr>
                          <w:b/>
                          <w:sz w:val="24"/>
                        </w:rPr>
                      </w:pPr>
                      <w:r>
                        <w:rPr>
                          <w:b/>
                          <w:spacing w:val="-2"/>
                          <w:sz w:val="24"/>
                        </w:rPr>
                        <w:t>Actor(s)</w:t>
                      </w:r>
                    </w:p>
                    <w:p w14:paraId="753A3FBC">
                      <w:pPr>
                        <w:spacing w:before="0" w:line="240" w:lineRule="auto"/>
                        <w:rPr>
                          <w:b/>
                          <w:sz w:val="24"/>
                        </w:rPr>
                      </w:pPr>
                    </w:p>
                    <w:p w14:paraId="48403547">
                      <w:pPr>
                        <w:spacing w:before="185" w:line="240" w:lineRule="auto"/>
                        <w:rPr>
                          <w:b/>
                          <w:sz w:val="24"/>
                        </w:rPr>
                      </w:pPr>
                    </w:p>
                    <w:p w14:paraId="2E663D17">
                      <w:pPr>
                        <w:spacing w:before="1"/>
                        <w:ind w:left="0" w:right="0" w:firstLine="0"/>
                        <w:jc w:val="left"/>
                        <w:rPr>
                          <w:b/>
                          <w:sz w:val="24"/>
                        </w:rPr>
                      </w:pPr>
                      <w:r>
                        <w:rPr>
                          <w:b/>
                          <w:spacing w:val="-2"/>
                          <w:sz w:val="24"/>
                        </w:rPr>
                        <w:t>Precondition</w:t>
                      </w:r>
                    </w:p>
                    <w:p w14:paraId="4E36DF52">
                      <w:pPr>
                        <w:spacing w:before="0" w:line="240" w:lineRule="auto"/>
                        <w:rPr>
                          <w:b/>
                          <w:sz w:val="24"/>
                        </w:rPr>
                      </w:pPr>
                    </w:p>
                    <w:p w14:paraId="684AD0C0">
                      <w:pPr>
                        <w:spacing w:before="171" w:line="240" w:lineRule="auto"/>
                        <w:rPr>
                          <w:b/>
                          <w:sz w:val="24"/>
                        </w:rPr>
                      </w:pPr>
                    </w:p>
                    <w:p w14:paraId="478E0478">
                      <w:pPr>
                        <w:spacing w:before="0"/>
                        <w:ind w:left="0" w:right="0" w:firstLine="0"/>
                        <w:jc w:val="left"/>
                        <w:rPr>
                          <w:b/>
                          <w:sz w:val="24"/>
                        </w:rPr>
                      </w:pPr>
                      <w:r>
                        <w:rPr>
                          <w:b/>
                          <w:spacing w:val="-2"/>
                          <w:sz w:val="24"/>
                        </w:rPr>
                        <w:t>Postcondition</w:t>
                      </w:r>
                    </w:p>
                    <w:p w14:paraId="00383048">
                      <w:pPr>
                        <w:spacing w:before="0" w:line="240" w:lineRule="auto"/>
                        <w:rPr>
                          <w:b/>
                          <w:sz w:val="24"/>
                        </w:rPr>
                      </w:pPr>
                    </w:p>
                    <w:p w14:paraId="2D4CCC8F">
                      <w:pPr>
                        <w:spacing w:before="0" w:line="240" w:lineRule="auto"/>
                        <w:rPr>
                          <w:b/>
                          <w:sz w:val="24"/>
                        </w:rPr>
                      </w:pPr>
                    </w:p>
                    <w:p w14:paraId="7A8447A3">
                      <w:pPr>
                        <w:spacing w:before="0" w:line="240" w:lineRule="auto"/>
                        <w:rPr>
                          <w:b/>
                          <w:sz w:val="24"/>
                        </w:rPr>
                      </w:pPr>
                    </w:p>
                    <w:p w14:paraId="1C0793F5">
                      <w:pPr>
                        <w:spacing w:before="0" w:line="240" w:lineRule="auto"/>
                        <w:rPr>
                          <w:b/>
                          <w:sz w:val="24"/>
                        </w:rPr>
                      </w:pPr>
                    </w:p>
                    <w:p w14:paraId="05D88FB9">
                      <w:pPr>
                        <w:spacing w:before="267" w:line="240" w:lineRule="auto"/>
                        <w:rPr>
                          <w:b/>
                          <w:sz w:val="24"/>
                        </w:rPr>
                      </w:pPr>
                    </w:p>
                    <w:p w14:paraId="40840C2E">
                      <w:pPr>
                        <w:spacing w:before="0" w:line="289" w:lineRule="exact"/>
                        <w:ind w:left="0" w:right="0" w:firstLine="0"/>
                        <w:jc w:val="left"/>
                        <w:rPr>
                          <w:b/>
                          <w:sz w:val="24"/>
                        </w:rPr>
                      </w:pPr>
                      <w:r>
                        <w:rPr>
                          <w:b/>
                          <w:sz w:val="24"/>
                        </w:rPr>
                        <w:t xml:space="preserve">Basic </w:t>
                      </w:r>
                      <w:r>
                        <w:rPr>
                          <w:b/>
                          <w:spacing w:val="-4"/>
                          <w:sz w:val="24"/>
                        </w:rPr>
                        <w:t>Flow</w:t>
                      </w:r>
                    </w:p>
                  </w:txbxContent>
                </v:textbox>
              </v:shape>
            </w:pict>
          </mc:Fallback>
        </mc:AlternateContent>
      </w:r>
      <w:r>
        <w:rPr>
          <w:b/>
          <w:sz w:val="32"/>
        </w:rPr>
        <mc:AlternateContent>
          <mc:Choice Requires="wps">
            <w:drawing>
              <wp:anchor distT="0" distB="0" distL="0" distR="0" simplePos="0" relativeHeight="251664384" behindDoc="1" locked="0" layoutInCell="1" allowOverlap="1">
                <wp:simplePos x="0" y="0"/>
                <wp:positionH relativeFrom="page">
                  <wp:posOffset>2105025</wp:posOffset>
                </wp:positionH>
                <wp:positionV relativeFrom="paragraph">
                  <wp:posOffset>531495</wp:posOffset>
                </wp:positionV>
                <wp:extent cx="2780030" cy="6102985"/>
                <wp:effectExtent l="0" t="0" r="0" b="0"/>
                <wp:wrapNone/>
                <wp:docPr id="33" name="Textbox 33"/>
                <wp:cNvGraphicFramePr/>
                <a:graphic xmlns:a="http://schemas.openxmlformats.org/drawingml/2006/main">
                  <a:graphicData uri="http://schemas.microsoft.com/office/word/2010/wordprocessingShape">
                    <wps:wsp>
                      <wps:cNvSpPr txBox="1"/>
                      <wps:spPr>
                        <a:xfrm>
                          <a:off x="0" y="0"/>
                          <a:ext cx="2780030" cy="6102985"/>
                        </a:xfrm>
                        <a:prstGeom prst="rect">
                          <a:avLst/>
                        </a:prstGeom>
                      </wps:spPr>
                      <wps:txbx>
                        <w:txbxContent>
                          <w:p w14:paraId="4AAC0486">
                            <w:pPr>
                              <w:spacing w:before="0" w:line="266" w:lineRule="exact"/>
                              <w:ind w:left="0" w:right="0" w:firstLine="0"/>
                              <w:jc w:val="left"/>
                              <w:rPr>
                                <w:rFonts w:ascii="Times New Roman"/>
                                <w:sz w:val="24"/>
                              </w:rPr>
                            </w:pPr>
                            <w:r>
                              <w:rPr>
                                <w:rFonts w:ascii="Times New Roman"/>
                                <w:spacing w:val="-2"/>
                                <w:sz w:val="24"/>
                              </w:rPr>
                              <w:t>UC001</w:t>
                            </w:r>
                          </w:p>
                          <w:p w14:paraId="3CD325BB">
                            <w:pPr>
                              <w:pStyle w:val="8"/>
                            </w:pPr>
                          </w:p>
                          <w:p w14:paraId="4915F02B">
                            <w:pPr>
                              <w:pStyle w:val="8"/>
                              <w:spacing w:before="222"/>
                            </w:pPr>
                          </w:p>
                          <w:p w14:paraId="620D63AC">
                            <w:pPr>
                              <w:pStyle w:val="8"/>
                            </w:pPr>
                            <w:r>
                              <w:t>Role-Based</w:t>
                            </w:r>
                            <w:r>
                              <w:rPr>
                                <w:spacing w:val="-15"/>
                              </w:rPr>
                              <w:t xml:space="preserve"> </w:t>
                            </w:r>
                            <w:r>
                              <w:rPr>
                                <w:spacing w:val="-2"/>
                              </w:rPr>
                              <w:t>Registration</w:t>
                            </w:r>
                          </w:p>
                          <w:p w14:paraId="1B1F2723">
                            <w:pPr>
                              <w:pStyle w:val="8"/>
                            </w:pPr>
                          </w:p>
                          <w:p w14:paraId="6C55A410">
                            <w:pPr>
                              <w:pStyle w:val="8"/>
                              <w:spacing w:before="237"/>
                            </w:pPr>
                          </w:p>
                          <w:p w14:paraId="16215213">
                            <w:pPr>
                              <w:pStyle w:val="8"/>
                            </w:pPr>
                            <w:r>
                              <w:rPr>
                                <w:spacing w:val="-4"/>
                              </w:rPr>
                              <w:t>User</w:t>
                            </w:r>
                            <w:r>
                              <w:rPr>
                                <w:spacing w:val="-22"/>
                              </w:rPr>
                              <w:t xml:space="preserve"> </w:t>
                            </w:r>
                            <w:r>
                              <w:rPr>
                                <w:spacing w:val="-4"/>
                              </w:rPr>
                              <w:t>registers</w:t>
                            </w:r>
                            <w:r>
                              <w:rPr>
                                <w:spacing w:val="-23"/>
                              </w:rPr>
                              <w:t xml:space="preserve"> </w:t>
                            </w:r>
                            <w:r>
                              <w:rPr>
                                <w:spacing w:val="-4"/>
                              </w:rPr>
                              <w:t>with</w:t>
                            </w:r>
                            <w:r>
                              <w:rPr>
                                <w:spacing w:val="-17"/>
                              </w:rPr>
                              <w:t xml:space="preserve"> </w:t>
                            </w:r>
                            <w:r>
                              <w:rPr>
                                <w:spacing w:val="-4"/>
                              </w:rPr>
                              <w:t>specific</w:t>
                            </w:r>
                            <w:r>
                              <w:rPr>
                                <w:spacing w:val="-21"/>
                              </w:rPr>
                              <w:t xml:space="preserve"> </w:t>
                            </w:r>
                            <w:r>
                              <w:rPr>
                                <w:spacing w:val="-4"/>
                              </w:rPr>
                              <w:t>role</w:t>
                            </w:r>
                            <w:r>
                              <w:rPr>
                                <w:spacing w:val="-23"/>
                              </w:rPr>
                              <w:t xml:space="preserve"> </w:t>
                            </w:r>
                            <w:r>
                              <w:rPr>
                                <w:spacing w:val="-4"/>
                              </w:rPr>
                              <w:t>and</w:t>
                            </w:r>
                            <w:r>
                              <w:rPr>
                                <w:spacing w:val="-18"/>
                              </w:rPr>
                              <w:t xml:space="preserve"> </w:t>
                            </w:r>
                            <w:r>
                              <w:rPr>
                                <w:spacing w:val="-6"/>
                              </w:rPr>
                              <w:t>permissions</w:t>
                            </w:r>
                          </w:p>
                          <w:p w14:paraId="3E4B7369">
                            <w:pPr>
                              <w:pStyle w:val="8"/>
                            </w:pPr>
                          </w:p>
                          <w:p w14:paraId="6D28D1F2">
                            <w:pPr>
                              <w:pStyle w:val="8"/>
                              <w:spacing w:before="222"/>
                            </w:pPr>
                          </w:p>
                          <w:p w14:paraId="4167F829">
                            <w:pPr>
                              <w:spacing w:before="0"/>
                              <w:ind w:left="0" w:right="0" w:firstLine="0"/>
                              <w:jc w:val="left"/>
                              <w:rPr>
                                <w:rFonts w:ascii="Times New Roman"/>
                                <w:sz w:val="24"/>
                              </w:rPr>
                            </w:pPr>
                            <w:r>
                              <w:rPr>
                                <w:rFonts w:ascii="Times New Roman"/>
                                <w:spacing w:val="-2"/>
                                <w:sz w:val="24"/>
                              </w:rPr>
                              <w:t>FR001</w:t>
                            </w:r>
                          </w:p>
                          <w:p w14:paraId="7EF11EED">
                            <w:pPr>
                              <w:pStyle w:val="8"/>
                            </w:pPr>
                          </w:p>
                          <w:p w14:paraId="5CE17EA0">
                            <w:pPr>
                              <w:pStyle w:val="8"/>
                              <w:spacing w:before="237"/>
                            </w:pPr>
                          </w:p>
                          <w:p w14:paraId="17256846">
                            <w:pPr>
                              <w:pStyle w:val="8"/>
                            </w:pPr>
                            <w:r>
                              <w:rPr>
                                <w:spacing w:val="-6"/>
                              </w:rPr>
                              <w:t>All</w:t>
                            </w:r>
                            <w:r>
                              <w:rPr>
                                <w:spacing w:val="-19"/>
                              </w:rPr>
                              <w:t xml:space="preserve"> </w:t>
                            </w:r>
                            <w:r>
                              <w:rPr>
                                <w:spacing w:val="-6"/>
                              </w:rPr>
                              <w:t>roles,</w:t>
                            </w:r>
                            <w:r>
                              <w:rPr>
                                <w:spacing w:val="-20"/>
                              </w:rPr>
                              <w:t xml:space="preserve"> </w:t>
                            </w:r>
                            <w:r>
                              <w:rPr>
                                <w:spacing w:val="-6"/>
                              </w:rPr>
                              <w:t>Admin</w:t>
                            </w:r>
                          </w:p>
                          <w:p w14:paraId="3177B0CE">
                            <w:pPr>
                              <w:pStyle w:val="8"/>
                            </w:pPr>
                          </w:p>
                          <w:p w14:paraId="29FBD8ED">
                            <w:pPr>
                              <w:pStyle w:val="8"/>
                              <w:spacing w:before="237"/>
                            </w:pPr>
                          </w:p>
                          <w:p w14:paraId="4DA1FC5A">
                            <w:pPr>
                              <w:pStyle w:val="8"/>
                            </w:pPr>
                            <w:r>
                              <w:rPr>
                                <w:spacing w:val="-4"/>
                              </w:rPr>
                              <w:t>New</w:t>
                            </w:r>
                            <w:r>
                              <w:rPr>
                                <w:spacing w:val="-22"/>
                              </w:rPr>
                              <w:t xml:space="preserve"> </w:t>
                            </w:r>
                            <w:r>
                              <w:rPr>
                                <w:spacing w:val="-4"/>
                              </w:rPr>
                              <w:t>user,</w:t>
                            </w:r>
                            <w:r>
                              <w:rPr>
                                <w:spacing w:val="-22"/>
                              </w:rPr>
                              <w:t xml:space="preserve"> </w:t>
                            </w:r>
                            <w:r>
                              <w:rPr>
                                <w:spacing w:val="-4"/>
                              </w:rPr>
                              <w:t>valid</w:t>
                            </w:r>
                            <w:r>
                              <w:rPr>
                                <w:spacing w:val="-28"/>
                              </w:rPr>
                              <w:t xml:space="preserve"> </w:t>
                            </w:r>
                            <w:r>
                              <w:rPr>
                                <w:spacing w:val="-4"/>
                              </w:rPr>
                              <w:t>email</w:t>
                            </w:r>
                          </w:p>
                          <w:p w14:paraId="111A361A">
                            <w:pPr>
                              <w:pStyle w:val="8"/>
                            </w:pPr>
                          </w:p>
                          <w:p w14:paraId="0B2CAE84">
                            <w:pPr>
                              <w:pStyle w:val="8"/>
                              <w:spacing w:before="222"/>
                            </w:pPr>
                          </w:p>
                          <w:p w14:paraId="69E90ED2">
                            <w:pPr>
                              <w:pStyle w:val="8"/>
                            </w:pPr>
                            <w:r>
                              <w:rPr>
                                <w:spacing w:val="-6"/>
                              </w:rPr>
                              <w:t>Account</w:t>
                            </w:r>
                            <w:r>
                              <w:rPr>
                                <w:spacing w:val="-17"/>
                              </w:rPr>
                              <w:t xml:space="preserve"> </w:t>
                            </w:r>
                            <w:r>
                              <w:rPr>
                                <w:spacing w:val="-6"/>
                              </w:rPr>
                              <w:t>created</w:t>
                            </w:r>
                            <w:r>
                              <w:rPr>
                                <w:spacing w:val="-17"/>
                              </w:rPr>
                              <w:t xml:space="preserve"> </w:t>
                            </w:r>
                            <w:r>
                              <w:rPr>
                                <w:spacing w:val="-6"/>
                              </w:rPr>
                              <w:t>with</w:t>
                            </w:r>
                            <w:r>
                              <w:rPr>
                                <w:spacing w:val="-14"/>
                              </w:rPr>
                              <w:t xml:space="preserve"> </w:t>
                            </w:r>
                            <w:r>
                              <w:rPr>
                                <w:spacing w:val="-6"/>
                              </w:rPr>
                              <w:t>role</w:t>
                            </w:r>
                            <w:r>
                              <w:rPr>
                                <w:spacing w:val="-19"/>
                              </w:rPr>
                              <w:t xml:space="preserve"> </w:t>
                            </w:r>
                            <w:r>
                              <w:rPr>
                                <w:spacing w:val="-6"/>
                              </w:rPr>
                              <w:t>permissions</w:t>
                            </w:r>
                          </w:p>
                          <w:p w14:paraId="381AD4AF">
                            <w:pPr>
                              <w:pStyle w:val="8"/>
                            </w:pPr>
                          </w:p>
                          <w:p w14:paraId="72DEF418">
                            <w:pPr>
                              <w:pStyle w:val="8"/>
                              <w:spacing w:before="233"/>
                            </w:pPr>
                          </w:p>
                          <w:p w14:paraId="103EAAA5">
                            <w:pPr>
                              <w:spacing w:before="0"/>
                              <w:ind w:left="0" w:right="0" w:firstLine="0"/>
                              <w:jc w:val="left"/>
                              <w:rPr>
                                <w:b/>
                                <w:i/>
                                <w:sz w:val="24"/>
                              </w:rPr>
                            </w:pPr>
                            <w:r>
                              <w:rPr>
                                <w:b/>
                                <w:i/>
                                <w:sz w:val="24"/>
                              </w:rPr>
                              <w:t xml:space="preserve">Basic </w:t>
                            </w:r>
                            <w:r>
                              <w:rPr>
                                <w:b/>
                                <w:i/>
                                <w:spacing w:val="-4"/>
                                <w:sz w:val="24"/>
                              </w:rPr>
                              <w:t>Flow</w:t>
                            </w:r>
                          </w:p>
                          <w:p w14:paraId="5FB3718F">
                            <w:pPr>
                              <w:spacing w:before="3" w:line="240" w:lineRule="auto"/>
                              <w:rPr>
                                <w:b/>
                                <w:i/>
                                <w:sz w:val="24"/>
                              </w:rPr>
                            </w:pPr>
                          </w:p>
                          <w:p w14:paraId="35E286A8">
                            <w:pPr>
                              <w:pStyle w:val="8"/>
                              <w:ind w:left="119"/>
                            </w:pPr>
                            <w:r>
                              <w:t>1.</w:t>
                            </w:r>
                            <w:r>
                              <w:rPr>
                                <w:spacing w:val="70"/>
                                <w:w w:val="150"/>
                              </w:rPr>
                              <w:t xml:space="preserve"> </w:t>
                            </w:r>
                            <w:r>
                              <w:t>Select</w:t>
                            </w:r>
                            <w:r>
                              <w:rPr>
                                <w:spacing w:val="-16"/>
                              </w:rPr>
                              <w:t xml:space="preserve"> </w:t>
                            </w:r>
                            <w:r>
                              <w:rPr>
                                <w:spacing w:val="-4"/>
                              </w:rPr>
                              <w:t>role</w:t>
                            </w:r>
                          </w:p>
                          <w:p w14:paraId="256AC438">
                            <w:pPr>
                              <w:pStyle w:val="8"/>
                              <w:spacing w:before="54"/>
                              <w:ind w:left="119"/>
                            </w:pPr>
                            <w:r>
                              <w:t>2.</w:t>
                            </w:r>
                            <w:r>
                              <w:rPr>
                                <w:spacing w:val="30"/>
                              </w:rPr>
                              <w:t xml:space="preserve">  </w:t>
                            </w:r>
                            <w:r>
                              <w:t xml:space="preserve">Enter </w:t>
                            </w:r>
                            <w:r>
                              <w:rPr>
                                <w:spacing w:val="-2"/>
                              </w:rPr>
                              <w:t>details</w:t>
                            </w:r>
                          </w:p>
                          <w:p w14:paraId="75E048FE">
                            <w:pPr>
                              <w:pStyle w:val="8"/>
                              <w:spacing w:before="54"/>
                              <w:ind w:left="119"/>
                            </w:pPr>
                            <w:r>
                              <w:t>3.</w:t>
                            </w:r>
                            <w:r>
                              <w:rPr>
                                <w:spacing w:val="62"/>
                                <w:w w:val="150"/>
                              </w:rPr>
                              <w:t xml:space="preserve"> </w:t>
                            </w:r>
                            <w:r>
                              <w:t>Submit</w:t>
                            </w:r>
                            <w:r>
                              <w:rPr>
                                <w:spacing w:val="-28"/>
                              </w:rPr>
                              <w:t xml:space="preserve"> </w:t>
                            </w:r>
                            <w:r>
                              <w:t>for</w:t>
                            </w:r>
                            <w:r>
                              <w:rPr>
                                <w:spacing w:val="-30"/>
                              </w:rPr>
                              <w:t xml:space="preserve"> </w:t>
                            </w:r>
                            <w:r>
                              <w:rPr>
                                <w:spacing w:val="-2"/>
                              </w:rPr>
                              <w:t>approval</w:t>
                            </w:r>
                          </w:p>
                          <w:p w14:paraId="0C51205B">
                            <w:pPr>
                              <w:pStyle w:val="8"/>
                              <w:spacing w:before="69"/>
                              <w:ind w:left="119"/>
                            </w:pPr>
                            <w:r>
                              <w:t>4.</w:t>
                            </w:r>
                            <w:r>
                              <w:rPr>
                                <w:spacing w:val="74"/>
                                <w:w w:val="150"/>
                              </w:rPr>
                              <w:t xml:space="preserve"> </w:t>
                            </w:r>
                            <w:r>
                              <w:t>Admin</w:t>
                            </w:r>
                            <w:r>
                              <w:rPr>
                                <w:spacing w:val="-19"/>
                              </w:rPr>
                              <w:t xml:space="preserve"> </w:t>
                            </w:r>
                            <w:r>
                              <w:rPr>
                                <w:spacing w:val="-2"/>
                              </w:rPr>
                              <w:t>reviews</w:t>
                            </w:r>
                          </w:p>
                          <w:p w14:paraId="571B8826">
                            <w:pPr>
                              <w:pStyle w:val="8"/>
                              <w:spacing w:before="69"/>
                              <w:ind w:left="119"/>
                            </w:pPr>
                            <w:r>
                              <w:t>5.</w:t>
                            </w:r>
                            <w:r>
                              <w:rPr>
                                <w:spacing w:val="78"/>
                                <w:w w:val="150"/>
                              </w:rPr>
                              <w:t xml:space="preserve"> </w:t>
                            </w:r>
                            <w:r>
                              <w:t>Account</w:t>
                            </w:r>
                            <w:r>
                              <w:rPr>
                                <w:spacing w:val="-20"/>
                              </w:rPr>
                              <w:t xml:space="preserve"> </w:t>
                            </w:r>
                            <w:r>
                              <w:rPr>
                                <w:spacing w:val="-2"/>
                              </w:rPr>
                              <w:t>activated</w:t>
                            </w:r>
                          </w:p>
                        </w:txbxContent>
                      </wps:txbx>
                      <wps:bodyPr wrap="square" lIns="0" tIns="0" rIns="0" bIns="0" rtlCol="0">
                        <a:noAutofit/>
                      </wps:bodyPr>
                    </wps:wsp>
                  </a:graphicData>
                </a:graphic>
              </wp:anchor>
            </w:drawing>
          </mc:Choice>
          <mc:Fallback>
            <w:pict>
              <v:shape id="Textbox 33" o:spid="_x0000_s1026" o:spt="202" type="#_x0000_t202" style="position:absolute;left:0pt;margin-left:165.75pt;margin-top:41.85pt;height:480.55pt;width:218.9pt;mso-position-horizontal-relative:page;z-index:-251652096;mso-width-relative:page;mso-height-relative:page;" filled="f" stroked="f" coordsize="21600,21600" o:gfxdata="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Cg5INoAAAALAQAADwAAAAAAAAABACAAAAAiAAAAZHJzL2Rvd25yZXYueG1sUEsBAhQAFAAA&#10;AAgAh07iQDnF7Fe0AQAAdwMAAA4AAAAAAAAAAQAgAAAAKQEAAGRycy9lMm9Eb2MueG1sUEsFBgAA&#10;AAAGAAYAWQEAAE8FAAAAAA==&#10;">
                <v:fill on="f" focussize="0,0"/>
                <v:stroke on="f"/>
                <v:imagedata o:title=""/>
                <o:lock v:ext="edit" aspectratio="f"/>
                <v:textbox inset="0mm,0mm,0mm,0mm">
                  <w:txbxContent>
                    <w:p w14:paraId="4AAC0486">
                      <w:pPr>
                        <w:spacing w:before="0" w:line="266" w:lineRule="exact"/>
                        <w:ind w:left="0" w:right="0" w:firstLine="0"/>
                        <w:jc w:val="left"/>
                        <w:rPr>
                          <w:rFonts w:ascii="Times New Roman"/>
                          <w:sz w:val="24"/>
                        </w:rPr>
                      </w:pPr>
                      <w:r>
                        <w:rPr>
                          <w:rFonts w:ascii="Times New Roman"/>
                          <w:spacing w:val="-2"/>
                          <w:sz w:val="24"/>
                        </w:rPr>
                        <w:t>UC001</w:t>
                      </w:r>
                    </w:p>
                    <w:p w14:paraId="3CD325BB">
                      <w:pPr>
                        <w:pStyle w:val="8"/>
                      </w:pPr>
                    </w:p>
                    <w:p w14:paraId="4915F02B">
                      <w:pPr>
                        <w:pStyle w:val="8"/>
                        <w:spacing w:before="222"/>
                      </w:pPr>
                    </w:p>
                    <w:p w14:paraId="620D63AC">
                      <w:pPr>
                        <w:pStyle w:val="8"/>
                      </w:pPr>
                      <w:r>
                        <w:t>Role-Based</w:t>
                      </w:r>
                      <w:r>
                        <w:rPr>
                          <w:spacing w:val="-15"/>
                        </w:rPr>
                        <w:t xml:space="preserve"> </w:t>
                      </w:r>
                      <w:r>
                        <w:rPr>
                          <w:spacing w:val="-2"/>
                        </w:rPr>
                        <w:t>Registration</w:t>
                      </w:r>
                    </w:p>
                    <w:p w14:paraId="1B1F2723">
                      <w:pPr>
                        <w:pStyle w:val="8"/>
                      </w:pPr>
                    </w:p>
                    <w:p w14:paraId="6C55A410">
                      <w:pPr>
                        <w:pStyle w:val="8"/>
                        <w:spacing w:before="237"/>
                      </w:pPr>
                    </w:p>
                    <w:p w14:paraId="16215213">
                      <w:pPr>
                        <w:pStyle w:val="8"/>
                      </w:pPr>
                      <w:r>
                        <w:rPr>
                          <w:spacing w:val="-4"/>
                        </w:rPr>
                        <w:t>User</w:t>
                      </w:r>
                      <w:r>
                        <w:rPr>
                          <w:spacing w:val="-22"/>
                        </w:rPr>
                        <w:t xml:space="preserve"> </w:t>
                      </w:r>
                      <w:r>
                        <w:rPr>
                          <w:spacing w:val="-4"/>
                        </w:rPr>
                        <w:t>registers</w:t>
                      </w:r>
                      <w:r>
                        <w:rPr>
                          <w:spacing w:val="-23"/>
                        </w:rPr>
                        <w:t xml:space="preserve"> </w:t>
                      </w:r>
                      <w:r>
                        <w:rPr>
                          <w:spacing w:val="-4"/>
                        </w:rPr>
                        <w:t>with</w:t>
                      </w:r>
                      <w:r>
                        <w:rPr>
                          <w:spacing w:val="-17"/>
                        </w:rPr>
                        <w:t xml:space="preserve"> </w:t>
                      </w:r>
                      <w:r>
                        <w:rPr>
                          <w:spacing w:val="-4"/>
                        </w:rPr>
                        <w:t>specific</w:t>
                      </w:r>
                      <w:r>
                        <w:rPr>
                          <w:spacing w:val="-21"/>
                        </w:rPr>
                        <w:t xml:space="preserve"> </w:t>
                      </w:r>
                      <w:r>
                        <w:rPr>
                          <w:spacing w:val="-4"/>
                        </w:rPr>
                        <w:t>role</w:t>
                      </w:r>
                      <w:r>
                        <w:rPr>
                          <w:spacing w:val="-23"/>
                        </w:rPr>
                        <w:t xml:space="preserve"> </w:t>
                      </w:r>
                      <w:r>
                        <w:rPr>
                          <w:spacing w:val="-4"/>
                        </w:rPr>
                        <w:t>and</w:t>
                      </w:r>
                      <w:r>
                        <w:rPr>
                          <w:spacing w:val="-18"/>
                        </w:rPr>
                        <w:t xml:space="preserve"> </w:t>
                      </w:r>
                      <w:r>
                        <w:rPr>
                          <w:spacing w:val="-6"/>
                        </w:rPr>
                        <w:t>permissions</w:t>
                      </w:r>
                    </w:p>
                    <w:p w14:paraId="3E4B7369">
                      <w:pPr>
                        <w:pStyle w:val="8"/>
                      </w:pPr>
                    </w:p>
                    <w:p w14:paraId="6D28D1F2">
                      <w:pPr>
                        <w:pStyle w:val="8"/>
                        <w:spacing w:before="222"/>
                      </w:pPr>
                    </w:p>
                    <w:p w14:paraId="4167F829">
                      <w:pPr>
                        <w:spacing w:before="0"/>
                        <w:ind w:left="0" w:right="0" w:firstLine="0"/>
                        <w:jc w:val="left"/>
                        <w:rPr>
                          <w:rFonts w:ascii="Times New Roman"/>
                          <w:sz w:val="24"/>
                        </w:rPr>
                      </w:pPr>
                      <w:r>
                        <w:rPr>
                          <w:rFonts w:ascii="Times New Roman"/>
                          <w:spacing w:val="-2"/>
                          <w:sz w:val="24"/>
                        </w:rPr>
                        <w:t>FR001</w:t>
                      </w:r>
                    </w:p>
                    <w:p w14:paraId="7EF11EED">
                      <w:pPr>
                        <w:pStyle w:val="8"/>
                      </w:pPr>
                    </w:p>
                    <w:p w14:paraId="5CE17EA0">
                      <w:pPr>
                        <w:pStyle w:val="8"/>
                        <w:spacing w:before="237"/>
                      </w:pPr>
                    </w:p>
                    <w:p w14:paraId="17256846">
                      <w:pPr>
                        <w:pStyle w:val="8"/>
                      </w:pPr>
                      <w:r>
                        <w:rPr>
                          <w:spacing w:val="-6"/>
                        </w:rPr>
                        <w:t>All</w:t>
                      </w:r>
                      <w:r>
                        <w:rPr>
                          <w:spacing w:val="-19"/>
                        </w:rPr>
                        <w:t xml:space="preserve"> </w:t>
                      </w:r>
                      <w:r>
                        <w:rPr>
                          <w:spacing w:val="-6"/>
                        </w:rPr>
                        <w:t>roles,</w:t>
                      </w:r>
                      <w:r>
                        <w:rPr>
                          <w:spacing w:val="-20"/>
                        </w:rPr>
                        <w:t xml:space="preserve"> </w:t>
                      </w:r>
                      <w:r>
                        <w:rPr>
                          <w:spacing w:val="-6"/>
                        </w:rPr>
                        <w:t>Admin</w:t>
                      </w:r>
                    </w:p>
                    <w:p w14:paraId="3177B0CE">
                      <w:pPr>
                        <w:pStyle w:val="8"/>
                      </w:pPr>
                    </w:p>
                    <w:p w14:paraId="29FBD8ED">
                      <w:pPr>
                        <w:pStyle w:val="8"/>
                        <w:spacing w:before="237"/>
                      </w:pPr>
                    </w:p>
                    <w:p w14:paraId="4DA1FC5A">
                      <w:pPr>
                        <w:pStyle w:val="8"/>
                      </w:pPr>
                      <w:r>
                        <w:rPr>
                          <w:spacing w:val="-4"/>
                        </w:rPr>
                        <w:t>New</w:t>
                      </w:r>
                      <w:r>
                        <w:rPr>
                          <w:spacing w:val="-22"/>
                        </w:rPr>
                        <w:t xml:space="preserve"> </w:t>
                      </w:r>
                      <w:r>
                        <w:rPr>
                          <w:spacing w:val="-4"/>
                        </w:rPr>
                        <w:t>user,</w:t>
                      </w:r>
                      <w:r>
                        <w:rPr>
                          <w:spacing w:val="-22"/>
                        </w:rPr>
                        <w:t xml:space="preserve"> </w:t>
                      </w:r>
                      <w:r>
                        <w:rPr>
                          <w:spacing w:val="-4"/>
                        </w:rPr>
                        <w:t>valid</w:t>
                      </w:r>
                      <w:r>
                        <w:rPr>
                          <w:spacing w:val="-28"/>
                        </w:rPr>
                        <w:t xml:space="preserve"> </w:t>
                      </w:r>
                      <w:r>
                        <w:rPr>
                          <w:spacing w:val="-4"/>
                        </w:rPr>
                        <w:t>email</w:t>
                      </w:r>
                    </w:p>
                    <w:p w14:paraId="111A361A">
                      <w:pPr>
                        <w:pStyle w:val="8"/>
                      </w:pPr>
                    </w:p>
                    <w:p w14:paraId="0B2CAE84">
                      <w:pPr>
                        <w:pStyle w:val="8"/>
                        <w:spacing w:before="222"/>
                      </w:pPr>
                    </w:p>
                    <w:p w14:paraId="69E90ED2">
                      <w:pPr>
                        <w:pStyle w:val="8"/>
                      </w:pPr>
                      <w:r>
                        <w:rPr>
                          <w:spacing w:val="-6"/>
                        </w:rPr>
                        <w:t>Account</w:t>
                      </w:r>
                      <w:r>
                        <w:rPr>
                          <w:spacing w:val="-17"/>
                        </w:rPr>
                        <w:t xml:space="preserve"> </w:t>
                      </w:r>
                      <w:r>
                        <w:rPr>
                          <w:spacing w:val="-6"/>
                        </w:rPr>
                        <w:t>created</w:t>
                      </w:r>
                      <w:r>
                        <w:rPr>
                          <w:spacing w:val="-17"/>
                        </w:rPr>
                        <w:t xml:space="preserve"> </w:t>
                      </w:r>
                      <w:r>
                        <w:rPr>
                          <w:spacing w:val="-6"/>
                        </w:rPr>
                        <w:t>with</w:t>
                      </w:r>
                      <w:r>
                        <w:rPr>
                          <w:spacing w:val="-14"/>
                        </w:rPr>
                        <w:t xml:space="preserve"> </w:t>
                      </w:r>
                      <w:r>
                        <w:rPr>
                          <w:spacing w:val="-6"/>
                        </w:rPr>
                        <w:t>role</w:t>
                      </w:r>
                      <w:r>
                        <w:rPr>
                          <w:spacing w:val="-19"/>
                        </w:rPr>
                        <w:t xml:space="preserve"> </w:t>
                      </w:r>
                      <w:r>
                        <w:rPr>
                          <w:spacing w:val="-6"/>
                        </w:rPr>
                        <w:t>permissions</w:t>
                      </w:r>
                    </w:p>
                    <w:p w14:paraId="381AD4AF">
                      <w:pPr>
                        <w:pStyle w:val="8"/>
                      </w:pPr>
                    </w:p>
                    <w:p w14:paraId="72DEF418">
                      <w:pPr>
                        <w:pStyle w:val="8"/>
                        <w:spacing w:before="233"/>
                      </w:pPr>
                    </w:p>
                    <w:p w14:paraId="103EAAA5">
                      <w:pPr>
                        <w:spacing w:before="0"/>
                        <w:ind w:left="0" w:right="0" w:firstLine="0"/>
                        <w:jc w:val="left"/>
                        <w:rPr>
                          <w:b/>
                          <w:i/>
                          <w:sz w:val="24"/>
                        </w:rPr>
                      </w:pPr>
                      <w:r>
                        <w:rPr>
                          <w:b/>
                          <w:i/>
                          <w:sz w:val="24"/>
                        </w:rPr>
                        <w:t xml:space="preserve">Basic </w:t>
                      </w:r>
                      <w:r>
                        <w:rPr>
                          <w:b/>
                          <w:i/>
                          <w:spacing w:val="-4"/>
                          <w:sz w:val="24"/>
                        </w:rPr>
                        <w:t>Flow</w:t>
                      </w:r>
                    </w:p>
                    <w:p w14:paraId="5FB3718F">
                      <w:pPr>
                        <w:spacing w:before="3" w:line="240" w:lineRule="auto"/>
                        <w:rPr>
                          <w:b/>
                          <w:i/>
                          <w:sz w:val="24"/>
                        </w:rPr>
                      </w:pPr>
                    </w:p>
                    <w:p w14:paraId="35E286A8">
                      <w:pPr>
                        <w:pStyle w:val="8"/>
                        <w:ind w:left="119"/>
                      </w:pPr>
                      <w:r>
                        <w:t>1.</w:t>
                      </w:r>
                      <w:r>
                        <w:rPr>
                          <w:spacing w:val="70"/>
                          <w:w w:val="150"/>
                        </w:rPr>
                        <w:t xml:space="preserve"> </w:t>
                      </w:r>
                      <w:r>
                        <w:t>Select</w:t>
                      </w:r>
                      <w:r>
                        <w:rPr>
                          <w:spacing w:val="-16"/>
                        </w:rPr>
                        <w:t xml:space="preserve"> </w:t>
                      </w:r>
                      <w:r>
                        <w:rPr>
                          <w:spacing w:val="-4"/>
                        </w:rPr>
                        <w:t>role</w:t>
                      </w:r>
                    </w:p>
                    <w:p w14:paraId="256AC438">
                      <w:pPr>
                        <w:pStyle w:val="8"/>
                        <w:spacing w:before="54"/>
                        <w:ind w:left="119"/>
                      </w:pPr>
                      <w:r>
                        <w:t>2.</w:t>
                      </w:r>
                      <w:r>
                        <w:rPr>
                          <w:spacing w:val="30"/>
                        </w:rPr>
                        <w:t xml:space="preserve">  </w:t>
                      </w:r>
                      <w:r>
                        <w:t xml:space="preserve">Enter </w:t>
                      </w:r>
                      <w:r>
                        <w:rPr>
                          <w:spacing w:val="-2"/>
                        </w:rPr>
                        <w:t>details</w:t>
                      </w:r>
                    </w:p>
                    <w:p w14:paraId="75E048FE">
                      <w:pPr>
                        <w:pStyle w:val="8"/>
                        <w:spacing w:before="54"/>
                        <w:ind w:left="119"/>
                      </w:pPr>
                      <w:r>
                        <w:t>3.</w:t>
                      </w:r>
                      <w:r>
                        <w:rPr>
                          <w:spacing w:val="62"/>
                          <w:w w:val="150"/>
                        </w:rPr>
                        <w:t xml:space="preserve"> </w:t>
                      </w:r>
                      <w:r>
                        <w:t>Submit</w:t>
                      </w:r>
                      <w:r>
                        <w:rPr>
                          <w:spacing w:val="-28"/>
                        </w:rPr>
                        <w:t xml:space="preserve"> </w:t>
                      </w:r>
                      <w:r>
                        <w:t>for</w:t>
                      </w:r>
                      <w:r>
                        <w:rPr>
                          <w:spacing w:val="-30"/>
                        </w:rPr>
                        <w:t xml:space="preserve"> </w:t>
                      </w:r>
                      <w:r>
                        <w:rPr>
                          <w:spacing w:val="-2"/>
                        </w:rPr>
                        <w:t>approval</w:t>
                      </w:r>
                    </w:p>
                    <w:p w14:paraId="0C51205B">
                      <w:pPr>
                        <w:pStyle w:val="8"/>
                        <w:spacing w:before="69"/>
                        <w:ind w:left="119"/>
                      </w:pPr>
                      <w:r>
                        <w:t>4.</w:t>
                      </w:r>
                      <w:r>
                        <w:rPr>
                          <w:spacing w:val="74"/>
                          <w:w w:val="150"/>
                        </w:rPr>
                        <w:t xml:space="preserve"> </w:t>
                      </w:r>
                      <w:r>
                        <w:t>Admin</w:t>
                      </w:r>
                      <w:r>
                        <w:rPr>
                          <w:spacing w:val="-19"/>
                        </w:rPr>
                        <w:t xml:space="preserve"> </w:t>
                      </w:r>
                      <w:r>
                        <w:rPr>
                          <w:spacing w:val="-2"/>
                        </w:rPr>
                        <w:t>reviews</w:t>
                      </w:r>
                    </w:p>
                    <w:p w14:paraId="571B8826">
                      <w:pPr>
                        <w:pStyle w:val="8"/>
                        <w:spacing w:before="69"/>
                        <w:ind w:left="119"/>
                      </w:pPr>
                      <w:r>
                        <w:t>5.</w:t>
                      </w:r>
                      <w:r>
                        <w:rPr>
                          <w:spacing w:val="78"/>
                          <w:w w:val="150"/>
                        </w:rPr>
                        <w:t xml:space="preserve"> </w:t>
                      </w:r>
                      <w:r>
                        <w:t>Account</w:t>
                      </w:r>
                      <w:r>
                        <w:rPr>
                          <w:spacing w:val="-20"/>
                        </w:rPr>
                        <w:t xml:space="preserve"> </w:t>
                      </w:r>
                      <w:r>
                        <w:rPr>
                          <w:spacing w:val="-2"/>
                        </w:rPr>
                        <w:t>activated</w:t>
                      </w:r>
                    </w:p>
                  </w:txbxContent>
                </v:textbox>
              </v:shape>
            </w:pict>
          </mc:Fallback>
        </mc:AlternateContent>
      </w:r>
      <w:r>
        <w:rPr>
          <w:sz w:val="32"/>
        </w:rPr>
        <w:t>a.</w:t>
      </w:r>
      <w:r>
        <w:rPr>
          <w:spacing w:val="50"/>
          <w:sz w:val="32"/>
        </w:rPr>
        <w:t xml:space="preserve"> </w:t>
      </w:r>
      <w:r>
        <w:rPr>
          <w:b/>
          <w:sz w:val="32"/>
        </w:rPr>
        <w:t>Use</w:t>
      </w:r>
      <w:r>
        <w:rPr>
          <w:b/>
          <w:spacing w:val="-3"/>
          <w:sz w:val="32"/>
        </w:rPr>
        <w:t xml:space="preserve"> </w:t>
      </w:r>
      <w:r>
        <w:rPr>
          <w:b/>
          <w:sz w:val="32"/>
        </w:rPr>
        <w:t>Case</w:t>
      </w:r>
      <w:r>
        <w:rPr>
          <w:b/>
          <w:spacing w:val="-2"/>
          <w:sz w:val="32"/>
        </w:rPr>
        <w:t xml:space="preserve"> </w:t>
      </w:r>
      <w:r>
        <w:rPr>
          <w:b/>
          <w:spacing w:val="-10"/>
          <w:sz w:val="32"/>
        </w:rPr>
        <w:t>1</w:t>
      </w:r>
    </w:p>
    <w:p w14:paraId="7109FDEB">
      <w:pPr>
        <w:spacing w:before="65" w:line="240" w:lineRule="auto"/>
        <w:rPr>
          <w:b/>
          <w:sz w:val="20"/>
        </w:rPr>
      </w:pPr>
    </w:p>
    <w:p w14:paraId="5412677C">
      <w:pPr>
        <w:spacing w:before="0" w:line="240" w:lineRule="auto"/>
        <w:rPr>
          <w:b/>
          <w:sz w:val="32"/>
        </w:rPr>
      </w:pPr>
      <w:r>
        <w:rPr>
          <w:sz w:val="32"/>
        </w:rPr>
        <mc:AlternateContent>
          <mc:Choice Requires="wpg">
            <w:drawing>
              <wp:anchor distT="0" distB="0" distL="114300" distR="114300" simplePos="0" relativeHeight="251672576" behindDoc="1" locked="0" layoutInCell="1" allowOverlap="1">
                <wp:simplePos x="0" y="0"/>
                <wp:positionH relativeFrom="column">
                  <wp:posOffset>81915</wp:posOffset>
                </wp:positionH>
                <wp:positionV relativeFrom="paragraph">
                  <wp:posOffset>19685</wp:posOffset>
                </wp:positionV>
                <wp:extent cx="6858000" cy="6612890"/>
                <wp:effectExtent l="14605" t="19050" r="23495" b="35560"/>
                <wp:wrapTopAndBottom/>
                <wp:docPr id="62" name="Group 62"/>
                <wp:cNvGraphicFramePr/>
                <a:graphic xmlns:a="http://schemas.openxmlformats.org/drawingml/2006/main">
                  <a:graphicData uri="http://schemas.microsoft.com/office/word/2010/wordprocessingGroup">
                    <wpg:wgp>
                      <wpg:cNvGrpSpPr/>
                      <wpg:grpSpPr>
                        <a:xfrm>
                          <a:off x="0" y="0"/>
                          <a:ext cx="6858000" cy="6612890"/>
                          <a:chOff x="4724" y="121406"/>
                          <a:chExt cx="10800" cy="10414"/>
                        </a:xfrm>
                        <a:solidFill>
                          <a:schemeClr val="bg1"/>
                        </a:solidFill>
                      </wpg:grpSpPr>
                      <wps:wsp>
                        <wps:cNvPr id="35" name="Graphic 35"/>
                        <wps:cNvSpPr/>
                        <wps:spPr>
                          <a:xfrm>
                            <a:off x="4731" y="121414"/>
                            <a:ext cx="10785" cy="10400"/>
                          </a:xfrm>
                          <a:custGeom>
                            <a:avLst/>
                            <a:gdLst/>
                            <a:ahLst/>
                            <a:cxnLst/>
                            <a:rect l="l" t="t" r="r" b="b"/>
                            <a:pathLst>
                              <a:path w="6848475" h="6604000">
                                <a:moveTo>
                                  <a:pt x="6848475" y="0"/>
                                </a:moveTo>
                                <a:lnTo>
                                  <a:pt x="1708937" y="0"/>
                                </a:lnTo>
                                <a:lnTo>
                                  <a:pt x="0" y="0"/>
                                </a:lnTo>
                                <a:lnTo>
                                  <a:pt x="0" y="6603555"/>
                                </a:lnTo>
                                <a:lnTo>
                                  <a:pt x="1708937" y="6603555"/>
                                </a:lnTo>
                                <a:lnTo>
                                  <a:pt x="6848475" y="6603555"/>
                                </a:lnTo>
                                <a:lnTo>
                                  <a:pt x="6848475" y="0"/>
                                </a:lnTo>
                                <a:close/>
                              </a:path>
                            </a:pathLst>
                          </a:custGeom>
                        </wps:spPr>
                        <wps:style>
                          <a:lnRef idx="3">
                            <a:schemeClr val="accent1"/>
                          </a:lnRef>
                          <a:fillRef idx="0">
                            <a:srgbClr val="FFFFFF"/>
                          </a:fillRef>
                          <a:effectRef idx="0">
                            <a:srgbClr val="FFFFFF"/>
                          </a:effectRef>
                          <a:fontRef idx="minor">
                            <a:schemeClr val="tx1"/>
                          </a:fontRef>
                        </wps:style>
                        <wps:txbx>
                          <w:txbxContent>
                            <w:p w14:paraId="7DD6A3CE">
                              <w:pPr>
                                <w:jc w:val="both"/>
                                <w:rPr>
                                  <w:rFonts w:hint="default"/>
                                  <w:lang w:val="en-US"/>
                                </w:rPr>
                              </w:pPr>
                              <w:r>
                                <w:rPr>
                                  <w:rFonts w:hint="default"/>
                                  <w:lang w:val="en-US"/>
                                </w:rPr>
                                <w:t xml:space="preserve"> I</w:t>
                              </w:r>
                            </w:p>
                          </w:txbxContent>
                        </wps:txbx>
                        <wps:bodyPr wrap="square" lIns="0" tIns="0" rIns="0" bIns="0" rtlCol="0">
                          <a:noAutofit/>
                        </wps:bodyPr>
                      </wps:wsp>
                      <wps:wsp>
                        <wps:cNvPr id="36" name="Graphic 36"/>
                        <wps:cNvSpPr/>
                        <wps:spPr>
                          <a:xfrm>
                            <a:off x="4724" y="121406"/>
                            <a:ext cx="10800" cy="10415"/>
                          </a:xfrm>
                          <a:custGeom>
                            <a:avLst/>
                            <a:gdLst/>
                            <a:ahLst/>
                            <a:cxnLst/>
                            <a:rect l="l" t="t" r="r" b="b"/>
                            <a:pathLst>
                              <a:path w="6858000" h="6613525">
                                <a:moveTo>
                                  <a:pt x="4762" y="4762"/>
                                </a:moveTo>
                                <a:lnTo>
                                  <a:pt x="4762" y="6608325"/>
                                </a:lnTo>
                              </a:path>
                              <a:path w="6858000" h="6613525">
                                <a:moveTo>
                                  <a:pt x="1713691" y="4762"/>
                                </a:moveTo>
                                <a:lnTo>
                                  <a:pt x="1713691" y="6608325"/>
                                </a:lnTo>
                              </a:path>
                              <a:path w="6858000" h="6613525">
                                <a:moveTo>
                                  <a:pt x="6853236" y="4762"/>
                                </a:moveTo>
                                <a:lnTo>
                                  <a:pt x="6853236" y="6608325"/>
                                </a:lnTo>
                              </a:path>
                              <a:path w="6858000" h="6613525">
                                <a:moveTo>
                                  <a:pt x="0" y="0"/>
                                </a:moveTo>
                                <a:lnTo>
                                  <a:pt x="6857999" y="0"/>
                                </a:lnTo>
                              </a:path>
                              <a:path w="6858000" h="6613525">
                                <a:moveTo>
                                  <a:pt x="0" y="672375"/>
                                </a:moveTo>
                                <a:lnTo>
                                  <a:pt x="6857999" y="672375"/>
                                </a:lnTo>
                              </a:path>
                              <a:path w="6858000" h="6613525">
                                <a:moveTo>
                                  <a:pt x="0" y="1344751"/>
                                </a:moveTo>
                                <a:lnTo>
                                  <a:pt x="6857999" y="1344751"/>
                                </a:lnTo>
                              </a:path>
                              <a:path w="6858000" h="6613525">
                                <a:moveTo>
                                  <a:pt x="0" y="2017126"/>
                                </a:moveTo>
                                <a:lnTo>
                                  <a:pt x="6857999" y="2017126"/>
                                </a:lnTo>
                              </a:path>
                              <a:path w="6858000" h="6613525">
                                <a:moveTo>
                                  <a:pt x="0" y="2689502"/>
                                </a:moveTo>
                                <a:lnTo>
                                  <a:pt x="6857999" y="2689502"/>
                                </a:lnTo>
                              </a:path>
                              <a:path w="6858000" h="6613525">
                                <a:moveTo>
                                  <a:pt x="0" y="3361878"/>
                                </a:moveTo>
                                <a:lnTo>
                                  <a:pt x="6857999" y="3361878"/>
                                </a:lnTo>
                              </a:path>
                              <a:path w="6858000" h="6613525">
                                <a:moveTo>
                                  <a:pt x="0" y="4034253"/>
                                </a:moveTo>
                                <a:lnTo>
                                  <a:pt x="6857999" y="4034253"/>
                                </a:lnTo>
                              </a:path>
                              <a:path w="6858000" h="6613525">
                                <a:moveTo>
                                  <a:pt x="0" y="4706629"/>
                                </a:moveTo>
                                <a:lnTo>
                                  <a:pt x="6857999" y="4706629"/>
                                </a:lnTo>
                              </a:path>
                              <a:path w="6858000" h="6613525">
                                <a:moveTo>
                                  <a:pt x="0" y="6613087"/>
                                </a:moveTo>
                                <a:lnTo>
                                  <a:pt x="6857999" y="6613087"/>
                                </a:lnTo>
                              </a:path>
                            </a:pathLst>
                          </a:custGeom>
                        </wps:spPr>
                        <wps:style>
                          <a:lnRef idx="3">
                            <a:schemeClr val="accent1"/>
                          </a:lnRef>
                          <a:fillRef idx="0">
                            <a:srgbClr val="FFFFFF"/>
                          </a:fillRef>
                          <a:effectRef idx="0">
                            <a:srgbClr val="FFFFFF"/>
                          </a:effectRef>
                          <a:fontRef idx="minor">
                            <a:schemeClr val="tx1"/>
                          </a:fontRef>
                        </wps:style>
                        <wps:bodyPr wrap="square" lIns="0" tIns="0" rIns="0" bIns="0" rtlCol="0">
                          <a:noAutofit/>
                        </wps:bodyPr>
                      </wps:wsp>
                    </wpg:wgp>
                  </a:graphicData>
                </a:graphic>
              </wp:anchor>
            </w:drawing>
          </mc:Choice>
          <mc:Fallback>
            <w:pict>
              <v:group id="_x0000_s1026" o:spid="_x0000_s1026" o:spt="203" style="position:absolute;left:0pt;margin-left:6.45pt;margin-top:1.55pt;height:520.7pt;width:540pt;mso-wrap-distance-bottom:0pt;mso-wrap-distance-top:0pt;z-index:-251643904;mso-width-relative:page;mso-height-relative:page;" coordorigin="4724,121406" coordsize="10800,10414" o:gfxdata="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">
                <o:lock v:ext="edit" aspectratio="f"/>
                <v:shape id="Graphic 35" o:spid="_x0000_s1026" o:spt="100" style="position:absolute;left:4731;top:121414;height:10400;width:10785;" filled="f" stroked="t" coordsize="6848475,6604000" o:gfxdata="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uH0my8AAAA&#10;2wAAAA8AAAAAAAAAAQAgAAAAIgAAAGRycy9kb3ducmV2LnhtbFBLAQIUABQAAAAIAIdO4kAzLwWe&#10;OwAAADkAAAAQAAAAAAAAAAEAIAAAAAsBAABkcnMvc2hhcGV4bWwueG1sUEsFBgAAAAAGAAYAWwEA&#10;ALUDAAAAAA==&#10;" path="m6848475,0l1708937,0,0,0,0,6603555,1708937,6603555,6848475,6603555,6848475,0xe">
                  <v:path textboxrect="0,0,6848475,6604000"/>
                  <v:fill on="f" focussize="0,0"/>
                  <v:stroke weight="3pt" color="#4F81BD [3204]" joinstyle="round"/>
                  <v:imagedata o:title=""/>
                  <o:lock v:ext="edit" aspectratio="f"/>
                  <v:textbox inset="0mm,0mm,0mm,0mm">
                    <w:txbxContent>
                      <w:p w14:paraId="7DD6A3CE">
                        <w:pPr>
                          <w:jc w:val="both"/>
                          <w:rPr>
                            <w:rFonts w:hint="default"/>
                            <w:lang w:val="en-US"/>
                          </w:rPr>
                        </w:pPr>
                        <w:r>
                          <w:rPr>
                            <w:rFonts w:hint="default"/>
                            <w:lang w:val="en-US"/>
                          </w:rPr>
                          <w:t xml:space="preserve"> I</w:t>
                        </w:r>
                      </w:p>
                    </w:txbxContent>
                  </v:textbox>
                </v:shape>
                <v:shape id="Graphic 36" o:spid="_x0000_s1026" o:spt="100" style="position:absolute;left:4724;top:121406;height:10415;width:10800;" filled="f" stroked="t" coordsize="6858000,6613525" o:gfxdata="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v0vevQAA&#10;ANsAAAAPAAAAAAAAAAEAIAAAACIAAABkcnMvZG93bnJldi54bWxQSwECFAAUAAAACACHTuJAMy8F&#10;njsAAAA5AAAAEAAAAAAAAAABACAAAAAMAQAAZHJzL3NoYXBleG1sLnhtbFBLBQYAAAAABgAGAFsB&#10;AAC2AwAAAAA=&#10;" path="m4762,4762l4762,6608325em1713691,4762l1713691,6608325em6853236,4762l6853236,6608325em0,0l6857999,0em0,672375l6857999,672375em0,1344751l6857999,1344751em0,2017126l6857999,2017126em0,2689502l6857999,2689502em0,3361878l6857999,3361878em0,4034253l6857999,4034253em0,4706629l6857999,4706629em0,6613087l6857999,6613087e">
                  <v:fill on="f" focussize="0,0"/>
                  <v:stroke weight="3pt" color="#4F81BD [3204]" joinstyle="round"/>
                  <v:imagedata o:title=""/>
                  <o:lock v:ext="edit" aspectratio="f"/>
                  <v:textbox inset="0mm,0mm,0mm,0mm"/>
                </v:shape>
                <w10:wrap type="topAndBottom"/>
              </v:group>
            </w:pict>
          </mc:Fallback>
        </mc:AlternateContent>
      </w:r>
    </w:p>
    <w:p w14:paraId="74316A87">
      <w:pPr>
        <w:spacing w:before="55" w:line="240" w:lineRule="auto"/>
        <w:rPr>
          <w:b/>
          <w:sz w:val="32"/>
        </w:rPr>
      </w:pPr>
    </w:p>
    <w:p w14:paraId="5FEFB590">
      <w:pPr>
        <w:pStyle w:val="3"/>
        <w:rPr>
          <w:rFonts w:ascii="Times New Roman"/>
        </w:rPr>
      </w:pPr>
      <w:r>
        <w:rPr>
          <w:rFonts w:ascii="Times New Roman"/>
          <w:spacing w:val="-2"/>
        </w:rPr>
        <w:t>Diagram:</w:t>
      </w:r>
    </w:p>
    <w:p w14:paraId="6007704B">
      <w:pPr>
        <w:pStyle w:val="3"/>
        <w:spacing w:after="0"/>
        <w:rPr>
          <w:rFonts w:ascii="Times New Roman"/>
        </w:rPr>
        <w:sectPr>
          <w:pgSz w:w="11910" w:h="16840"/>
          <w:pgMar w:top="520" w:right="425" w:bottom="280" w:left="425" w:header="720" w:footer="720" w:gutter="0"/>
          <w:cols w:space="720" w:num="1"/>
        </w:sectPr>
      </w:pPr>
    </w:p>
    <w:p w14:paraId="45D54736">
      <w:pPr>
        <w:pStyle w:val="8"/>
        <w:ind w:left="940"/>
        <w:rPr>
          <w:sz w:val="20"/>
        </w:rPr>
      </w:pPr>
      <w:r>
        <w:rPr>
          <w:sz w:val="20"/>
        </w:rPr>
        <w:drawing>
          <wp:inline distT="0" distB="0" distL="0" distR="0">
            <wp:extent cx="5799455" cy="4224020"/>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8" cstate="print"/>
                    <a:stretch>
                      <a:fillRect/>
                    </a:stretch>
                  </pic:blipFill>
                  <pic:spPr>
                    <a:xfrm>
                      <a:off x="0" y="0"/>
                      <a:ext cx="5799833" cy="4224528"/>
                    </a:xfrm>
                    <a:prstGeom prst="rect">
                      <a:avLst/>
                    </a:prstGeom>
                  </pic:spPr>
                </pic:pic>
              </a:graphicData>
            </a:graphic>
          </wp:inline>
        </w:drawing>
      </w:r>
    </w:p>
    <w:p w14:paraId="24347EB6">
      <w:pPr>
        <w:pStyle w:val="8"/>
        <w:rPr>
          <w:b/>
          <w:sz w:val="32"/>
        </w:rPr>
      </w:pPr>
    </w:p>
    <w:p w14:paraId="683D8782">
      <w:pPr>
        <w:pStyle w:val="8"/>
        <w:rPr>
          <w:b/>
          <w:sz w:val="32"/>
        </w:rPr>
      </w:pPr>
    </w:p>
    <w:p w14:paraId="23EBF0AC">
      <w:pPr>
        <w:pStyle w:val="8"/>
        <w:spacing w:before="320"/>
        <w:rPr>
          <w:b/>
          <w:sz w:val="32"/>
        </w:rPr>
      </w:pPr>
    </w:p>
    <w:p w14:paraId="063BCE42">
      <w:pPr>
        <w:spacing w:before="0"/>
        <w:ind w:left="609" w:right="0" w:firstLine="0"/>
        <w:jc w:val="left"/>
        <w:rPr>
          <w:b/>
          <w:sz w:val="32"/>
        </w:rPr>
      </w:pPr>
      <w:r>
        <w:rPr>
          <w:sz w:val="32"/>
        </w:rPr>
        <w:t>a.</w:t>
      </w:r>
      <w:r>
        <w:rPr>
          <w:spacing w:val="50"/>
          <w:sz w:val="32"/>
        </w:rPr>
        <w:t xml:space="preserve"> </w:t>
      </w:r>
      <w:r>
        <w:rPr>
          <w:b/>
          <w:sz w:val="32"/>
        </w:rPr>
        <w:t>Use</w:t>
      </w:r>
      <w:r>
        <w:rPr>
          <w:b/>
          <w:spacing w:val="-3"/>
          <w:sz w:val="32"/>
        </w:rPr>
        <w:t xml:space="preserve"> </w:t>
      </w:r>
      <w:r>
        <w:rPr>
          <w:b/>
          <w:sz w:val="32"/>
        </w:rPr>
        <w:t>Case</w:t>
      </w:r>
      <w:r>
        <w:rPr>
          <w:b/>
          <w:spacing w:val="-2"/>
          <w:sz w:val="32"/>
        </w:rPr>
        <w:t xml:space="preserve"> </w:t>
      </w:r>
      <w:r>
        <w:rPr>
          <w:b/>
          <w:spacing w:val="-10"/>
          <w:sz w:val="32"/>
        </w:rPr>
        <w:t>2</w:t>
      </w:r>
    </w:p>
    <w:p w14:paraId="1BD3C97A">
      <w:pPr>
        <w:spacing w:after="0"/>
        <w:jc w:val="left"/>
        <w:rPr>
          <w:b/>
          <w:sz w:val="32"/>
        </w:rPr>
        <w:sectPr>
          <w:pgSz w:w="11910" w:h="16840"/>
          <w:pgMar w:top="540" w:right="425" w:bottom="280" w:left="425" w:header="720" w:footer="720" w:gutter="0"/>
          <w:cols w:space="720" w:num="1"/>
        </w:sectPr>
      </w:pPr>
    </w:p>
    <w:p w14:paraId="7643FE9C">
      <w:pPr>
        <w:spacing w:line="240" w:lineRule="auto"/>
        <w:ind w:left="122" w:right="0" w:firstLine="0"/>
        <w:rPr>
          <w:sz w:val="20"/>
        </w:rPr>
      </w:pPr>
      <w:r>
        <w:rPr>
          <w:sz w:val="20"/>
        </w:rPr>
        <mc:AlternateContent>
          <mc:Choice Requires="wps">
            <w:drawing>
              <wp:anchor distT="0" distB="0" distL="0" distR="0" simplePos="0" relativeHeight="251665408" behindDoc="1" locked="0" layoutInCell="1" allowOverlap="1">
                <wp:simplePos x="0" y="0"/>
                <wp:positionH relativeFrom="page">
                  <wp:posOffset>395605</wp:posOffset>
                </wp:positionH>
                <wp:positionV relativeFrom="page">
                  <wp:posOffset>416560</wp:posOffset>
                </wp:positionV>
                <wp:extent cx="1013460" cy="6360160"/>
                <wp:effectExtent l="0" t="0" r="0" b="0"/>
                <wp:wrapNone/>
                <wp:docPr id="38" name="Textbox 38"/>
                <wp:cNvGraphicFramePr/>
                <a:graphic xmlns:a="http://schemas.openxmlformats.org/drawingml/2006/main">
                  <a:graphicData uri="http://schemas.microsoft.com/office/word/2010/wordprocessingShape">
                    <wps:wsp>
                      <wps:cNvSpPr txBox="1"/>
                      <wps:spPr>
                        <a:xfrm>
                          <a:off x="0" y="0"/>
                          <a:ext cx="1013460" cy="6360160"/>
                        </a:xfrm>
                        <a:prstGeom prst="rect">
                          <a:avLst/>
                        </a:prstGeom>
                      </wps:spPr>
                      <wps:txbx>
                        <w:txbxContent>
                          <w:p w14:paraId="76AF13C9">
                            <w:pPr>
                              <w:spacing w:before="0" w:line="266" w:lineRule="exact"/>
                              <w:ind w:left="0" w:right="0" w:firstLine="0"/>
                              <w:jc w:val="left"/>
                              <w:rPr>
                                <w:rFonts w:ascii="Times New Roman"/>
                                <w:b/>
                                <w:sz w:val="24"/>
                              </w:rPr>
                            </w:pPr>
                            <w:r>
                              <w:rPr>
                                <w:rFonts w:ascii="Times New Roman"/>
                                <w:b/>
                                <w:spacing w:val="-5"/>
                                <w:sz w:val="24"/>
                              </w:rPr>
                              <w:t>ID</w:t>
                            </w:r>
                          </w:p>
                          <w:p w14:paraId="7EB0F7AD">
                            <w:pPr>
                              <w:pStyle w:val="8"/>
                              <w:rPr>
                                <w:b/>
                              </w:rPr>
                            </w:pPr>
                          </w:p>
                          <w:p w14:paraId="071D4184">
                            <w:pPr>
                              <w:pStyle w:val="8"/>
                              <w:spacing w:before="222"/>
                              <w:rPr>
                                <w:b/>
                              </w:rPr>
                            </w:pPr>
                          </w:p>
                          <w:p w14:paraId="6A42CF8F">
                            <w:pPr>
                              <w:spacing w:before="0"/>
                              <w:ind w:left="0" w:right="0" w:firstLine="0"/>
                              <w:jc w:val="left"/>
                              <w:rPr>
                                <w:rFonts w:ascii="Times New Roman"/>
                                <w:b/>
                                <w:sz w:val="24"/>
                              </w:rPr>
                            </w:pPr>
                            <w:r>
                              <w:rPr>
                                <w:rFonts w:ascii="Times New Roman"/>
                                <w:b/>
                                <w:spacing w:val="-4"/>
                                <w:sz w:val="24"/>
                              </w:rPr>
                              <w:t>Name</w:t>
                            </w:r>
                          </w:p>
                          <w:p w14:paraId="0E02A628">
                            <w:pPr>
                              <w:pStyle w:val="8"/>
                              <w:rPr>
                                <w:b/>
                              </w:rPr>
                            </w:pPr>
                          </w:p>
                          <w:p w14:paraId="1BECC81C">
                            <w:pPr>
                              <w:pStyle w:val="8"/>
                              <w:spacing w:before="237"/>
                              <w:rPr>
                                <w:b/>
                              </w:rPr>
                            </w:pPr>
                          </w:p>
                          <w:p w14:paraId="715E61AC">
                            <w:pPr>
                              <w:spacing w:before="0"/>
                              <w:ind w:left="0" w:right="0" w:firstLine="0"/>
                              <w:jc w:val="left"/>
                              <w:rPr>
                                <w:rFonts w:ascii="Times New Roman"/>
                                <w:b/>
                                <w:sz w:val="24"/>
                              </w:rPr>
                            </w:pPr>
                            <w:r>
                              <w:rPr>
                                <w:rFonts w:ascii="Times New Roman"/>
                                <w:b/>
                                <w:spacing w:val="-2"/>
                                <w:sz w:val="24"/>
                              </w:rPr>
                              <w:t>Description</w:t>
                            </w:r>
                          </w:p>
                          <w:p w14:paraId="679B65AC">
                            <w:pPr>
                              <w:pStyle w:val="8"/>
                              <w:rPr>
                                <w:b/>
                              </w:rPr>
                            </w:pPr>
                          </w:p>
                          <w:p w14:paraId="1FA7AECB">
                            <w:pPr>
                              <w:pStyle w:val="8"/>
                              <w:spacing w:before="222"/>
                              <w:rPr>
                                <w:b/>
                              </w:rPr>
                            </w:pPr>
                          </w:p>
                          <w:p w14:paraId="4C068A9B">
                            <w:pPr>
                              <w:spacing w:before="0"/>
                              <w:ind w:left="0" w:right="0" w:firstLine="0"/>
                              <w:jc w:val="left"/>
                              <w:rPr>
                                <w:rFonts w:ascii="Times New Roman"/>
                                <w:b/>
                                <w:sz w:val="24"/>
                              </w:rPr>
                            </w:pPr>
                            <w:r>
                              <w:rPr>
                                <w:rFonts w:ascii="Times New Roman"/>
                                <w:b/>
                                <w:spacing w:val="-2"/>
                                <w:sz w:val="24"/>
                              </w:rPr>
                              <w:t>Requirement(s)</w:t>
                            </w:r>
                          </w:p>
                          <w:p w14:paraId="61A5D8E5">
                            <w:pPr>
                              <w:pStyle w:val="8"/>
                              <w:rPr>
                                <w:b/>
                              </w:rPr>
                            </w:pPr>
                          </w:p>
                          <w:p w14:paraId="07C3E136">
                            <w:pPr>
                              <w:pStyle w:val="8"/>
                              <w:spacing w:before="237"/>
                              <w:rPr>
                                <w:b/>
                              </w:rPr>
                            </w:pPr>
                          </w:p>
                          <w:p w14:paraId="4F2DD549">
                            <w:pPr>
                              <w:spacing w:before="0"/>
                              <w:ind w:left="0" w:right="0" w:firstLine="0"/>
                              <w:jc w:val="left"/>
                              <w:rPr>
                                <w:rFonts w:ascii="Times New Roman"/>
                                <w:b/>
                                <w:sz w:val="24"/>
                              </w:rPr>
                            </w:pPr>
                            <w:r>
                              <w:rPr>
                                <w:rFonts w:ascii="Times New Roman"/>
                                <w:b/>
                                <w:spacing w:val="-2"/>
                                <w:sz w:val="24"/>
                              </w:rPr>
                              <w:t>Actor(s)</w:t>
                            </w:r>
                          </w:p>
                          <w:p w14:paraId="1CC2D232">
                            <w:pPr>
                              <w:pStyle w:val="8"/>
                              <w:rPr>
                                <w:b/>
                              </w:rPr>
                            </w:pPr>
                          </w:p>
                          <w:p w14:paraId="3CDF273C">
                            <w:pPr>
                              <w:pStyle w:val="8"/>
                              <w:spacing w:before="237"/>
                              <w:rPr>
                                <w:b/>
                              </w:rPr>
                            </w:pPr>
                          </w:p>
                          <w:p w14:paraId="1C469031">
                            <w:pPr>
                              <w:spacing w:before="0"/>
                              <w:ind w:left="0" w:right="0" w:firstLine="0"/>
                              <w:jc w:val="left"/>
                              <w:rPr>
                                <w:rFonts w:ascii="Times New Roman"/>
                                <w:b/>
                                <w:sz w:val="24"/>
                              </w:rPr>
                            </w:pPr>
                            <w:r>
                              <w:rPr>
                                <w:rFonts w:ascii="Times New Roman"/>
                                <w:b/>
                                <w:spacing w:val="-2"/>
                                <w:sz w:val="24"/>
                              </w:rPr>
                              <w:t>Precondition</w:t>
                            </w:r>
                          </w:p>
                          <w:p w14:paraId="206AD8FB">
                            <w:pPr>
                              <w:pStyle w:val="8"/>
                              <w:rPr>
                                <w:b/>
                              </w:rPr>
                            </w:pPr>
                          </w:p>
                          <w:p w14:paraId="5FAC590B">
                            <w:pPr>
                              <w:pStyle w:val="8"/>
                              <w:spacing w:before="222"/>
                              <w:rPr>
                                <w:b/>
                              </w:rPr>
                            </w:pPr>
                          </w:p>
                          <w:p w14:paraId="1C5B7595">
                            <w:pPr>
                              <w:spacing w:before="0"/>
                              <w:ind w:left="0" w:right="0" w:firstLine="0"/>
                              <w:jc w:val="left"/>
                              <w:rPr>
                                <w:rFonts w:ascii="Times New Roman"/>
                                <w:b/>
                                <w:sz w:val="24"/>
                              </w:rPr>
                            </w:pPr>
                            <w:r>
                              <w:rPr>
                                <w:rFonts w:ascii="Times New Roman"/>
                                <w:b/>
                                <w:spacing w:val="-2"/>
                                <w:sz w:val="24"/>
                              </w:rPr>
                              <w:t>Postcondition</w:t>
                            </w:r>
                          </w:p>
                          <w:p w14:paraId="70D7E618">
                            <w:pPr>
                              <w:pStyle w:val="8"/>
                              <w:rPr>
                                <w:b/>
                              </w:rPr>
                            </w:pPr>
                          </w:p>
                          <w:p w14:paraId="12A9B7E8">
                            <w:pPr>
                              <w:pStyle w:val="8"/>
                              <w:rPr>
                                <w:b/>
                              </w:rPr>
                            </w:pPr>
                          </w:p>
                          <w:p w14:paraId="48878010">
                            <w:pPr>
                              <w:pStyle w:val="8"/>
                              <w:rPr>
                                <w:b/>
                              </w:rPr>
                            </w:pPr>
                          </w:p>
                          <w:p w14:paraId="319F92B9">
                            <w:pPr>
                              <w:pStyle w:val="8"/>
                              <w:rPr>
                                <w:b/>
                              </w:rPr>
                            </w:pPr>
                          </w:p>
                          <w:p w14:paraId="69274531">
                            <w:pPr>
                              <w:pStyle w:val="8"/>
                              <w:rPr>
                                <w:b/>
                              </w:rPr>
                            </w:pPr>
                          </w:p>
                          <w:p w14:paraId="2935E5ED">
                            <w:pPr>
                              <w:pStyle w:val="8"/>
                              <w:rPr>
                                <w:b/>
                              </w:rPr>
                            </w:pPr>
                          </w:p>
                          <w:p w14:paraId="5FF6E344">
                            <w:pPr>
                              <w:pStyle w:val="8"/>
                              <w:rPr>
                                <w:b/>
                              </w:rPr>
                            </w:pPr>
                          </w:p>
                          <w:p w14:paraId="15C4FAF2">
                            <w:pPr>
                              <w:pStyle w:val="8"/>
                              <w:rPr>
                                <w:b/>
                              </w:rPr>
                            </w:pPr>
                          </w:p>
                          <w:p w14:paraId="7016231D">
                            <w:pPr>
                              <w:pStyle w:val="8"/>
                              <w:rPr>
                                <w:b/>
                              </w:rPr>
                            </w:pPr>
                          </w:p>
                          <w:p w14:paraId="29620440">
                            <w:pPr>
                              <w:pStyle w:val="8"/>
                              <w:rPr>
                                <w:b/>
                              </w:rPr>
                            </w:pPr>
                          </w:p>
                          <w:p w14:paraId="62CC913C">
                            <w:pPr>
                              <w:pStyle w:val="8"/>
                              <w:spacing w:before="93"/>
                              <w:rPr>
                                <w:b/>
                              </w:rPr>
                            </w:pPr>
                          </w:p>
                          <w:p w14:paraId="35D835F7">
                            <w:pPr>
                              <w:spacing w:before="0"/>
                              <w:ind w:left="0" w:right="0" w:firstLine="0"/>
                              <w:jc w:val="left"/>
                              <w:rPr>
                                <w:rFonts w:ascii="Times New Roman"/>
                                <w:b/>
                                <w:sz w:val="24"/>
                              </w:rPr>
                            </w:pPr>
                            <w:r>
                              <w:rPr>
                                <w:rFonts w:ascii="Times New Roman"/>
                                <w:b/>
                                <w:sz w:val="24"/>
                              </w:rPr>
                              <w:t xml:space="preserve">Basic </w:t>
                            </w:r>
                            <w:r>
                              <w:rPr>
                                <w:rFonts w:ascii="Times New Roman"/>
                                <w:b/>
                                <w:spacing w:val="-4"/>
                                <w:sz w:val="24"/>
                              </w:rPr>
                              <w:t>Flow</w:t>
                            </w:r>
                          </w:p>
                        </w:txbxContent>
                      </wps:txbx>
                      <wps:bodyPr wrap="square" lIns="0" tIns="0" rIns="0" bIns="0" rtlCol="0">
                        <a:noAutofit/>
                      </wps:bodyPr>
                    </wps:wsp>
                  </a:graphicData>
                </a:graphic>
              </wp:anchor>
            </w:drawing>
          </mc:Choice>
          <mc:Fallback>
            <w:pict>
              <v:shape id="Textbox 38" o:spid="_x0000_s1026" o:spt="202" type="#_x0000_t202" style="position:absolute;left:0pt;margin-left:31.15pt;margin-top:32.8pt;height:500.8pt;width:79.8pt;mso-position-horizontal-relative:page;mso-position-vertical-relative:page;z-index:-251651072;mso-width-relative:page;mso-height-relative:page;" filled="f" stroked="f" coordsize="21600,21600" o:gfxdata="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vuoTNkAAAAKAQAADwAAAAAAAAABACAAAAAiAAAAZHJzL2Rvd25yZXYueG1sUEsBAhQAFAAAAAgA&#10;h07iQIs01F6yAQAAdwMAAA4AAAAAAAAAAQAgAAAAKAEAAGRycy9lMm9Eb2MueG1sUEsFBgAAAAAG&#10;AAYAWQEAAEwFAAAAAA==&#10;">
                <v:fill on="f" focussize="0,0"/>
                <v:stroke on="f"/>
                <v:imagedata o:title=""/>
                <o:lock v:ext="edit" aspectratio="f"/>
                <v:textbox inset="0mm,0mm,0mm,0mm">
                  <w:txbxContent>
                    <w:p w14:paraId="76AF13C9">
                      <w:pPr>
                        <w:spacing w:before="0" w:line="266" w:lineRule="exact"/>
                        <w:ind w:left="0" w:right="0" w:firstLine="0"/>
                        <w:jc w:val="left"/>
                        <w:rPr>
                          <w:rFonts w:ascii="Times New Roman"/>
                          <w:b/>
                          <w:sz w:val="24"/>
                        </w:rPr>
                      </w:pPr>
                      <w:r>
                        <w:rPr>
                          <w:rFonts w:ascii="Times New Roman"/>
                          <w:b/>
                          <w:spacing w:val="-5"/>
                          <w:sz w:val="24"/>
                        </w:rPr>
                        <w:t>ID</w:t>
                      </w:r>
                    </w:p>
                    <w:p w14:paraId="7EB0F7AD">
                      <w:pPr>
                        <w:pStyle w:val="8"/>
                        <w:rPr>
                          <w:b/>
                        </w:rPr>
                      </w:pPr>
                    </w:p>
                    <w:p w14:paraId="071D4184">
                      <w:pPr>
                        <w:pStyle w:val="8"/>
                        <w:spacing w:before="222"/>
                        <w:rPr>
                          <w:b/>
                        </w:rPr>
                      </w:pPr>
                    </w:p>
                    <w:p w14:paraId="6A42CF8F">
                      <w:pPr>
                        <w:spacing w:before="0"/>
                        <w:ind w:left="0" w:right="0" w:firstLine="0"/>
                        <w:jc w:val="left"/>
                        <w:rPr>
                          <w:rFonts w:ascii="Times New Roman"/>
                          <w:b/>
                          <w:sz w:val="24"/>
                        </w:rPr>
                      </w:pPr>
                      <w:r>
                        <w:rPr>
                          <w:rFonts w:ascii="Times New Roman"/>
                          <w:b/>
                          <w:spacing w:val="-4"/>
                          <w:sz w:val="24"/>
                        </w:rPr>
                        <w:t>Name</w:t>
                      </w:r>
                    </w:p>
                    <w:p w14:paraId="0E02A628">
                      <w:pPr>
                        <w:pStyle w:val="8"/>
                        <w:rPr>
                          <w:b/>
                        </w:rPr>
                      </w:pPr>
                    </w:p>
                    <w:p w14:paraId="1BECC81C">
                      <w:pPr>
                        <w:pStyle w:val="8"/>
                        <w:spacing w:before="237"/>
                        <w:rPr>
                          <w:b/>
                        </w:rPr>
                      </w:pPr>
                    </w:p>
                    <w:p w14:paraId="715E61AC">
                      <w:pPr>
                        <w:spacing w:before="0"/>
                        <w:ind w:left="0" w:right="0" w:firstLine="0"/>
                        <w:jc w:val="left"/>
                        <w:rPr>
                          <w:rFonts w:ascii="Times New Roman"/>
                          <w:b/>
                          <w:sz w:val="24"/>
                        </w:rPr>
                      </w:pPr>
                      <w:r>
                        <w:rPr>
                          <w:rFonts w:ascii="Times New Roman"/>
                          <w:b/>
                          <w:spacing w:val="-2"/>
                          <w:sz w:val="24"/>
                        </w:rPr>
                        <w:t>Description</w:t>
                      </w:r>
                    </w:p>
                    <w:p w14:paraId="679B65AC">
                      <w:pPr>
                        <w:pStyle w:val="8"/>
                        <w:rPr>
                          <w:b/>
                        </w:rPr>
                      </w:pPr>
                    </w:p>
                    <w:p w14:paraId="1FA7AECB">
                      <w:pPr>
                        <w:pStyle w:val="8"/>
                        <w:spacing w:before="222"/>
                        <w:rPr>
                          <w:b/>
                        </w:rPr>
                      </w:pPr>
                    </w:p>
                    <w:p w14:paraId="4C068A9B">
                      <w:pPr>
                        <w:spacing w:before="0"/>
                        <w:ind w:left="0" w:right="0" w:firstLine="0"/>
                        <w:jc w:val="left"/>
                        <w:rPr>
                          <w:rFonts w:ascii="Times New Roman"/>
                          <w:b/>
                          <w:sz w:val="24"/>
                        </w:rPr>
                      </w:pPr>
                      <w:r>
                        <w:rPr>
                          <w:rFonts w:ascii="Times New Roman"/>
                          <w:b/>
                          <w:spacing w:val="-2"/>
                          <w:sz w:val="24"/>
                        </w:rPr>
                        <w:t>Requirement(s)</w:t>
                      </w:r>
                    </w:p>
                    <w:p w14:paraId="61A5D8E5">
                      <w:pPr>
                        <w:pStyle w:val="8"/>
                        <w:rPr>
                          <w:b/>
                        </w:rPr>
                      </w:pPr>
                    </w:p>
                    <w:p w14:paraId="07C3E136">
                      <w:pPr>
                        <w:pStyle w:val="8"/>
                        <w:spacing w:before="237"/>
                        <w:rPr>
                          <w:b/>
                        </w:rPr>
                      </w:pPr>
                    </w:p>
                    <w:p w14:paraId="4F2DD549">
                      <w:pPr>
                        <w:spacing w:before="0"/>
                        <w:ind w:left="0" w:right="0" w:firstLine="0"/>
                        <w:jc w:val="left"/>
                        <w:rPr>
                          <w:rFonts w:ascii="Times New Roman"/>
                          <w:b/>
                          <w:sz w:val="24"/>
                        </w:rPr>
                      </w:pPr>
                      <w:r>
                        <w:rPr>
                          <w:rFonts w:ascii="Times New Roman"/>
                          <w:b/>
                          <w:spacing w:val="-2"/>
                          <w:sz w:val="24"/>
                        </w:rPr>
                        <w:t>Actor(s)</w:t>
                      </w:r>
                    </w:p>
                    <w:p w14:paraId="1CC2D232">
                      <w:pPr>
                        <w:pStyle w:val="8"/>
                        <w:rPr>
                          <w:b/>
                        </w:rPr>
                      </w:pPr>
                    </w:p>
                    <w:p w14:paraId="3CDF273C">
                      <w:pPr>
                        <w:pStyle w:val="8"/>
                        <w:spacing w:before="237"/>
                        <w:rPr>
                          <w:b/>
                        </w:rPr>
                      </w:pPr>
                    </w:p>
                    <w:p w14:paraId="1C469031">
                      <w:pPr>
                        <w:spacing w:before="0"/>
                        <w:ind w:left="0" w:right="0" w:firstLine="0"/>
                        <w:jc w:val="left"/>
                        <w:rPr>
                          <w:rFonts w:ascii="Times New Roman"/>
                          <w:b/>
                          <w:sz w:val="24"/>
                        </w:rPr>
                      </w:pPr>
                      <w:r>
                        <w:rPr>
                          <w:rFonts w:ascii="Times New Roman"/>
                          <w:b/>
                          <w:spacing w:val="-2"/>
                          <w:sz w:val="24"/>
                        </w:rPr>
                        <w:t>Precondition</w:t>
                      </w:r>
                    </w:p>
                    <w:p w14:paraId="206AD8FB">
                      <w:pPr>
                        <w:pStyle w:val="8"/>
                        <w:rPr>
                          <w:b/>
                        </w:rPr>
                      </w:pPr>
                    </w:p>
                    <w:p w14:paraId="5FAC590B">
                      <w:pPr>
                        <w:pStyle w:val="8"/>
                        <w:spacing w:before="222"/>
                        <w:rPr>
                          <w:b/>
                        </w:rPr>
                      </w:pPr>
                    </w:p>
                    <w:p w14:paraId="1C5B7595">
                      <w:pPr>
                        <w:spacing w:before="0"/>
                        <w:ind w:left="0" w:right="0" w:firstLine="0"/>
                        <w:jc w:val="left"/>
                        <w:rPr>
                          <w:rFonts w:ascii="Times New Roman"/>
                          <w:b/>
                          <w:sz w:val="24"/>
                        </w:rPr>
                      </w:pPr>
                      <w:r>
                        <w:rPr>
                          <w:rFonts w:ascii="Times New Roman"/>
                          <w:b/>
                          <w:spacing w:val="-2"/>
                          <w:sz w:val="24"/>
                        </w:rPr>
                        <w:t>Postcondition</w:t>
                      </w:r>
                    </w:p>
                    <w:p w14:paraId="70D7E618">
                      <w:pPr>
                        <w:pStyle w:val="8"/>
                        <w:rPr>
                          <w:b/>
                        </w:rPr>
                      </w:pPr>
                    </w:p>
                    <w:p w14:paraId="12A9B7E8">
                      <w:pPr>
                        <w:pStyle w:val="8"/>
                        <w:rPr>
                          <w:b/>
                        </w:rPr>
                      </w:pPr>
                    </w:p>
                    <w:p w14:paraId="48878010">
                      <w:pPr>
                        <w:pStyle w:val="8"/>
                        <w:rPr>
                          <w:b/>
                        </w:rPr>
                      </w:pPr>
                    </w:p>
                    <w:p w14:paraId="319F92B9">
                      <w:pPr>
                        <w:pStyle w:val="8"/>
                        <w:rPr>
                          <w:b/>
                        </w:rPr>
                      </w:pPr>
                    </w:p>
                    <w:p w14:paraId="69274531">
                      <w:pPr>
                        <w:pStyle w:val="8"/>
                        <w:rPr>
                          <w:b/>
                        </w:rPr>
                      </w:pPr>
                    </w:p>
                    <w:p w14:paraId="2935E5ED">
                      <w:pPr>
                        <w:pStyle w:val="8"/>
                        <w:rPr>
                          <w:b/>
                        </w:rPr>
                      </w:pPr>
                    </w:p>
                    <w:p w14:paraId="5FF6E344">
                      <w:pPr>
                        <w:pStyle w:val="8"/>
                        <w:rPr>
                          <w:b/>
                        </w:rPr>
                      </w:pPr>
                    </w:p>
                    <w:p w14:paraId="15C4FAF2">
                      <w:pPr>
                        <w:pStyle w:val="8"/>
                        <w:rPr>
                          <w:b/>
                        </w:rPr>
                      </w:pPr>
                    </w:p>
                    <w:p w14:paraId="7016231D">
                      <w:pPr>
                        <w:pStyle w:val="8"/>
                        <w:rPr>
                          <w:b/>
                        </w:rPr>
                      </w:pPr>
                    </w:p>
                    <w:p w14:paraId="29620440">
                      <w:pPr>
                        <w:pStyle w:val="8"/>
                        <w:rPr>
                          <w:b/>
                        </w:rPr>
                      </w:pPr>
                    </w:p>
                    <w:p w14:paraId="62CC913C">
                      <w:pPr>
                        <w:pStyle w:val="8"/>
                        <w:spacing w:before="93"/>
                        <w:rPr>
                          <w:b/>
                        </w:rPr>
                      </w:pPr>
                    </w:p>
                    <w:p w14:paraId="35D835F7">
                      <w:pPr>
                        <w:spacing w:before="0"/>
                        <w:ind w:left="0" w:right="0" w:firstLine="0"/>
                        <w:jc w:val="left"/>
                        <w:rPr>
                          <w:rFonts w:ascii="Times New Roman"/>
                          <w:b/>
                          <w:sz w:val="24"/>
                        </w:rPr>
                      </w:pPr>
                      <w:r>
                        <w:rPr>
                          <w:rFonts w:ascii="Times New Roman"/>
                          <w:b/>
                          <w:sz w:val="24"/>
                        </w:rPr>
                        <w:t xml:space="preserve">Basic </w:t>
                      </w:r>
                      <w:r>
                        <w:rPr>
                          <w:rFonts w:ascii="Times New Roman"/>
                          <w:b/>
                          <w:spacing w:val="-4"/>
                          <w:sz w:val="24"/>
                        </w:rPr>
                        <w:t>Flow</w:t>
                      </w:r>
                    </w:p>
                  </w:txbxContent>
                </v:textbox>
              </v:shape>
            </w:pict>
          </mc:Fallback>
        </mc:AlternateContent>
      </w:r>
      <w:r>
        <w:rPr>
          <w:sz w:val="20"/>
        </w:rPr>
        <mc:AlternateContent>
          <mc:Choice Requires="wpg">
            <w:drawing>
              <wp:inline distT="0" distB="0" distL="0" distR="0">
                <wp:extent cx="6858000" cy="8359775"/>
                <wp:effectExtent l="14605" t="14605" r="23495" b="26670"/>
                <wp:docPr id="39" name="Group 39"/>
                <wp:cNvGraphicFramePr/>
                <a:graphic xmlns:a="http://schemas.openxmlformats.org/drawingml/2006/main">
                  <a:graphicData uri="http://schemas.microsoft.com/office/word/2010/wordprocessingGroup">
                    <wpg:wgp>
                      <wpg:cNvGrpSpPr/>
                      <wpg:grpSpPr>
                        <a:xfrm>
                          <a:off x="0" y="0"/>
                          <a:ext cx="6858000" cy="8360409"/>
                          <a:chOff x="0" y="0"/>
                          <a:chExt cx="6858000" cy="8360409"/>
                        </a:xfrm>
                        <a:solidFill>
                          <a:schemeClr val="bg1"/>
                        </a:solidFill>
                      </wpg:grpSpPr>
                      <wps:wsp>
                        <wps:cNvPr id="40" name="Graphic 40"/>
                        <wps:cNvSpPr/>
                        <wps:spPr>
                          <a:xfrm>
                            <a:off x="4749" y="9536"/>
                            <a:ext cx="6848475" cy="8341359"/>
                          </a:xfrm>
                          <a:custGeom>
                            <a:avLst/>
                            <a:gdLst/>
                            <a:ahLst/>
                            <a:cxnLst/>
                            <a:rect l="l" t="t" r="r" b="b"/>
                            <a:pathLst>
                              <a:path w="6848475" h="8341359">
                                <a:moveTo>
                                  <a:pt x="6848475" y="0"/>
                                </a:moveTo>
                                <a:lnTo>
                                  <a:pt x="1708937" y="0"/>
                                </a:lnTo>
                                <a:lnTo>
                                  <a:pt x="0" y="0"/>
                                </a:lnTo>
                                <a:lnTo>
                                  <a:pt x="0" y="8340826"/>
                                </a:lnTo>
                                <a:lnTo>
                                  <a:pt x="1708937" y="8340826"/>
                                </a:lnTo>
                                <a:lnTo>
                                  <a:pt x="6848475" y="8340826"/>
                                </a:lnTo>
                                <a:lnTo>
                                  <a:pt x="6848475" y="0"/>
                                </a:lnTo>
                                <a:close/>
                              </a:path>
                            </a:pathLst>
                          </a:custGeom>
                        </wps:spPr>
                        <wps:style>
                          <a:lnRef idx="3">
                            <a:schemeClr val="accent1"/>
                          </a:lnRef>
                          <a:fillRef idx="0">
                            <a:srgbClr val="FFFFFF"/>
                          </a:fillRef>
                          <a:effectRef idx="0">
                            <a:srgbClr val="FFFFFF"/>
                          </a:effectRef>
                          <a:fontRef idx="minor">
                            <a:schemeClr val="tx1"/>
                          </a:fontRef>
                        </wps:style>
                        <wps:bodyPr wrap="square" lIns="0" tIns="0" rIns="0" bIns="0" rtlCol="0">
                          <a:noAutofit/>
                        </wps:bodyPr>
                      </wps:wsp>
                      <wps:wsp>
                        <wps:cNvPr id="41" name="Graphic 41"/>
                        <wps:cNvSpPr/>
                        <wps:spPr>
                          <a:xfrm>
                            <a:off x="0" y="4762"/>
                            <a:ext cx="6858000" cy="8350884"/>
                          </a:xfrm>
                          <a:custGeom>
                            <a:avLst/>
                            <a:gdLst/>
                            <a:ahLst/>
                            <a:cxnLst/>
                            <a:rect l="l" t="t" r="r" b="b"/>
                            <a:pathLst>
                              <a:path w="6858000" h="8350884">
                                <a:moveTo>
                                  <a:pt x="4762" y="4762"/>
                                </a:moveTo>
                                <a:lnTo>
                                  <a:pt x="4762" y="8345595"/>
                                </a:lnTo>
                              </a:path>
                              <a:path w="6858000" h="8350884">
                                <a:moveTo>
                                  <a:pt x="1713691" y="4762"/>
                                </a:moveTo>
                                <a:lnTo>
                                  <a:pt x="1713691" y="8345595"/>
                                </a:lnTo>
                              </a:path>
                              <a:path w="6858000" h="8350884">
                                <a:moveTo>
                                  <a:pt x="6853236" y="4762"/>
                                </a:moveTo>
                                <a:lnTo>
                                  <a:pt x="6853236" y="8345595"/>
                                </a:lnTo>
                              </a:path>
                              <a:path w="6858000" h="8350884">
                                <a:moveTo>
                                  <a:pt x="0" y="0"/>
                                </a:moveTo>
                                <a:lnTo>
                                  <a:pt x="6857999" y="0"/>
                                </a:lnTo>
                              </a:path>
                              <a:path w="6858000" h="8350884">
                                <a:moveTo>
                                  <a:pt x="0" y="672375"/>
                                </a:moveTo>
                                <a:lnTo>
                                  <a:pt x="6857999" y="672375"/>
                                </a:lnTo>
                              </a:path>
                              <a:path w="6858000" h="8350884">
                                <a:moveTo>
                                  <a:pt x="0" y="1344751"/>
                                </a:moveTo>
                                <a:lnTo>
                                  <a:pt x="6857999" y="1344751"/>
                                </a:lnTo>
                              </a:path>
                              <a:path w="6858000" h="8350884">
                                <a:moveTo>
                                  <a:pt x="0" y="2017126"/>
                                </a:moveTo>
                                <a:lnTo>
                                  <a:pt x="6857999" y="2017126"/>
                                </a:lnTo>
                              </a:path>
                              <a:path w="6858000" h="8350884">
                                <a:moveTo>
                                  <a:pt x="0" y="2689502"/>
                                </a:moveTo>
                                <a:lnTo>
                                  <a:pt x="6857999" y="2689502"/>
                                </a:lnTo>
                              </a:path>
                              <a:path w="6858000" h="8350884">
                                <a:moveTo>
                                  <a:pt x="0" y="3361878"/>
                                </a:moveTo>
                                <a:lnTo>
                                  <a:pt x="6857999" y="3361878"/>
                                </a:lnTo>
                              </a:path>
                              <a:path w="6858000" h="8350884">
                                <a:moveTo>
                                  <a:pt x="0" y="4034253"/>
                                </a:moveTo>
                                <a:lnTo>
                                  <a:pt x="6857999" y="4034253"/>
                                </a:lnTo>
                              </a:path>
                              <a:path w="6858000" h="8350884">
                                <a:moveTo>
                                  <a:pt x="0" y="4706629"/>
                                </a:moveTo>
                                <a:lnTo>
                                  <a:pt x="6857999" y="4706629"/>
                                </a:lnTo>
                              </a:path>
                              <a:path w="6858000" h="8350884">
                                <a:moveTo>
                                  <a:pt x="0" y="8350358"/>
                                </a:moveTo>
                                <a:lnTo>
                                  <a:pt x="6857999" y="8350358"/>
                                </a:lnTo>
                              </a:path>
                            </a:pathLst>
                          </a:custGeom>
                        </wps:spPr>
                        <wps:style>
                          <a:lnRef idx="3">
                            <a:schemeClr val="accent1"/>
                          </a:lnRef>
                          <a:fillRef idx="0">
                            <a:srgbClr val="FFFFFF"/>
                          </a:fillRef>
                          <a:effectRef idx="0">
                            <a:srgbClr val="FFFFFF"/>
                          </a:effectRef>
                          <a:fontRef idx="minor">
                            <a:schemeClr val="tx1"/>
                          </a:fontRef>
                        </wps:style>
                        <wps:bodyPr wrap="square" lIns="0" tIns="0" rIns="0" bIns="0" rtlCol="0">
                          <a:noAutofit/>
                        </wps:bodyPr>
                      </wps:wsp>
                    </wpg:wgp>
                  </a:graphicData>
                </a:graphic>
              </wp:inline>
            </w:drawing>
          </mc:Choice>
          <mc:Fallback>
            <w:pict>
              <v:group id="_x0000_s1026" o:spid="_x0000_s1026" o:spt="203" style="height:658.25pt;width:540pt;" coordsize="6858000,8360409" o:gfxdata="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">
                <o:lock v:ext="edit" aspectratio="f"/>
                <v:shape id="Graphic 40" o:spid="_x0000_s1026" o:spt="100" style="position:absolute;left:4749;top:9536;height:8341359;width:6848475;" filled="f" stroked="t" coordsize="6848475,8341359" o:gfxdata="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vUqNrsAAADb&#10;AAAADwAAAAAAAAABACAAAAAiAAAAZHJzL2Rvd25yZXYueG1sUEsBAhQAFAAAAAgAh07iQDMvBZ47&#10;AAAAOQAAABAAAAAAAAAAAQAgAAAACgEAAGRycy9zaGFwZXhtbC54bWxQSwUGAAAAAAYABgBbAQAA&#10;tAMAAAAA&#10;" path="m6848475,0l1708937,0,0,0,0,8340826,1708937,8340826,6848475,8340826,6848475,0xe">
                  <v:fill on="f" focussize="0,0"/>
                  <v:stroke weight="3pt" color="#4F81BD [3204]" joinstyle="round"/>
                  <v:imagedata o:title=""/>
                  <o:lock v:ext="edit" aspectratio="f"/>
                  <v:textbox inset="0mm,0mm,0mm,0mm"/>
                </v:shape>
                <v:shape id="Graphic 41" o:spid="_x0000_s1026" o:spt="100" style="position:absolute;left:0;top:4762;height:8350884;width:6858000;" filled="f" stroked="t" coordsize="6858000,8350884" o:gfxdata="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7ir4W8AAAA&#10;2wAAAA8AAAAAAAAAAQAgAAAAIgAAAGRycy9kb3ducmV2LnhtbFBLAQIUABQAAAAIAIdO4kAzLwWe&#10;OwAAADkAAAAQAAAAAAAAAAEAIAAAAAsBAABkcnMvc2hhcGV4bWwueG1sUEsFBgAAAAAGAAYAWwEA&#10;ALUDAAAAAA==&#10;" path="m4762,4762l4762,8345595em1713691,4762l1713691,8345595em6853236,4762l6853236,8345595em0,0l6857999,0em0,672375l6857999,672375em0,1344751l6857999,1344751em0,2017126l6857999,2017126em0,2689502l6857999,2689502em0,3361878l6857999,3361878em0,4034253l6857999,4034253em0,4706629l6857999,4706629em0,8350358l6857999,8350358e">
                  <v:fill on="f" focussize="0,0"/>
                  <v:stroke weight="3pt" color="#4F81BD [3204]" joinstyle="round"/>
                  <v:imagedata o:title=""/>
                  <o:lock v:ext="edit" aspectratio="f"/>
                  <v:textbox inset="0mm,0mm,0mm,0mm"/>
                </v:shape>
                <w10:wrap type="none"/>
                <w10:anchorlock/>
              </v:group>
            </w:pict>
          </mc:Fallback>
        </mc:AlternateContent>
      </w:r>
    </w:p>
    <w:p w14:paraId="564DB291">
      <w:pPr>
        <w:spacing w:before="0" w:line="240" w:lineRule="auto"/>
        <w:rPr>
          <w:b/>
          <w:sz w:val="32"/>
        </w:rPr>
      </w:pPr>
    </w:p>
    <w:p w14:paraId="1A6BDB1F">
      <w:pPr>
        <w:spacing w:before="51" w:line="240" w:lineRule="auto"/>
        <w:rPr>
          <w:b/>
          <w:sz w:val="32"/>
        </w:rPr>
      </w:pPr>
    </w:p>
    <w:p w14:paraId="0F35B115">
      <w:pPr>
        <w:pStyle w:val="3"/>
        <w:rPr>
          <w:rFonts w:ascii="Times New Roman"/>
        </w:rPr>
      </w:pPr>
      <w:r>
        <w:rPr>
          <w:rFonts w:ascii="Times New Roman"/>
        </w:rPr>
        <mc:AlternateContent>
          <mc:Choice Requires="wps">
            <w:drawing>
              <wp:anchor distT="0" distB="0" distL="0" distR="0" simplePos="0" relativeHeight="251666432" behindDoc="1" locked="0" layoutInCell="1" allowOverlap="1">
                <wp:simplePos x="0" y="0"/>
                <wp:positionH relativeFrom="page">
                  <wp:posOffset>2105025</wp:posOffset>
                </wp:positionH>
                <wp:positionV relativeFrom="paragraph">
                  <wp:posOffset>-8841740</wp:posOffset>
                </wp:positionV>
                <wp:extent cx="3760470" cy="7846060"/>
                <wp:effectExtent l="0" t="0" r="0" b="0"/>
                <wp:wrapNone/>
                <wp:docPr id="42" name="Textbox 42"/>
                <wp:cNvGraphicFramePr/>
                <a:graphic xmlns:a="http://schemas.openxmlformats.org/drawingml/2006/main">
                  <a:graphicData uri="http://schemas.microsoft.com/office/word/2010/wordprocessingShape">
                    <wps:wsp>
                      <wps:cNvSpPr txBox="1"/>
                      <wps:spPr>
                        <a:xfrm>
                          <a:off x="0" y="0"/>
                          <a:ext cx="3760470" cy="7846059"/>
                        </a:xfrm>
                        <a:prstGeom prst="rect">
                          <a:avLst/>
                        </a:prstGeom>
                      </wps:spPr>
                      <wps:txbx>
                        <w:txbxContent>
                          <w:p w14:paraId="6D9F500F">
                            <w:pPr>
                              <w:spacing w:before="0" w:line="266" w:lineRule="exact"/>
                              <w:ind w:left="0" w:right="0" w:firstLine="0"/>
                              <w:jc w:val="left"/>
                              <w:rPr>
                                <w:rFonts w:ascii="Times New Roman"/>
                                <w:sz w:val="24"/>
                              </w:rPr>
                            </w:pPr>
                            <w:r>
                              <w:rPr>
                                <w:rFonts w:ascii="Times New Roman"/>
                                <w:spacing w:val="-2"/>
                                <w:sz w:val="24"/>
                              </w:rPr>
                              <w:t>UC002</w:t>
                            </w:r>
                          </w:p>
                          <w:p w14:paraId="6C660328">
                            <w:pPr>
                              <w:pStyle w:val="8"/>
                            </w:pPr>
                          </w:p>
                          <w:p w14:paraId="4A8FD981">
                            <w:pPr>
                              <w:pStyle w:val="8"/>
                              <w:spacing w:before="222"/>
                            </w:pPr>
                          </w:p>
                          <w:p w14:paraId="6FFB3C4C">
                            <w:pPr>
                              <w:pStyle w:val="8"/>
                            </w:pPr>
                            <w:r>
                              <w:t>AI</w:t>
                            </w:r>
                            <w:r>
                              <w:rPr>
                                <w:spacing w:val="-11"/>
                              </w:rPr>
                              <w:t xml:space="preserve"> </w:t>
                            </w:r>
                            <w:r>
                              <w:t>Crop</w:t>
                            </w:r>
                            <w:r>
                              <w:rPr>
                                <w:spacing w:val="-13"/>
                              </w:rPr>
                              <w:t xml:space="preserve"> </w:t>
                            </w:r>
                            <w:r>
                              <w:t>Disease</w:t>
                            </w:r>
                            <w:r>
                              <w:rPr>
                                <w:spacing w:val="-16"/>
                              </w:rPr>
                              <w:t xml:space="preserve"> </w:t>
                            </w:r>
                            <w:r>
                              <w:rPr>
                                <w:spacing w:val="-2"/>
                              </w:rPr>
                              <w:t>Diagnosis</w:t>
                            </w:r>
                          </w:p>
                          <w:p w14:paraId="73D00A18">
                            <w:pPr>
                              <w:pStyle w:val="8"/>
                            </w:pPr>
                          </w:p>
                          <w:p w14:paraId="71CCA2E8">
                            <w:pPr>
                              <w:pStyle w:val="8"/>
                              <w:spacing w:before="237"/>
                            </w:pPr>
                          </w:p>
                          <w:p w14:paraId="17E69E68">
                            <w:pPr>
                              <w:pStyle w:val="8"/>
                            </w:pPr>
                            <w:r>
                              <w:rPr>
                                <w:spacing w:val="-4"/>
                              </w:rPr>
                              <w:t>Farmer</w:t>
                            </w:r>
                            <w:r>
                              <w:rPr>
                                <w:spacing w:val="-20"/>
                              </w:rPr>
                              <w:t xml:space="preserve"> </w:t>
                            </w:r>
                            <w:r>
                              <w:rPr>
                                <w:spacing w:val="-4"/>
                              </w:rPr>
                              <w:t>uploads</w:t>
                            </w:r>
                            <w:r>
                              <w:rPr>
                                <w:spacing w:val="-20"/>
                              </w:rPr>
                              <w:t xml:space="preserve"> </w:t>
                            </w:r>
                            <w:r>
                              <w:rPr>
                                <w:spacing w:val="-4"/>
                              </w:rPr>
                              <w:t>crop</w:t>
                            </w:r>
                            <w:r>
                              <w:rPr>
                                <w:spacing w:val="-26"/>
                              </w:rPr>
                              <w:t xml:space="preserve"> </w:t>
                            </w:r>
                            <w:r>
                              <w:rPr>
                                <w:spacing w:val="-4"/>
                              </w:rPr>
                              <w:t>image</w:t>
                            </w:r>
                            <w:r>
                              <w:rPr>
                                <w:spacing w:val="-22"/>
                              </w:rPr>
                              <w:t xml:space="preserve"> </w:t>
                            </w:r>
                            <w:r>
                              <w:rPr>
                                <w:spacing w:val="-4"/>
                              </w:rPr>
                              <w:t>for</w:t>
                            </w:r>
                            <w:r>
                              <w:rPr>
                                <w:spacing w:val="-25"/>
                              </w:rPr>
                              <w:t xml:space="preserve"> </w:t>
                            </w:r>
                            <w:r>
                              <w:rPr>
                                <w:spacing w:val="-4"/>
                              </w:rPr>
                              <w:t>AI</w:t>
                            </w:r>
                            <w:r>
                              <w:rPr>
                                <w:spacing w:val="-16"/>
                              </w:rPr>
                              <w:t xml:space="preserve"> </w:t>
                            </w:r>
                            <w:r>
                              <w:rPr>
                                <w:spacing w:val="-4"/>
                              </w:rPr>
                              <w:t>diagnosis</w:t>
                            </w:r>
                            <w:r>
                              <w:rPr>
                                <w:spacing w:val="-27"/>
                              </w:rPr>
                              <w:t xml:space="preserve"> </w:t>
                            </w:r>
                            <w:r>
                              <w:rPr>
                                <w:spacing w:val="-4"/>
                              </w:rPr>
                              <w:t>with</w:t>
                            </w:r>
                            <w:r>
                              <w:rPr>
                                <w:spacing w:val="-21"/>
                              </w:rPr>
                              <w:t xml:space="preserve"> </w:t>
                            </w:r>
                            <w:r>
                              <w:rPr>
                                <w:spacing w:val="-4"/>
                              </w:rPr>
                              <w:t>expert</w:t>
                            </w:r>
                            <w:r>
                              <w:rPr>
                                <w:spacing w:val="-17"/>
                              </w:rPr>
                              <w:t xml:space="preserve"> </w:t>
                            </w:r>
                            <w:r>
                              <w:rPr>
                                <w:spacing w:val="-6"/>
                              </w:rPr>
                              <w:t>feedback</w:t>
                            </w:r>
                          </w:p>
                          <w:p w14:paraId="3D0CF2C4">
                            <w:pPr>
                              <w:pStyle w:val="8"/>
                            </w:pPr>
                          </w:p>
                          <w:p w14:paraId="14CA8BB3">
                            <w:pPr>
                              <w:pStyle w:val="8"/>
                              <w:spacing w:before="222"/>
                            </w:pPr>
                          </w:p>
                          <w:p w14:paraId="536BF5D9">
                            <w:pPr>
                              <w:spacing w:before="0"/>
                              <w:ind w:left="0" w:right="0" w:firstLine="0"/>
                              <w:jc w:val="left"/>
                              <w:rPr>
                                <w:rFonts w:ascii="Times New Roman"/>
                                <w:sz w:val="24"/>
                              </w:rPr>
                            </w:pPr>
                            <w:r>
                              <w:rPr>
                                <w:rFonts w:ascii="Times New Roman"/>
                                <w:spacing w:val="-2"/>
                                <w:sz w:val="24"/>
                              </w:rPr>
                              <w:t>FR002</w:t>
                            </w:r>
                          </w:p>
                          <w:p w14:paraId="16F956F5">
                            <w:pPr>
                              <w:pStyle w:val="8"/>
                            </w:pPr>
                          </w:p>
                          <w:p w14:paraId="75C4F089">
                            <w:pPr>
                              <w:pStyle w:val="8"/>
                              <w:spacing w:before="237"/>
                            </w:pPr>
                          </w:p>
                          <w:p w14:paraId="5B579F5A">
                            <w:pPr>
                              <w:pStyle w:val="8"/>
                            </w:pPr>
                            <w:r>
                              <w:t>Farmer,</w:t>
                            </w:r>
                            <w:r>
                              <w:rPr>
                                <w:spacing w:val="5"/>
                              </w:rPr>
                              <w:t xml:space="preserve"> </w:t>
                            </w:r>
                            <w:r>
                              <w:t>Field</w:t>
                            </w:r>
                            <w:r>
                              <w:rPr>
                                <w:spacing w:val="6"/>
                              </w:rPr>
                              <w:t xml:space="preserve"> </w:t>
                            </w:r>
                            <w:r>
                              <w:rPr>
                                <w:spacing w:val="-2"/>
                              </w:rPr>
                              <w:t>Officer</w:t>
                            </w:r>
                          </w:p>
                          <w:p w14:paraId="43D586CB">
                            <w:pPr>
                              <w:pStyle w:val="8"/>
                            </w:pPr>
                          </w:p>
                          <w:p w14:paraId="103BD475">
                            <w:pPr>
                              <w:pStyle w:val="8"/>
                              <w:spacing w:before="237"/>
                            </w:pPr>
                          </w:p>
                          <w:p w14:paraId="518402EB">
                            <w:pPr>
                              <w:pStyle w:val="8"/>
                            </w:pPr>
                            <w:r>
                              <w:rPr>
                                <w:spacing w:val="-4"/>
                              </w:rPr>
                              <w:t>Farmer</w:t>
                            </w:r>
                            <w:r>
                              <w:rPr>
                                <w:spacing w:val="-19"/>
                              </w:rPr>
                              <w:t xml:space="preserve"> </w:t>
                            </w:r>
                            <w:r>
                              <w:rPr>
                                <w:spacing w:val="-4"/>
                              </w:rPr>
                              <w:t>logged</w:t>
                            </w:r>
                            <w:r>
                              <w:rPr>
                                <w:spacing w:val="-18"/>
                              </w:rPr>
                              <w:t xml:space="preserve"> </w:t>
                            </w:r>
                            <w:r>
                              <w:rPr>
                                <w:spacing w:val="-4"/>
                              </w:rPr>
                              <w:t>in,</w:t>
                            </w:r>
                            <w:r>
                              <w:rPr>
                                <w:spacing w:val="-22"/>
                              </w:rPr>
                              <w:t xml:space="preserve"> </w:t>
                            </w:r>
                            <w:r>
                              <w:rPr>
                                <w:spacing w:val="-4"/>
                              </w:rPr>
                              <w:t>has</w:t>
                            </w:r>
                            <w:r>
                              <w:rPr>
                                <w:spacing w:val="-21"/>
                              </w:rPr>
                              <w:t xml:space="preserve"> </w:t>
                            </w:r>
                            <w:r>
                              <w:rPr>
                                <w:spacing w:val="-4"/>
                              </w:rPr>
                              <w:t>crop</w:t>
                            </w:r>
                            <w:r>
                              <w:rPr>
                                <w:spacing w:val="-23"/>
                              </w:rPr>
                              <w:t xml:space="preserve"> </w:t>
                            </w:r>
                            <w:r>
                              <w:rPr>
                                <w:spacing w:val="-4"/>
                              </w:rPr>
                              <w:t>image</w:t>
                            </w:r>
                          </w:p>
                          <w:p w14:paraId="6D776232">
                            <w:pPr>
                              <w:pStyle w:val="8"/>
                            </w:pPr>
                          </w:p>
                          <w:p w14:paraId="015A5080">
                            <w:pPr>
                              <w:pStyle w:val="8"/>
                              <w:spacing w:before="222"/>
                            </w:pPr>
                          </w:p>
                          <w:p w14:paraId="78790236">
                            <w:pPr>
                              <w:pStyle w:val="8"/>
                            </w:pPr>
                            <w:r>
                              <w:rPr>
                                <w:spacing w:val="-4"/>
                              </w:rPr>
                              <w:t>Diagnosis</w:t>
                            </w:r>
                            <w:r>
                              <w:rPr>
                                <w:spacing w:val="-9"/>
                              </w:rPr>
                              <w:t xml:space="preserve"> </w:t>
                            </w:r>
                            <w:r>
                              <w:rPr>
                                <w:spacing w:val="-4"/>
                              </w:rPr>
                              <w:t>stored,</w:t>
                            </w:r>
                            <w:r>
                              <w:rPr>
                                <w:spacing w:val="-11"/>
                              </w:rPr>
                              <w:t xml:space="preserve"> </w:t>
                            </w:r>
                            <w:r>
                              <w:rPr>
                                <w:spacing w:val="-4"/>
                              </w:rPr>
                              <w:t>notifications</w:t>
                            </w:r>
                            <w:r>
                              <w:rPr>
                                <w:spacing w:val="-7"/>
                              </w:rPr>
                              <w:t xml:space="preserve"> </w:t>
                            </w:r>
                            <w:r>
                              <w:rPr>
                                <w:spacing w:val="-4"/>
                              </w:rPr>
                              <w:t>sent</w:t>
                            </w:r>
                          </w:p>
                          <w:p w14:paraId="2255F1A1">
                            <w:pPr>
                              <w:pStyle w:val="8"/>
                            </w:pPr>
                          </w:p>
                          <w:p w14:paraId="1F14C6CD">
                            <w:pPr>
                              <w:pStyle w:val="8"/>
                              <w:spacing w:before="237"/>
                            </w:pPr>
                          </w:p>
                          <w:p w14:paraId="32304B96">
                            <w:pPr>
                              <w:spacing w:before="0"/>
                              <w:ind w:left="0" w:right="0" w:firstLine="0"/>
                              <w:jc w:val="left"/>
                              <w:rPr>
                                <w:rFonts w:ascii="Times New Roman"/>
                                <w:b/>
                                <w:i/>
                                <w:sz w:val="24"/>
                              </w:rPr>
                            </w:pPr>
                            <w:r>
                              <w:rPr>
                                <w:rFonts w:ascii="Times New Roman"/>
                                <w:b/>
                                <w:i/>
                                <w:sz w:val="24"/>
                              </w:rPr>
                              <w:t xml:space="preserve">Basic </w:t>
                            </w:r>
                            <w:r>
                              <w:rPr>
                                <w:rFonts w:ascii="Times New Roman"/>
                                <w:b/>
                                <w:i/>
                                <w:spacing w:val="-4"/>
                                <w:sz w:val="24"/>
                              </w:rPr>
                              <w:t>Flow</w:t>
                            </w:r>
                          </w:p>
                          <w:p w14:paraId="7F277630">
                            <w:pPr>
                              <w:pStyle w:val="8"/>
                              <w:spacing w:before="33"/>
                              <w:rPr>
                                <w:b/>
                                <w:i/>
                              </w:rPr>
                            </w:pPr>
                          </w:p>
                          <w:p w14:paraId="2FD7DFBE">
                            <w:pPr>
                              <w:pStyle w:val="8"/>
                              <w:ind w:left="119"/>
                            </w:pPr>
                            <w:r>
                              <w:t>1.</w:t>
                            </w:r>
                            <w:r>
                              <w:rPr>
                                <w:spacing w:val="30"/>
                              </w:rPr>
                              <w:t xml:space="preserve">  </w:t>
                            </w:r>
                            <w:r>
                              <w:t>Upload</w:t>
                            </w:r>
                            <w:r>
                              <w:rPr>
                                <w:spacing w:val="-27"/>
                              </w:rPr>
                              <w:t xml:space="preserve"> </w:t>
                            </w:r>
                            <w:r>
                              <w:rPr>
                                <w:spacing w:val="-2"/>
                              </w:rPr>
                              <w:t>image+symptoms</w:t>
                            </w:r>
                          </w:p>
                          <w:p w14:paraId="144278B4">
                            <w:pPr>
                              <w:pStyle w:val="8"/>
                              <w:spacing w:before="54"/>
                              <w:ind w:left="119"/>
                            </w:pPr>
                            <w:r>
                              <w:t>2.</w:t>
                            </w:r>
                            <w:r>
                              <w:rPr>
                                <w:spacing w:val="27"/>
                              </w:rPr>
                              <w:t xml:space="preserve">  </w:t>
                            </w:r>
                            <w:r>
                              <w:t>AI</w:t>
                            </w:r>
                            <w:r>
                              <w:rPr>
                                <w:spacing w:val="-28"/>
                              </w:rPr>
                              <w:t xml:space="preserve"> </w:t>
                            </w:r>
                            <w:r>
                              <w:rPr>
                                <w:spacing w:val="-2"/>
                              </w:rPr>
                              <w:t>analyzes</w:t>
                            </w:r>
                          </w:p>
                          <w:p w14:paraId="402247C5">
                            <w:pPr>
                              <w:pStyle w:val="8"/>
                              <w:spacing w:before="69"/>
                              <w:ind w:left="119"/>
                            </w:pPr>
                            <w:r>
                              <w:rPr>
                                <w:spacing w:val="-2"/>
                              </w:rPr>
                              <w:t>3.</w:t>
                            </w:r>
                            <w:r>
                              <w:rPr>
                                <w:spacing w:val="68"/>
                                <w:w w:val="150"/>
                              </w:rPr>
                              <w:t xml:space="preserve"> </w:t>
                            </w:r>
                            <w:r>
                              <w:rPr>
                                <w:spacing w:val="-2"/>
                              </w:rPr>
                              <w:t>If</w:t>
                            </w:r>
                            <w:r>
                              <w:rPr>
                                <w:spacing w:val="-23"/>
                              </w:rPr>
                              <w:t xml:space="preserve"> </w:t>
                            </w:r>
                            <w:r>
                              <w:rPr>
                                <w:spacing w:val="-2"/>
                              </w:rPr>
                              <w:t>confidence</w:t>
                            </w:r>
                            <w:r>
                              <w:rPr>
                                <w:spacing w:val="-32"/>
                              </w:rPr>
                              <w:t xml:space="preserve"> </w:t>
                            </w:r>
                            <w:r>
                              <w:rPr>
                                <w:spacing w:val="-2"/>
                              </w:rPr>
                              <w:t>high,</w:t>
                            </w:r>
                            <w:r>
                              <w:rPr>
                                <w:spacing w:val="-24"/>
                              </w:rPr>
                              <w:t xml:space="preserve"> </w:t>
                            </w:r>
                            <w:r>
                              <w:rPr>
                                <w:spacing w:val="-2"/>
                              </w:rPr>
                              <w:t>show</w:t>
                            </w:r>
                            <w:r>
                              <w:rPr>
                                <w:spacing w:val="-28"/>
                              </w:rPr>
                              <w:t xml:space="preserve"> </w:t>
                            </w:r>
                            <w:r>
                              <w:rPr>
                                <w:spacing w:val="-2"/>
                              </w:rPr>
                              <w:t>results</w:t>
                            </w:r>
                          </w:p>
                          <w:p w14:paraId="74409E11">
                            <w:pPr>
                              <w:pStyle w:val="8"/>
                              <w:spacing w:before="54"/>
                              <w:ind w:left="119"/>
                            </w:pPr>
                            <w:r>
                              <w:t>4.</w:t>
                            </w:r>
                            <w:r>
                              <w:rPr>
                                <w:spacing w:val="72"/>
                              </w:rPr>
                              <w:t xml:space="preserve"> </w:t>
                            </w:r>
                            <w:r>
                              <w:t>Else</w:t>
                            </w:r>
                            <w:r>
                              <w:rPr>
                                <w:spacing w:val="-26"/>
                              </w:rPr>
                              <w:t xml:space="preserve"> </w:t>
                            </w:r>
                            <w:r>
                              <w:t>notify</w:t>
                            </w:r>
                            <w:r>
                              <w:rPr>
                                <w:spacing w:val="-28"/>
                              </w:rPr>
                              <w:t xml:space="preserve"> </w:t>
                            </w:r>
                            <w:r>
                              <w:rPr>
                                <w:spacing w:val="-5"/>
                              </w:rPr>
                              <w:t>FO</w:t>
                            </w:r>
                          </w:p>
                          <w:p w14:paraId="5A3A9A86">
                            <w:pPr>
                              <w:pStyle w:val="8"/>
                              <w:spacing w:before="54"/>
                              <w:ind w:left="119"/>
                            </w:pPr>
                            <w:r>
                              <w:t>5.</w:t>
                            </w:r>
                            <w:r>
                              <w:rPr>
                                <w:spacing w:val="30"/>
                              </w:rPr>
                              <w:t xml:space="preserve">  </w:t>
                            </w:r>
                            <w:r>
                              <w:t>FO</w:t>
                            </w:r>
                            <w:r>
                              <w:rPr>
                                <w:spacing w:val="-14"/>
                              </w:rPr>
                              <w:t xml:space="preserve"> </w:t>
                            </w:r>
                            <w:r>
                              <w:rPr>
                                <w:spacing w:val="-2"/>
                              </w:rPr>
                              <w:t>reviews</w:t>
                            </w:r>
                          </w:p>
                          <w:p w14:paraId="7038BF8C">
                            <w:pPr>
                              <w:spacing w:before="84" w:line="520" w:lineRule="auto"/>
                              <w:ind w:left="0" w:right="2890" w:firstLine="120"/>
                              <w:jc w:val="left"/>
                              <w:rPr>
                                <w:rFonts w:ascii="Times New Roman"/>
                                <w:b/>
                                <w:sz w:val="24"/>
                              </w:rPr>
                            </w:pPr>
                            <w:r>
                              <w:rPr>
                                <w:rFonts w:ascii="Times New Roman"/>
                                <w:sz w:val="24"/>
                              </w:rPr>
                              <w:t>6.</w:t>
                            </w:r>
                            <w:r>
                              <w:rPr>
                                <w:rFonts w:ascii="Times New Roman"/>
                                <w:spacing w:val="80"/>
                                <w:w w:val="150"/>
                                <w:sz w:val="24"/>
                              </w:rPr>
                              <w:t xml:space="preserve"> </w:t>
                            </w:r>
                            <w:r>
                              <w:rPr>
                                <w:rFonts w:ascii="Times New Roman"/>
                                <w:sz w:val="24"/>
                              </w:rPr>
                              <w:t>Notify farmer</w:t>
                            </w:r>
                            <w:r>
                              <w:rPr>
                                <w:rFonts w:ascii="Times New Roman"/>
                                <w:spacing w:val="80"/>
                                <w:sz w:val="24"/>
                              </w:rPr>
                              <w:t xml:space="preserve"> </w:t>
                            </w:r>
                            <w:r>
                              <w:rPr>
                                <w:rFonts w:ascii="Times New Roman"/>
                                <w:b/>
                                <w:sz w:val="24"/>
                              </w:rPr>
                              <w:t>Alternative</w:t>
                            </w:r>
                            <w:r>
                              <w:rPr>
                                <w:rFonts w:ascii="Times New Roman"/>
                                <w:b/>
                                <w:spacing w:val="67"/>
                                <w:w w:val="150"/>
                                <w:sz w:val="24"/>
                              </w:rPr>
                              <w:t xml:space="preserve">      </w:t>
                            </w:r>
                            <w:r>
                              <w:rPr>
                                <w:rFonts w:ascii="Times New Roman"/>
                                <w:b/>
                                <w:sz w:val="24"/>
                              </w:rPr>
                              <w:t>Flow</w:t>
                            </w:r>
                            <w:r>
                              <w:rPr>
                                <w:rFonts w:ascii="Times New Roman"/>
                                <w:b/>
                                <w:spacing w:val="80"/>
                                <w:w w:val="150"/>
                                <w:sz w:val="24"/>
                              </w:rPr>
                              <w:t xml:space="preserve"> </w:t>
                            </w:r>
                            <w:r>
                              <w:rPr>
                                <w:rFonts w:ascii="Times New Roman"/>
                                <w:spacing w:val="-4"/>
                                <w:sz w:val="24"/>
                              </w:rPr>
                              <w:t>FO</w:t>
                            </w:r>
                            <w:r>
                              <w:rPr>
                                <w:rFonts w:ascii="Times New Roman"/>
                                <w:spacing w:val="-23"/>
                                <w:sz w:val="24"/>
                              </w:rPr>
                              <w:t xml:space="preserve"> </w:t>
                            </w:r>
                            <w:r>
                              <w:rPr>
                                <w:rFonts w:ascii="Times New Roman"/>
                                <w:spacing w:val="-4"/>
                                <w:sz w:val="24"/>
                              </w:rPr>
                              <w:t>directly</w:t>
                            </w:r>
                            <w:r>
                              <w:rPr>
                                <w:rFonts w:ascii="Times New Roman"/>
                                <w:spacing w:val="-26"/>
                                <w:sz w:val="24"/>
                              </w:rPr>
                              <w:t xml:space="preserve"> </w:t>
                            </w:r>
                            <w:r>
                              <w:rPr>
                                <w:rFonts w:ascii="Times New Roman"/>
                                <w:spacing w:val="-4"/>
                                <w:sz w:val="24"/>
                              </w:rPr>
                              <w:t>diagnoses</w:t>
                            </w:r>
                            <w:r>
                              <w:rPr>
                                <w:rFonts w:ascii="Times New Roman"/>
                                <w:spacing w:val="-24"/>
                                <w:sz w:val="24"/>
                              </w:rPr>
                              <w:t xml:space="preserve"> </w:t>
                            </w:r>
                            <w:r>
                              <w:rPr>
                                <w:rFonts w:ascii="Times New Roman"/>
                                <w:spacing w:val="-4"/>
                                <w:sz w:val="24"/>
                              </w:rPr>
                              <w:t>without</w:t>
                            </w:r>
                            <w:r>
                              <w:rPr>
                                <w:rFonts w:ascii="Times New Roman"/>
                                <w:spacing w:val="-19"/>
                                <w:sz w:val="24"/>
                              </w:rPr>
                              <w:t xml:space="preserve"> </w:t>
                            </w:r>
                            <w:r>
                              <w:rPr>
                                <w:rFonts w:ascii="Times New Roman"/>
                                <w:spacing w:val="-4"/>
                                <w:sz w:val="24"/>
                              </w:rPr>
                              <w:t xml:space="preserve">AI </w:t>
                            </w:r>
                            <w:r>
                              <w:rPr>
                                <w:rFonts w:ascii="Times New Roman"/>
                                <w:b/>
                                <w:spacing w:val="-2"/>
                                <w:sz w:val="24"/>
                              </w:rPr>
                              <w:t>Exceptions</w:t>
                            </w:r>
                          </w:p>
                          <w:p w14:paraId="6924684C">
                            <w:pPr>
                              <w:pStyle w:val="8"/>
                              <w:spacing w:before="5"/>
                            </w:pPr>
                            <w:r>
                              <w:rPr>
                                <w:spacing w:val="-6"/>
                              </w:rPr>
                              <w:t>Invalid</w:t>
                            </w:r>
                            <w:r>
                              <w:rPr>
                                <w:spacing w:val="-28"/>
                              </w:rPr>
                              <w:t xml:space="preserve"> </w:t>
                            </w:r>
                            <w:r>
                              <w:rPr>
                                <w:spacing w:val="-6"/>
                              </w:rPr>
                              <w:t>image,</w:t>
                            </w:r>
                            <w:r>
                              <w:rPr>
                                <w:spacing w:val="-19"/>
                              </w:rPr>
                              <w:t xml:space="preserve"> </w:t>
                            </w:r>
                            <w:r>
                              <w:rPr>
                                <w:spacing w:val="-6"/>
                              </w:rPr>
                              <w:t>AI</w:t>
                            </w:r>
                            <w:r>
                              <w:rPr>
                                <w:spacing w:val="-17"/>
                              </w:rPr>
                              <w:t xml:space="preserve"> </w:t>
                            </w:r>
                            <w:r>
                              <w:rPr>
                                <w:spacing w:val="-6"/>
                              </w:rPr>
                              <w:t>unavailable</w:t>
                            </w:r>
                          </w:p>
                        </w:txbxContent>
                      </wps:txbx>
                      <wps:bodyPr wrap="square" lIns="0" tIns="0" rIns="0" bIns="0" rtlCol="0">
                        <a:noAutofit/>
                      </wps:bodyPr>
                    </wps:wsp>
                  </a:graphicData>
                </a:graphic>
              </wp:anchor>
            </w:drawing>
          </mc:Choice>
          <mc:Fallback>
            <w:pict>
              <v:shape id="Textbox 42" o:spid="_x0000_s1026" o:spt="202" type="#_x0000_t202" style="position:absolute;left:0pt;margin-left:165.75pt;margin-top:-696.2pt;height:617.8pt;width:296.1pt;mso-position-horizontal-relative:page;z-index:-251650048;mso-width-relative:page;mso-height-relative:page;" filled="f" stroked="f" coordsize="21600,21600" o:gfxdata="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PRX20bdAAAADgEAAA8AAAAAAAAAAQAgAAAAIgAAAGRycy9kb3ducmV2LnhtbFBLAQIU&#10;ABQAAAAIAIdO4kDvz5o4tQEAAHcDAAAOAAAAAAAAAAEAIAAAACwBAABkcnMvZTJvRG9jLnhtbFBL&#10;BQYAAAAABgAGAFkBAABTBQAAAAA=&#10;">
                <v:fill on="f" focussize="0,0"/>
                <v:stroke on="f"/>
                <v:imagedata o:title=""/>
                <o:lock v:ext="edit" aspectratio="f"/>
                <v:textbox inset="0mm,0mm,0mm,0mm">
                  <w:txbxContent>
                    <w:p w14:paraId="6D9F500F">
                      <w:pPr>
                        <w:spacing w:before="0" w:line="266" w:lineRule="exact"/>
                        <w:ind w:left="0" w:right="0" w:firstLine="0"/>
                        <w:jc w:val="left"/>
                        <w:rPr>
                          <w:rFonts w:ascii="Times New Roman"/>
                          <w:sz w:val="24"/>
                        </w:rPr>
                      </w:pPr>
                      <w:r>
                        <w:rPr>
                          <w:rFonts w:ascii="Times New Roman"/>
                          <w:spacing w:val="-2"/>
                          <w:sz w:val="24"/>
                        </w:rPr>
                        <w:t>UC002</w:t>
                      </w:r>
                    </w:p>
                    <w:p w14:paraId="6C660328">
                      <w:pPr>
                        <w:pStyle w:val="8"/>
                      </w:pPr>
                    </w:p>
                    <w:p w14:paraId="4A8FD981">
                      <w:pPr>
                        <w:pStyle w:val="8"/>
                        <w:spacing w:before="222"/>
                      </w:pPr>
                    </w:p>
                    <w:p w14:paraId="6FFB3C4C">
                      <w:pPr>
                        <w:pStyle w:val="8"/>
                      </w:pPr>
                      <w:r>
                        <w:t>AI</w:t>
                      </w:r>
                      <w:r>
                        <w:rPr>
                          <w:spacing w:val="-11"/>
                        </w:rPr>
                        <w:t xml:space="preserve"> </w:t>
                      </w:r>
                      <w:r>
                        <w:t>Crop</w:t>
                      </w:r>
                      <w:r>
                        <w:rPr>
                          <w:spacing w:val="-13"/>
                        </w:rPr>
                        <w:t xml:space="preserve"> </w:t>
                      </w:r>
                      <w:r>
                        <w:t>Disease</w:t>
                      </w:r>
                      <w:r>
                        <w:rPr>
                          <w:spacing w:val="-16"/>
                        </w:rPr>
                        <w:t xml:space="preserve"> </w:t>
                      </w:r>
                      <w:r>
                        <w:rPr>
                          <w:spacing w:val="-2"/>
                        </w:rPr>
                        <w:t>Diagnosis</w:t>
                      </w:r>
                    </w:p>
                    <w:p w14:paraId="73D00A18">
                      <w:pPr>
                        <w:pStyle w:val="8"/>
                      </w:pPr>
                    </w:p>
                    <w:p w14:paraId="71CCA2E8">
                      <w:pPr>
                        <w:pStyle w:val="8"/>
                        <w:spacing w:before="237"/>
                      </w:pPr>
                    </w:p>
                    <w:p w14:paraId="17E69E68">
                      <w:pPr>
                        <w:pStyle w:val="8"/>
                      </w:pPr>
                      <w:r>
                        <w:rPr>
                          <w:spacing w:val="-4"/>
                        </w:rPr>
                        <w:t>Farmer</w:t>
                      </w:r>
                      <w:r>
                        <w:rPr>
                          <w:spacing w:val="-20"/>
                        </w:rPr>
                        <w:t xml:space="preserve"> </w:t>
                      </w:r>
                      <w:r>
                        <w:rPr>
                          <w:spacing w:val="-4"/>
                        </w:rPr>
                        <w:t>uploads</w:t>
                      </w:r>
                      <w:r>
                        <w:rPr>
                          <w:spacing w:val="-20"/>
                        </w:rPr>
                        <w:t xml:space="preserve"> </w:t>
                      </w:r>
                      <w:r>
                        <w:rPr>
                          <w:spacing w:val="-4"/>
                        </w:rPr>
                        <w:t>crop</w:t>
                      </w:r>
                      <w:r>
                        <w:rPr>
                          <w:spacing w:val="-26"/>
                        </w:rPr>
                        <w:t xml:space="preserve"> </w:t>
                      </w:r>
                      <w:r>
                        <w:rPr>
                          <w:spacing w:val="-4"/>
                        </w:rPr>
                        <w:t>image</w:t>
                      </w:r>
                      <w:r>
                        <w:rPr>
                          <w:spacing w:val="-22"/>
                        </w:rPr>
                        <w:t xml:space="preserve"> </w:t>
                      </w:r>
                      <w:r>
                        <w:rPr>
                          <w:spacing w:val="-4"/>
                        </w:rPr>
                        <w:t>for</w:t>
                      </w:r>
                      <w:r>
                        <w:rPr>
                          <w:spacing w:val="-25"/>
                        </w:rPr>
                        <w:t xml:space="preserve"> </w:t>
                      </w:r>
                      <w:r>
                        <w:rPr>
                          <w:spacing w:val="-4"/>
                        </w:rPr>
                        <w:t>AI</w:t>
                      </w:r>
                      <w:r>
                        <w:rPr>
                          <w:spacing w:val="-16"/>
                        </w:rPr>
                        <w:t xml:space="preserve"> </w:t>
                      </w:r>
                      <w:r>
                        <w:rPr>
                          <w:spacing w:val="-4"/>
                        </w:rPr>
                        <w:t>diagnosis</w:t>
                      </w:r>
                      <w:r>
                        <w:rPr>
                          <w:spacing w:val="-27"/>
                        </w:rPr>
                        <w:t xml:space="preserve"> </w:t>
                      </w:r>
                      <w:r>
                        <w:rPr>
                          <w:spacing w:val="-4"/>
                        </w:rPr>
                        <w:t>with</w:t>
                      </w:r>
                      <w:r>
                        <w:rPr>
                          <w:spacing w:val="-21"/>
                        </w:rPr>
                        <w:t xml:space="preserve"> </w:t>
                      </w:r>
                      <w:r>
                        <w:rPr>
                          <w:spacing w:val="-4"/>
                        </w:rPr>
                        <w:t>expert</w:t>
                      </w:r>
                      <w:r>
                        <w:rPr>
                          <w:spacing w:val="-17"/>
                        </w:rPr>
                        <w:t xml:space="preserve"> </w:t>
                      </w:r>
                      <w:r>
                        <w:rPr>
                          <w:spacing w:val="-6"/>
                        </w:rPr>
                        <w:t>feedback</w:t>
                      </w:r>
                    </w:p>
                    <w:p w14:paraId="3D0CF2C4">
                      <w:pPr>
                        <w:pStyle w:val="8"/>
                      </w:pPr>
                    </w:p>
                    <w:p w14:paraId="14CA8BB3">
                      <w:pPr>
                        <w:pStyle w:val="8"/>
                        <w:spacing w:before="222"/>
                      </w:pPr>
                    </w:p>
                    <w:p w14:paraId="536BF5D9">
                      <w:pPr>
                        <w:spacing w:before="0"/>
                        <w:ind w:left="0" w:right="0" w:firstLine="0"/>
                        <w:jc w:val="left"/>
                        <w:rPr>
                          <w:rFonts w:ascii="Times New Roman"/>
                          <w:sz w:val="24"/>
                        </w:rPr>
                      </w:pPr>
                      <w:r>
                        <w:rPr>
                          <w:rFonts w:ascii="Times New Roman"/>
                          <w:spacing w:val="-2"/>
                          <w:sz w:val="24"/>
                        </w:rPr>
                        <w:t>FR002</w:t>
                      </w:r>
                    </w:p>
                    <w:p w14:paraId="16F956F5">
                      <w:pPr>
                        <w:pStyle w:val="8"/>
                      </w:pPr>
                    </w:p>
                    <w:p w14:paraId="75C4F089">
                      <w:pPr>
                        <w:pStyle w:val="8"/>
                        <w:spacing w:before="237"/>
                      </w:pPr>
                    </w:p>
                    <w:p w14:paraId="5B579F5A">
                      <w:pPr>
                        <w:pStyle w:val="8"/>
                      </w:pPr>
                      <w:r>
                        <w:t>Farmer,</w:t>
                      </w:r>
                      <w:r>
                        <w:rPr>
                          <w:spacing w:val="5"/>
                        </w:rPr>
                        <w:t xml:space="preserve"> </w:t>
                      </w:r>
                      <w:r>
                        <w:t>Field</w:t>
                      </w:r>
                      <w:r>
                        <w:rPr>
                          <w:spacing w:val="6"/>
                        </w:rPr>
                        <w:t xml:space="preserve"> </w:t>
                      </w:r>
                      <w:r>
                        <w:rPr>
                          <w:spacing w:val="-2"/>
                        </w:rPr>
                        <w:t>Officer</w:t>
                      </w:r>
                    </w:p>
                    <w:p w14:paraId="43D586CB">
                      <w:pPr>
                        <w:pStyle w:val="8"/>
                      </w:pPr>
                    </w:p>
                    <w:p w14:paraId="103BD475">
                      <w:pPr>
                        <w:pStyle w:val="8"/>
                        <w:spacing w:before="237"/>
                      </w:pPr>
                    </w:p>
                    <w:p w14:paraId="518402EB">
                      <w:pPr>
                        <w:pStyle w:val="8"/>
                      </w:pPr>
                      <w:r>
                        <w:rPr>
                          <w:spacing w:val="-4"/>
                        </w:rPr>
                        <w:t>Farmer</w:t>
                      </w:r>
                      <w:r>
                        <w:rPr>
                          <w:spacing w:val="-19"/>
                        </w:rPr>
                        <w:t xml:space="preserve"> </w:t>
                      </w:r>
                      <w:r>
                        <w:rPr>
                          <w:spacing w:val="-4"/>
                        </w:rPr>
                        <w:t>logged</w:t>
                      </w:r>
                      <w:r>
                        <w:rPr>
                          <w:spacing w:val="-18"/>
                        </w:rPr>
                        <w:t xml:space="preserve"> </w:t>
                      </w:r>
                      <w:r>
                        <w:rPr>
                          <w:spacing w:val="-4"/>
                        </w:rPr>
                        <w:t>in,</w:t>
                      </w:r>
                      <w:r>
                        <w:rPr>
                          <w:spacing w:val="-22"/>
                        </w:rPr>
                        <w:t xml:space="preserve"> </w:t>
                      </w:r>
                      <w:r>
                        <w:rPr>
                          <w:spacing w:val="-4"/>
                        </w:rPr>
                        <w:t>has</w:t>
                      </w:r>
                      <w:r>
                        <w:rPr>
                          <w:spacing w:val="-21"/>
                        </w:rPr>
                        <w:t xml:space="preserve"> </w:t>
                      </w:r>
                      <w:r>
                        <w:rPr>
                          <w:spacing w:val="-4"/>
                        </w:rPr>
                        <w:t>crop</w:t>
                      </w:r>
                      <w:r>
                        <w:rPr>
                          <w:spacing w:val="-23"/>
                        </w:rPr>
                        <w:t xml:space="preserve"> </w:t>
                      </w:r>
                      <w:r>
                        <w:rPr>
                          <w:spacing w:val="-4"/>
                        </w:rPr>
                        <w:t>image</w:t>
                      </w:r>
                    </w:p>
                    <w:p w14:paraId="6D776232">
                      <w:pPr>
                        <w:pStyle w:val="8"/>
                      </w:pPr>
                    </w:p>
                    <w:p w14:paraId="015A5080">
                      <w:pPr>
                        <w:pStyle w:val="8"/>
                        <w:spacing w:before="222"/>
                      </w:pPr>
                    </w:p>
                    <w:p w14:paraId="78790236">
                      <w:pPr>
                        <w:pStyle w:val="8"/>
                      </w:pPr>
                      <w:r>
                        <w:rPr>
                          <w:spacing w:val="-4"/>
                        </w:rPr>
                        <w:t>Diagnosis</w:t>
                      </w:r>
                      <w:r>
                        <w:rPr>
                          <w:spacing w:val="-9"/>
                        </w:rPr>
                        <w:t xml:space="preserve"> </w:t>
                      </w:r>
                      <w:r>
                        <w:rPr>
                          <w:spacing w:val="-4"/>
                        </w:rPr>
                        <w:t>stored,</w:t>
                      </w:r>
                      <w:r>
                        <w:rPr>
                          <w:spacing w:val="-11"/>
                        </w:rPr>
                        <w:t xml:space="preserve"> </w:t>
                      </w:r>
                      <w:r>
                        <w:rPr>
                          <w:spacing w:val="-4"/>
                        </w:rPr>
                        <w:t>notifications</w:t>
                      </w:r>
                      <w:r>
                        <w:rPr>
                          <w:spacing w:val="-7"/>
                        </w:rPr>
                        <w:t xml:space="preserve"> </w:t>
                      </w:r>
                      <w:r>
                        <w:rPr>
                          <w:spacing w:val="-4"/>
                        </w:rPr>
                        <w:t>sent</w:t>
                      </w:r>
                    </w:p>
                    <w:p w14:paraId="2255F1A1">
                      <w:pPr>
                        <w:pStyle w:val="8"/>
                      </w:pPr>
                    </w:p>
                    <w:p w14:paraId="1F14C6CD">
                      <w:pPr>
                        <w:pStyle w:val="8"/>
                        <w:spacing w:before="237"/>
                      </w:pPr>
                    </w:p>
                    <w:p w14:paraId="32304B96">
                      <w:pPr>
                        <w:spacing w:before="0"/>
                        <w:ind w:left="0" w:right="0" w:firstLine="0"/>
                        <w:jc w:val="left"/>
                        <w:rPr>
                          <w:rFonts w:ascii="Times New Roman"/>
                          <w:b/>
                          <w:i/>
                          <w:sz w:val="24"/>
                        </w:rPr>
                      </w:pPr>
                      <w:r>
                        <w:rPr>
                          <w:rFonts w:ascii="Times New Roman"/>
                          <w:b/>
                          <w:i/>
                          <w:sz w:val="24"/>
                        </w:rPr>
                        <w:t xml:space="preserve">Basic </w:t>
                      </w:r>
                      <w:r>
                        <w:rPr>
                          <w:rFonts w:ascii="Times New Roman"/>
                          <w:b/>
                          <w:i/>
                          <w:spacing w:val="-4"/>
                          <w:sz w:val="24"/>
                        </w:rPr>
                        <w:t>Flow</w:t>
                      </w:r>
                    </w:p>
                    <w:p w14:paraId="7F277630">
                      <w:pPr>
                        <w:pStyle w:val="8"/>
                        <w:spacing w:before="33"/>
                        <w:rPr>
                          <w:b/>
                          <w:i/>
                        </w:rPr>
                      </w:pPr>
                    </w:p>
                    <w:p w14:paraId="2FD7DFBE">
                      <w:pPr>
                        <w:pStyle w:val="8"/>
                        <w:ind w:left="119"/>
                      </w:pPr>
                      <w:r>
                        <w:t>1.</w:t>
                      </w:r>
                      <w:r>
                        <w:rPr>
                          <w:spacing w:val="30"/>
                        </w:rPr>
                        <w:t xml:space="preserve">  </w:t>
                      </w:r>
                      <w:r>
                        <w:t>Upload</w:t>
                      </w:r>
                      <w:r>
                        <w:rPr>
                          <w:spacing w:val="-27"/>
                        </w:rPr>
                        <w:t xml:space="preserve"> </w:t>
                      </w:r>
                      <w:r>
                        <w:rPr>
                          <w:spacing w:val="-2"/>
                        </w:rPr>
                        <w:t>image+symptoms</w:t>
                      </w:r>
                    </w:p>
                    <w:p w14:paraId="144278B4">
                      <w:pPr>
                        <w:pStyle w:val="8"/>
                        <w:spacing w:before="54"/>
                        <w:ind w:left="119"/>
                      </w:pPr>
                      <w:r>
                        <w:t>2.</w:t>
                      </w:r>
                      <w:r>
                        <w:rPr>
                          <w:spacing w:val="27"/>
                        </w:rPr>
                        <w:t xml:space="preserve">  </w:t>
                      </w:r>
                      <w:r>
                        <w:t>AI</w:t>
                      </w:r>
                      <w:r>
                        <w:rPr>
                          <w:spacing w:val="-28"/>
                        </w:rPr>
                        <w:t xml:space="preserve"> </w:t>
                      </w:r>
                      <w:r>
                        <w:rPr>
                          <w:spacing w:val="-2"/>
                        </w:rPr>
                        <w:t>analyzes</w:t>
                      </w:r>
                    </w:p>
                    <w:p w14:paraId="402247C5">
                      <w:pPr>
                        <w:pStyle w:val="8"/>
                        <w:spacing w:before="69"/>
                        <w:ind w:left="119"/>
                      </w:pPr>
                      <w:r>
                        <w:rPr>
                          <w:spacing w:val="-2"/>
                        </w:rPr>
                        <w:t>3.</w:t>
                      </w:r>
                      <w:r>
                        <w:rPr>
                          <w:spacing w:val="68"/>
                          <w:w w:val="150"/>
                        </w:rPr>
                        <w:t xml:space="preserve"> </w:t>
                      </w:r>
                      <w:r>
                        <w:rPr>
                          <w:spacing w:val="-2"/>
                        </w:rPr>
                        <w:t>If</w:t>
                      </w:r>
                      <w:r>
                        <w:rPr>
                          <w:spacing w:val="-23"/>
                        </w:rPr>
                        <w:t xml:space="preserve"> </w:t>
                      </w:r>
                      <w:r>
                        <w:rPr>
                          <w:spacing w:val="-2"/>
                        </w:rPr>
                        <w:t>confidence</w:t>
                      </w:r>
                      <w:r>
                        <w:rPr>
                          <w:spacing w:val="-32"/>
                        </w:rPr>
                        <w:t xml:space="preserve"> </w:t>
                      </w:r>
                      <w:r>
                        <w:rPr>
                          <w:spacing w:val="-2"/>
                        </w:rPr>
                        <w:t>high,</w:t>
                      </w:r>
                      <w:r>
                        <w:rPr>
                          <w:spacing w:val="-24"/>
                        </w:rPr>
                        <w:t xml:space="preserve"> </w:t>
                      </w:r>
                      <w:r>
                        <w:rPr>
                          <w:spacing w:val="-2"/>
                        </w:rPr>
                        <w:t>show</w:t>
                      </w:r>
                      <w:r>
                        <w:rPr>
                          <w:spacing w:val="-28"/>
                        </w:rPr>
                        <w:t xml:space="preserve"> </w:t>
                      </w:r>
                      <w:r>
                        <w:rPr>
                          <w:spacing w:val="-2"/>
                        </w:rPr>
                        <w:t>results</w:t>
                      </w:r>
                    </w:p>
                    <w:p w14:paraId="74409E11">
                      <w:pPr>
                        <w:pStyle w:val="8"/>
                        <w:spacing w:before="54"/>
                        <w:ind w:left="119"/>
                      </w:pPr>
                      <w:r>
                        <w:t>4.</w:t>
                      </w:r>
                      <w:r>
                        <w:rPr>
                          <w:spacing w:val="72"/>
                        </w:rPr>
                        <w:t xml:space="preserve"> </w:t>
                      </w:r>
                      <w:r>
                        <w:t>Else</w:t>
                      </w:r>
                      <w:r>
                        <w:rPr>
                          <w:spacing w:val="-26"/>
                        </w:rPr>
                        <w:t xml:space="preserve"> </w:t>
                      </w:r>
                      <w:r>
                        <w:t>notify</w:t>
                      </w:r>
                      <w:r>
                        <w:rPr>
                          <w:spacing w:val="-28"/>
                        </w:rPr>
                        <w:t xml:space="preserve"> </w:t>
                      </w:r>
                      <w:r>
                        <w:rPr>
                          <w:spacing w:val="-5"/>
                        </w:rPr>
                        <w:t>FO</w:t>
                      </w:r>
                    </w:p>
                    <w:p w14:paraId="5A3A9A86">
                      <w:pPr>
                        <w:pStyle w:val="8"/>
                        <w:spacing w:before="54"/>
                        <w:ind w:left="119"/>
                      </w:pPr>
                      <w:r>
                        <w:t>5.</w:t>
                      </w:r>
                      <w:r>
                        <w:rPr>
                          <w:spacing w:val="30"/>
                        </w:rPr>
                        <w:t xml:space="preserve">  </w:t>
                      </w:r>
                      <w:r>
                        <w:t>FO</w:t>
                      </w:r>
                      <w:r>
                        <w:rPr>
                          <w:spacing w:val="-14"/>
                        </w:rPr>
                        <w:t xml:space="preserve"> </w:t>
                      </w:r>
                      <w:r>
                        <w:rPr>
                          <w:spacing w:val="-2"/>
                        </w:rPr>
                        <w:t>reviews</w:t>
                      </w:r>
                    </w:p>
                    <w:p w14:paraId="7038BF8C">
                      <w:pPr>
                        <w:spacing w:before="84" w:line="520" w:lineRule="auto"/>
                        <w:ind w:left="0" w:right="2890" w:firstLine="120"/>
                        <w:jc w:val="left"/>
                        <w:rPr>
                          <w:rFonts w:ascii="Times New Roman"/>
                          <w:b/>
                          <w:sz w:val="24"/>
                        </w:rPr>
                      </w:pPr>
                      <w:r>
                        <w:rPr>
                          <w:rFonts w:ascii="Times New Roman"/>
                          <w:sz w:val="24"/>
                        </w:rPr>
                        <w:t>6.</w:t>
                      </w:r>
                      <w:r>
                        <w:rPr>
                          <w:rFonts w:ascii="Times New Roman"/>
                          <w:spacing w:val="80"/>
                          <w:w w:val="150"/>
                          <w:sz w:val="24"/>
                        </w:rPr>
                        <w:t xml:space="preserve"> </w:t>
                      </w:r>
                      <w:r>
                        <w:rPr>
                          <w:rFonts w:ascii="Times New Roman"/>
                          <w:sz w:val="24"/>
                        </w:rPr>
                        <w:t>Notify farmer</w:t>
                      </w:r>
                      <w:r>
                        <w:rPr>
                          <w:rFonts w:ascii="Times New Roman"/>
                          <w:spacing w:val="80"/>
                          <w:sz w:val="24"/>
                        </w:rPr>
                        <w:t xml:space="preserve"> </w:t>
                      </w:r>
                      <w:r>
                        <w:rPr>
                          <w:rFonts w:ascii="Times New Roman"/>
                          <w:b/>
                          <w:sz w:val="24"/>
                        </w:rPr>
                        <w:t>Alternative</w:t>
                      </w:r>
                      <w:r>
                        <w:rPr>
                          <w:rFonts w:ascii="Times New Roman"/>
                          <w:b/>
                          <w:spacing w:val="67"/>
                          <w:w w:val="150"/>
                          <w:sz w:val="24"/>
                        </w:rPr>
                        <w:t xml:space="preserve">      </w:t>
                      </w:r>
                      <w:r>
                        <w:rPr>
                          <w:rFonts w:ascii="Times New Roman"/>
                          <w:b/>
                          <w:sz w:val="24"/>
                        </w:rPr>
                        <w:t>Flow</w:t>
                      </w:r>
                      <w:r>
                        <w:rPr>
                          <w:rFonts w:ascii="Times New Roman"/>
                          <w:b/>
                          <w:spacing w:val="80"/>
                          <w:w w:val="150"/>
                          <w:sz w:val="24"/>
                        </w:rPr>
                        <w:t xml:space="preserve"> </w:t>
                      </w:r>
                      <w:r>
                        <w:rPr>
                          <w:rFonts w:ascii="Times New Roman"/>
                          <w:spacing w:val="-4"/>
                          <w:sz w:val="24"/>
                        </w:rPr>
                        <w:t>FO</w:t>
                      </w:r>
                      <w:r>
                        <w:rPr>
                          <w:rFonts w:ascii="Times New Roman"/>
                          <w:spacing w:val="-23"/>
                          <w:sz w:val="24"/>
                        </w:rPr>
                        <w:t xml:space="preserve"> </w:t>
                      </w:r>
                      <w:r>
                        <w:rPr>
                          <w:rFonts w:ascii="Times New Roman"/>
                          <w:spacing w:val="-4"/>
                          <w:sz w:val="24"/>
                        </w:rPr>
                        <w:t>directly</w:t>
                      </w:r>
                      <w:r>
                        <w:rPr>
                          <w:rFonts w:ascii="Times New Roman"/>
                          <w:spacing w:val="-26"/>
                          <w:sz w:val="24"/>
                        </w:rPr>
                        <w:t xml:space="preserve"> </w:t>
                      </w:r>
                      <w:r>
                        <w:rPr>
                          <w:rFonts w:ascii="Times New Roman"/>
                          <w:spacing w:val="-4"/>
                          <w:sz w:val="24"/>
                        </w:rPr>
                        <w:t>diagnoses</w:t>
                      </w:r>
                      <w:r>
                        <w:rPr>
                          <w:rFonts w:ascii="Times New Roman"/>
                          <w:spacing w:val="-24"/>
                          <w:sz w:val="24"/>
                        </w:rPr>
                        <w:t xml:space="preserve"> </w:t>
                      </w:r>
                      <w:r>
                        <w:rPr>
                          <w:rFonts w:ascii="Times New Roman"/>
                          <w:spacing w:val="-4"/>
                          <w:sz w:val="24"/>
                        </w:rPr>
                        <w:t>without</w:t>
                      </w:r>
                      <w:r>
                        <w:rPr>
                          <w:rFonts w:ascii="Times New Roman"/>
                          <w:spacing w:val="-19"/>
                          <w:sz w:val="24"/>
                        </w:rPr>
                        <w:t xml:space="preserve"> </w:t>
                      </w:r>
                      <w:r>
                        <w:rPr>
                          <w:rFonts w:ascii="Times New Roman"/>
                          <w:spacing w:val="-4"/>
                          <w:sz w:val="24"/>
                        </w:rPr>
                        <w:t xml:space="preserve">AI </w:t>
                      </w:r>
                      <w:r>
                        <w:rPr>
                          <w:rFonts w:ascii="Times New Roman"/>
                          <w:b/>
                          <w:spacing w:val="-2"/>
                          <w:sz w:val="24"/>
                        </w:rPr>
                        <w:t>Exceptions</w:t>
                      </w:r>
                    </w:p>
                    <w:p w14:paraId="6924684C">
                      <w:pPr>
                        <w:pStyle w:val="8"/>
                        <w:spacing w:before="5"/>
                      </w:pPr>
                      <w:r>
                        <w:rPr>
                          <w:spacing w:val="-6"/>
                        </w:rPr>
                        <w:t>Invalid</w:t>
                      </w:r>
                      <w:r>
                        <w:rPr>
                          <w:spacing w:val="-28"/>
                        </w:rPr>
                        <w:t xml:space="preserve"> </w:t>
                      </w:r>
                      <w:r>
                        <w:rPr>
                          <w:spacing w:val="-6"/>
                        </w:rPr>
                        <w:t>image,</w:t>
                      </w:r>
                      <w:r>
                        <w:rPr>
                          <w:spacing w:val="-19"/>
                        </w:rPr>
                        <w:t xml:space="preserve"> </w:t>
                      </w:r>
                      <w:r>
                        <w:rPr>
                          <w:spacing w:val="-6"/>
                        </w:rPr>
                        <w:t>AI</w:t>
                      </w:r>
                      <w:r>
                        <w:rPr>
                          <w:spacing w:val="-17"/>
                        </w:rPr>
                        <w:t xml:space="preserve"> </w:t>
                      </w:r>
                      <w:r>
                        <w:rPr>
                          <w:spacing w:val="-6"/>
                        </w:rPr>
                        <w:t>unavailable</w:t>
                      </w:r>
                    </w:p>
                  </w:txbxContent>
                </v:textbox>
              </v:shape>
            </w:pict>
          </mc:Fallback>
        </mc:AlternateContent>
      </w:r>
      <w:r>
        <w:rPr>
          <w:rFonts w:ascii="Times New Roman"/>
          <w:spacing w:val="-2"/>
        </w:rPr>
        <w:t>Diagram:</w:t>
      </w:r>
    </w:p>
    <w:p w14:paraId="0B8CBB6D">
      <w:pPr>
        <w:pStyle w:val="3"/>
        <w:spacing w:after="0"/>
        <w:rPr>
          <w:rFonts w:ascii="Times New Roman"/>
        </w:rPr>
        <w:sectPr>
          <w:pgSz w:w="11910" w:h="16840"/>
          <w:pgMar w:top="540" w:right="425" w:bottom="280" w:left="425" w:header="720" w:footer="720" w:gutter="0"/>
          <w:cols w:space="720" w:num="1"/>
        </w:sectPr>
      </w:pPr>
    </w:p>
    <w:p w14:paraId="787F311B">
      <w:pPr>
        <w:pStyle w:val="8"/>
        <w:ind w:left="130"/>
        <w:rPr>
          <w:sz w:val="20"/>
        </w:rPr>
      </w:pPr>
      <w:r>
        <w:rPr>
          <w:sz w:val="20"/>
        </w:rPr>
        <w:drawing>
          <wp:inline distT="0" distB="0" distL="0" distR="0">
            <wp:extent cx="4925060" cy="6580505"/>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9" cstate="print"/>
                    <a:stretch>
                      <a:fillRect/>
                    </a:stretch>
                  </pic:blipFill>
                  <pic:spPr>
                    <a:xfrm>
                      <a:off x="0" y="0"/>
                      <a:ext cx="4925315" cy="6580727"/>
                    </a:xfrm>
                    <a:prstGeom prst="rect">
                      <a:avLst/>
                    </a:prstGeom>
                  </pic:spPr>
                </pic:pic>
              </a:graphicData>
            </a:graphic>
          </wp:inline>
        </w:drawing>
      </w:r>
    </w:p>
    <w:p w14:paraId="0D186D28">
      <w:pPr>
        <w:pStyle w:val="8"/>
        <w:rPr>
          <w:b/>
          <w:sz w:val="32"/>
        </w:rPr>
      </w:pPr>
    </w:p>
    <w:p w14:paraId="6151DB20">
      <w:pPr>
        <w:pStyle w:val="8"/>
        <w:rPr>
          <w:b/>
          <w:sz w:val="32"/>
        </w:rPr>
      </w:pPr>
    </w:p>
    <w:p w14:paraId="3654320E">
      <w:pPr>
        <w:pStyle w:val="8"/>
        <w:spacing w:before="344"/>
        <w:rPr>
          <w:b/>
          <w:sz w:val="32"/>
        </w:rPr>
      </w:pPr>
    </w:p>
    <w:p w14:paraId="40DB5D8E">
      <w:pPr>
        <w:spacing w:before="0"/>
        <w:ind w:left="609" w:right="0" w:firstLine="0"/>
        <w:jc w:val="left"/>
        <w:rPr>
          <w:b/>
          <w:sz w:val="32"/>
        </w:rPr>
      </w:pPr>
      <w:r>
        <w:rPr>
          <w:sz w:val="32"/>
        </w:rPr>
        <w:t>a.</w:t>
      </w:r>
      <w:r>
        <w:rPr>
          <w:spacing w:val="50"/>
          <w:sz w:val="32"/>
        </w:rPr>
        <w:t xml:space="preserve"> </w:t>
      </w:r>
      <w:r>
        <w:rPr>
          <w:b/>
          <w:sz w:val="32"/>
        </w:rPr>
        <w:t>Use</w:t>
      </w:r>
      <w:r>
        <w:rPr>
          <w:b/>
          <w:spacing w:val="-3"/>
          <w:sz w:val="32"/>
        </w:rPr>
        <w:t xml:space="preserve"> </w:t>
      </w:r>
      <w:r>
        <w:rPr>
          <w:b/>
          <w:sz w:val="32"/>
        </w:rPr>
        <w:t>Case</w:t>
      </w:r>
      <w:r>
        <w:rPr>
          <w:b/>
          <w:spacing w:val="-2"/>
          <w:sz w:val="32"/>
        </w:rPr>
        <w:t xml:space="preserve"> </w:t>
      </w:r>
      <w:r>
        <w:rPr>
          <w:b/>
          <w:spacing w:val="-10"/>
          <w:sz w:val="32"/>
        </w:rPr>
        <w:t>3</w:t>
      </w:r>
    </w:p>
    <w:p w14:paraId="6B0D4F49">
      <w:pPr>
        <w:spacing w:after="0"/>
        <w:jc w:val="left"/>
        <w:rPr>
          <w:b/>
          <w:sz w:val="32"/>
        </w:rPr>
        <w:sectPr>
          <w:pgSz w:w="11910" w:h="16840"/>
          <w:pgMar w:top="540" w:right="425" w:bottom="280" w:left="425" w:header="720" w:footer="720" w:gutter="0"/>
          <w:cols w:space="720" w:num="1"/>
        </w:sectPr>
      </w:pPr>
    </w:p>
    <w:p w14:paraId="32EEB4E7">
      <w:pPr>
        <w:spacing w:line="240" w:lineRule="auto"/>
        <w:ind w:left="122" w:right="0" w:firstLine="0"/>
        <w:rPr>
          <w:sz w:val="20"/>
        </w:rPr>
      </w:pPr>
      <w:r>
        <w:rPr>
          <w:sz w:val="20"/>
        </w:rPr>
        <mc:AlternateContent>
          <mc:Choice Requires="wps">
            <w:drawing>
              <wp:anchor distT="0" distB="0" distL="0" distR="0" simplePos="0" relativeHeight="251667456" behindDoc="1" locked="0" layoutInCell="1" allowOverlap="1">
                <wp:simplePos x="0" y="0"/>
                <wp:positionH relativeFrom="page">
                  <wp:posOffset>395605</wp:posOffset>
                </wp:positionH>
                <wp:positionV relativeFrom="page">
                  <wp:posOffset>416560</wp:posOffset>
                </wp:positionV>
                <wp:extent cx="1013460" cy="5493385"/>
                <wp:effectExtent l="0" t="0" r="0" b="0"/>
                <wp:wrapNone/>
                <wp:docPr id="44" name="Textbox 44"/>
                <wp:cNvGraphicFramePr/>
                <a:graphic xmlns:a="http://schemas.openxmlformats.org/drawingml/2006/main">
                  <a:graphicData uri="http://schemas.microsoft.com/office/word/2010/wordprocessingShape">
                    <wps:wsp>
                      <wps:cNvSpPr txBox="1"/>
                      <wps:spPr>
                        <a:xfrm>
                          <a:off x="0" y="0"/>
                          <a:ext cx="1013460" cy="5493385"/>
                        </a:xfrm>
                        <a:prstGeom prst="rect">
                          <a:avLst/>
                        </a:prstGeom>
                      </wps:spPr>
                      <wps:txbx>
                        <w:txbxContent>
                          <w:p w14:paraId="5CCF64CF">
                            <w:pPr>
                              <w:spacing w:before="0" w:line="266" w:lineRule="exact"/>
                              <w:ind w:left="0" w:right="0" w:firstLine="0"/>
                              <w:jc w:val="left"/>
                              <w:rPr>
                                <w:rFonts w:ascii="Times New Roman"/>
                                <w:b/>
                                <w:sz w:val="24"/>
                              </w:rPr>
                            </w:pPr>
                            <w:r>
                              <w:rPr>
                                <w:rFonts w:ascii="Times New Roman"/>
                                <w:b/>
                                <w:spacing w:val="-5"/>
                                <w:sz w:val="24"/>
                              </w:rPr>
                              <w:t>ID</w:t>
                            </w:r>
                          </w:p>
                          <w:p w14:paraId="6E3AE0B7">
                            <w:pPr>
                              <w:pStyle w:val="8"/>
                              <w:rPr>
                                <w:b/>
                              </w:rPr>
                            </w:pPr>
                          </w:p>
                          <w:p w14:paraId="5C1002A0">
                            <w:pPr>
                              <w:pStyle w:val="8"/>
                              <w:spacing w:before="222"/>
                              <w:rPr>
                                <w:b/>
                              </w:rPr>
                            </w:pPr>
                          </w:p>
                          <w:p w14:paraId="07D2357E">
                            <w:pPr>
                              <w:spacing w:before="0"/>
                              <w:ind w:left="0" w:right="0" w:firstLine="0"/>
                              <w:jc w:val="left"/>
                              <w:rPr>
                                <w:rFonts w:ascii="Times New Roman"/>
                                <w:b/>
                                <w:sz w:val="24"/>
                              </w:rPr>
                            </w:pPr>
                            <w:r>
                              <w:rPr>
                                <w:rFonts w:ascii="Times New Roman"/>
                                <w:b/>
                                <w:spacing w:val="-4"/>
                                <w:sz w:val="24"/>
                              </w:rPr>
                              <w:t>Name</w:t>
                            </w:r>
                          </w:p>
                          <w:p w14:paraId="5B375986">
                            <w:pPr>
                              <w:pStyle w:val="8"/>
                              <w:rPr>
                                <w:b/>
                              </w:rPr>
                            </w:pPr>
                          </w:p>
                          <w:p w14:paraId="23770669">
                            <w:pPr>
                              <w:pStyle w:val="8"/>
                              <w:spacing w:before="237"/>
                              <w:rPr>
                                <w:b/>
                              </w:rPr>
                            </w:pPr>
                          </w:p>
                          <w:p w14:paraId="28E45050">
                            <w:pPr>
                              <w:spacing w:before="0"/>
                              <w:ind w:left="0" w:right="0" w:firstLine="0"/>
                              <w:jc w:val="left"/>
                              <w:rPr>
                                <w:rFonts w:ascii="Times New Roman"/>
                                <w:b/>
                                <w:sz w:val="24"/>
                              </w:rPr>
                            </w:pPr>
                            <w:r>
                              <w:rPr>
                                <w:rFonts w:ascii="Times New Roman"/>
                                <w:b/>
                                <w:spacing w:val="-2"/>
                                <w:sz w:val="24"/>
                              </w:rPr>
                              <w:t>Description</w:t>
                            </w:r>
                          </w:p>
                          <w:p w14:paraId="5BE1F87D">
                            <w:pPr>
                              <w:pStyle w:val="8"/>
                              <w:rPr>
                                <w:b/>
                              </w:rPr>
                            </w:pPr>
                          </w:p>
                          <w:p w14:paraId="1E5C4A05">
                            <w:pPr>
                              <w:pStyle w:val="8"/>
                              <w:spacing w:before="222"/>
                              <w:rPr>
                                <w:b/>
                              </w:rPr>
                            </w:pPr>
                          </w:p>
                          <w:p w14:paraId="2A0D4446">
                            <w:pPr>
                              <w:spacing w:before="0"/>
                              <w:ind w:left="0" w:right="0" w:firstLine="0"/>
                              <w:jc w:val="left"/>
                              <w:rPr>
                                <w:rFonts w:ascii="Times New Roman"/>
                                <w:b/>
                                <w:sz w:val="24"/>
                              </w:rPr>
                            </w:pPr>
                            <w:r>
                              <w:rPr>
                                <w:rFonts w:ascii="Times New Roman"/>
                                <w:b/>
                                <w:spacing w:val="-2"/>
                                <w:sz w:val="24"/>
                              </w:rPr>
                              <w:t>Requirement(s)</w:t>
                            </w:r>
                          </w:p>
                          <w:p w14:paraId="35715049">
                            <w:pPr>
                              <w:pStyle w:val="8"/>
                              <w:rPr>
                                <w:b/>
                              </w:rPr>
                            </w:pPr>
                          </w:p>
                          <w:p w14:paraId="0284427F">
                            <w:pPr>
                              <w:pStyle w:val="8"/>
                              <w:spacing w:before="237"/>
                              <w:rPr>
                                <w:b/>
                              </w:rPr>
                            </w:pPr>
                          </w:p>
                          <w:p w14:paraId="2AA05D16">
                            <w:pPr>
                              <w:spacing w:before="0"/>
                              <w:ind w:left="0" w:right="0" w:firstLine="0"/>
                              <w:jc w:val="left"/>
                              <w:rPr>
                                <w:rFonts w:ascii="Times New Roman"/>
                                <w:b/>
                                <w:sz w:val="24"/>
                              </w:rPr>
                            </w:pPr>
                            <w:r>
                              <w:rPr>
                                <w:rFonts w:ascii="Times New Roman"/>
                                <w:b/>
                                <w:spacing w:val="-2"/>
                                <w:sz w:val="24"/>
                              </w:rPr>
                              <w:t>Actor(s)</w:t>
                            </w:r>
                          </w:p>
                          <w:p w14:paraId="4B028598">
                            <w:pPr>
                              <w:pStyle w:val="8"/>
                              <w:rPr>
                                <w:b/>
                              </w:rPr>
                            </w:pPr>
                          </w:p>
                          <w:p w14:paraId="0B782D93">
                            <w:pPr>
                              <w:pStyle w:val="8"/>
                              <w:spacing w:before="237"/>
                              <w:rPr>
                                <w:b/>
                              </w:rPr>
                            </w:pPr>
                          </w:p>
                          <w:p w14:paraId="317E8EBB">
                            <w:pPr>
                              <w:spacing w:before="0"/>
                              <w:ind w:left="0" w:right="0" w:firstLine="0"/>
                              <w:jc w:val="left"/>
                              <w:rPr>
                                <w:rFonts w:ascii="Times New Roman"/>
                                <w:b/>
                                <w:sz w:val="24"/>
                              </w:rPr>
                            </w:pPr>
                            <w:r>
                              <w:rPr>
                                <w:rFonts w:ascii="Times New Roman"/>
                                <w:b/>
                                <w:spacing w:val="-2"/>
                                <w:sz w:val="24"/>
                              </w:rPr>
                              <w:t>Precondition</w:t>
                            </w:r>
                          </w:p>
                          <w:p w14:paraId="5A055B5F">
                            <w:pPr>
                              <w:pStyle w:val="8"/>
                              <w:rPr>
                                <w:b/>
                              </w:rPr>
                            </w:pPr>
                          </w:p>
                          <w:p w14:paraId="2E501AAA">
                            <w:pPr>
                              <w:pStyle w:val="8"/>
                              <w:spacing w:before="222"/>
                              <w:rPr>
                                <w:b/>
                              </w:rPr>
                            </w:pPr>
                          </w:p>
                          <w:p w14:paraId="5351794D">
                            <w:pPr>
                              <w:spacing w:before="0"/>
                              <w:ind w:left="0" w:right="0" w:firstLine="0"/>
                              <w:jc w:val="left"/>
                              <w:rPr>
                                <w:rFonts w:ascii="Times New Roman"/>
                                <w:b/>
                                <w:sz w:val="24"/>
                              </w:rPr>
                            </w:pPr>
                            <w:r>
                              <w:rPr>
                                <w:rFonts w:ascii="Times New Roman"/>
                                <w:b/>
                                <w:spacing w:val="-2"/>
                                <w:sz w:val="24"/>
                              </w:rPr>
                              <w:t>Postcondition</w:t>
                            </w:r>
                          </w:p>
                          <w:p w14:paraId="70C9C963">
                            <w:pPr>
                              <w:pStyle w:val="8"/>
                              <w:rPr>
                                <w:b/>
                              </w:rPr>
                            </w:pPr>
                          </w:p>
                          <w:p w14:paraId="700E050F">
                            <w:pPr>
                              <w:pStyle w:val="8"/>
                              <w:rPr>
                                <w:b/>
                              </w:rPr>
                            </w:pPr>
                          </w:p>
                          <w:p w14:paraId="529FB94C">
                            <w:pPr>
                              <w:pStyle w:val="8"/>
                              <w:rPr>
                                <w:b/>
                              </w:rPr>
                            </w:pPr>
                          </w:p>
                          <w:p w14:paraId="263A1C3F">
                            <w:pPr>
                              <w:pStyle w:val="8"/>
                              <w:rPr>
                                <w:b/>
                              </w:rPr>
                            </w:pPr>
                          </w:p>
                          <w:p w14:paraId="6C2C21AD">
                            <w:pPr>
                              <w:pStyle w:val="8"/>
                              <w:rPr>
                                <w:b/>
                              </w:rPr>
                            </w:pPr>
                          </w:p>
                          <w:p w14:paraId="71468042">
                            <w:pPr>
                              <w:pStyle w:val="8"/>
                              <w:spacing w:before="108"/>
                              <w:rPr>
                                <w:b/>
                              </w:rPr>
                            </w:pPr>
                          </w:p>
                          <w:p w14:paraId="56B46164">
                            <w:pPr>
                              <w:spacing w:before="0"/>
                              <w:ind w:left="0" w:right="0" w:firstLine="0"/>
                              <w:jc w:val="left"/>
                              <w:rPr>
                                <w:rFonts w:ascii="Times New Roman"/>
                                <w:b/>
                                <w:sz w:val="24"/>
                              </w:rPr>
                            </w:pPr>
                            <w:r>
                              <w:rPr>
                                <w:rFonts w:ascii="Times New Roman"/>
                                <w:b/>
                                <w:sz w:val="24"/>
                              </w:rPr>
                              <w:t xml:space="preserve">Basic </w:t>
                            </w:r>
                            <w:r>
                              <w:rPr>
                                <w:rFonts w:ascii="Times New Roman"/>
                                <w:b/>
                                <w:spacing w:val="-4"/>
                                <w:sz w:val="24"/>
                              </w:rPr>
                              <w:t>Flow</w:t>
                            </w:r>
                          </w:p>
                        </w:txbxContent>
                      </wps:txbx>
                      <wps:bodyPr wrap="square" lIns="0" tIns="0" rIns="0" bIns="0" rtlCol="0">
                        <a:noAutofit/>
                      </wps:bodyPr>
                    </wps:wsp>
                  </a:graphicData>
                </a:graphic>
              </wp:anchor>
            </w:drawing>
          </mc:Choice>
          <mc:Fallback>
            <w:pict>
              <v:shape id="Textbox 44" o:spid="_x0000_s1026" o:spt="202" type="#_x0000_t202" style="position:absolute;left:0pt;margin-left:31.15pt;margin-top:32.8pt;height:432.55pt;width:79.8pt;mso-position-horizontal-relative:page;mso-position-vertical-relative:page;z-index:-251649024;mso-width-relative:page;mso-height-relative:page;" filled="f" stroked="f" coordsize="21600,21600" o:gfxdata="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OT9GrYAAAACQEAAA8AAAAAAAAAAQAgAAAAIgAAAGRycy9kb3ducmV2LnhtbFBLAQIUABQAAAAI&#10;AIdO4kCT//GstAEAAHcDAAAOAAAAAAAAAAEAIAAAACcBAABkcnMvZTJvRG9jLnhtbFBLBQYAAAAA&#10;BgAGAFkBAABNBQAAAAA=&#10;">
                <v:fill on="f" focussize="0,0"/>
                <v:stroke on="f"/>
                <v:imagedata o:title=""/>
                <o:lock v:ext="edit" aspectratio="f"/>
                <v:textbox inset="0mm,0mm,0mm,0mm">
                  <w:txbxContent>
                    <w:p w14:paraId="5CCF64CF">
                      <w:pPr>
                        <w:spacing w:before="0" w:line="266" w:lineRule="exact"/>
                        <w:ind w:left="0" w:right="0" w:firstLine="0"/>
                        <w:jc w:val="left"/>
                        <w:rPr>
                          <w:rFonts w:ascii="Times New Roman"/>
                          <w:b/>
                          <w:sz w:val="24"/>
                        </w:rPr>
                      </w:pPr>
                      <w:r>
                        <w:rPr>
                          <w:rFonts w:ascii="Times New Roman"/>
                          <w:b/>
                          <w:spacing w:val="-5"/>
                          <w:sz w:val="24"/>
                        </w:rPr>
                        <w:t>ID</w:t>
                      </w:r>
                    </w:p>
                    <w:p w14:paraId="6E3AE0B7">
                      <w:pPr>
                        <w:pStyle w:val="8"/>
                        <w:rPr>
                          <w:b/>
                        </w:rPr>
                      </w:pPr>
                    </w:p>
                    <w:p w14:paraId="5C1002A0">
                      <w:pPr>
                        <w:pStyle w:val="8"/>
                        <w:spacing w:before="222"/>
                        <w:rPr>
                          <w:b/>
                        </w:rPr>
                      </w:pPr>
                    </w:p>
                    <w:p w14:paraId="07D2357E">
                      <w:pPr>
                        <w:spacing w:before="0"/>
                        <w:ind w:left="0" w:right="0" w:firstLine="0"/>
                        <w:jc w:val="left"/>
                        <w:rPr>
                          <w:rFonts w:ascii="Times New Roman"/>
                          <w:b/>
                          <w:sz w:val="24"/>
                        </w:rPr>
                      </w:pPr>
                      <w:r>
                        <w:rPr>
                          <w:rFonts w:ascii="Times New Roman"/>
                          <w:b/>
                          <w:spacing w:val="-4"/>
                          <w:sz w:val="24"/>
                        </w:rPr>
                        <w:t>Name</w:t>
                      </w:r>
                    </w:p>
                    <w:p w14:paraId="5B375986">
                      <w:pPr>
                        <w:pStyle w:val="8"/>
                        <w:rPr>
                          <w:b/>
                        </w:rPr>
                      </w:pPr>
                    </w:p>
                    <w:p w14:paraId="23770669">
                      <w:pPr>
                        <w:pStyle w:val="8"/>
                        <w:spacing w:before="237"/>
                        <w:rPr>
                          <w:b/>
                        </w:rPr>
                      </w:pPr>
                    </w:p>
                    <w:p w14:paraId="28E45050">
                      <w:pPr>
                        <w:spacing w:before="0"/>
                        <w:ind w:left="0" w:right="0" w:firstLine="0"/>
                        <w:jc w:val="left"/>
                        <w:rPr>
                          <w:rFonts w:ascii="Times New Roman"/>
                          <w:b/>
                          <w:sz w:val="24"/>
                        </w:rPr>
                      </w:pPr>
                      <w:r>
                        <w:rPr>
                          <w:rFonts w:ascii="Times New Roman"/>
                          <w:b/>
                          <w:spacing w:val="-2"/>
                          <w:sz w:val="24"/>
                        </w:rPr>
                        <w:t>Description</w:t>
                      </w:r>
                    </w:p>
                    <w:p w14:paraId="5BE1F87D">
                      <w:pPr>
                        <w:pStyle w:val="8"/>
                        <w:rPr>
                          <w:b/>
                        </w:rPr>
                      </w:pPr>
                    </w:p>
                    <w:p w14:paraId="1E5C4A05">
                      <w:pPr>
                        <w:pStyle w:val="8"/>
                        <w:spacing w:before="222"/>
                        <w:rPr>
                          <w:b/>
                        </w:rPr>
                      </w:pPr>
                    </w:p>
                    <w:p w14:paraId="2A0D4446">
                      <w:pPr>
                        <w:spacing w:before="0"/>
                        <w:ind w:left="0" w:right="0" w:firstLine="0"/>
                        <w:jc w:val="left"/>
                        <w:rPr>
                          <w:rFonts w:ascii="Times New Roman"/>
                          <w:b/>
                          <w:sz w:val="24"/>
                        </w:rPr>
                      </w:pPr>
                      <w:r>
                        <w:rPr>
                          <w:rFonts w:ascii="Times New Roman"/>
                          <w:b/>
                          <w:spacing w:val="-2"/>
                          <w:sz w:val="24"/>
                        </w:rPr>
                        <w:t>Requirement(s)</w:t>
                      </w:r>
                    </w:p>
                    <w:p w14:paraId="35715049">
                      <w:pPr>
                        <w:pStyle w:val="8"/>
                        <w:rPr>
                          <w:b/>
                        </w:rPr>
                      </w:pPr>
                    </w:p>
                    <w:p w14:paraId="0284427F">
                      <w:pPr>
                        <w:pStyle w:val="8"/>
                        <w:spacing w:before="237"/>
                        <w:rPr>
                          <w:b/>
                        </w:rPr>
                      </w:pPr>
                    </w:p>
                    <w:p w14:paraId="2AA05D16">
                      <w:pPr>
                        <w:spacing w:before="0"/>
                        <w:ind w:left="0" w:right="0" w:firstLine="0"/>
                        <w:jc w:val="left"/>
                        <w:rPr>
                          <w:rFonts w:ascii="Times New Roman"/>
                          <w:b/>
                          <w:sz w:val="24"/>
                        </w:rPr>
                      </w:pPr>
                      <w:r>
                        <w:rPr>
                          <w:rFonts w:ascii="Times New Roman"/>
                          <w:b/>
                          <w:spacing w:val="-2"/>
                          <w:sz w:val="24"/>
                        </w:rPr>
                        <w:t>Actor(s)</w:t>
                      </w:r>
                    </w:p>
                    <w:p w14:paraId="4B028598">
                      <w:pPr>
                        <w:pStyle w:val="8"/>
                        <w:rPr>
                          <w:b/>
                        </w:rPr>
                      </w:pPr>
                    </w:p>
                    <w:p w14:paraId="0B782D93">
                      <w:pPr>
                        <w:pStyle w:val="8"/>
                        <w:spacing w:before="237"/>
                        <w:rPr>
                          <w:b/>
                        </w:rPr>
                      </w:pPr>
                    </w:p>
                    <w:p w14:paraId="317E8EBB">
                      <w:pPr>
                        <w:spacing w:before="0"/>
                        <w:ind w:left="0" w:right="0" w:firstLine="0"/>
                        <w:jc w:val="left"/>
                        <w:rPr>
                          <w:rFonts w:ascii="Times New Roman"/>
                          <w:b/>
                          <w:sz w:val="24"/>
                        </w:rPr>
                      </w:pPr>
                      <w:r>
                        <w:rPr>
                          <w:rFonts w:ascii="Times New Roman"/>
                          <w:b/>
                          <w:spacing w:val="-2"/>
                          <w:sz w:val="24"/>
                        </w:rPr>
                        <w:t>Precondition</w:t>
                      </w:r>
                    </w:p>
                    <w:p w14:paraId="5A055B5F">
                      <w:pPr>
                        <w:pStyle w:val="8"/>
                        <w:rPr>
                          <w:b/>
                        </w:rPr>
                      </w:pPr>
                    </w:p>
                    <w:p w14:paraId="2E501AAA">
                      <w:pPr>
                        <w:pStyle w:val="8"/>
                        <w:spacing w:before="222"/>
                        <w:rPr>
                          <w:b/>
                        </w:rPr>
                      </w:pPr>
                    </w:p>
                    <w:p w14:paraId="5351794D">
                      <w:pPr>
                        <w:spacing w:before="0"/>
                        <w:ind w:left="0" w:right="0" w:firstLine="0"/>
                        <w:jc w:val="left"/>
                        <w:rPr>
                          <w:rFonts w:ascii="Times New Roman"/>
                          <w:b/>
                          <w:sz w:val="24"/>
                        </w:rPr>
                      </w:pPr>
                      <w:r>
                        <w:rPr>
                          <w:rFonts w:ascii="Times New Roman"/>
                          <w:b/>
                          <w:spacing w:val="-2"/>
                          <w:sz w:val="24"/>
                        </w:rPr>
                        <w:t>Postcondition</w:t>
                      </w:r>
                    </w:p>
                    <w:p w14:paraId="70C9C963">
                      <w:pPr>
                        <w:pStyle w:val="8"/>
                        <w:rPr>
                          <w:b/>
                        </w:rPr>
                      </w:pPr>
                    </w:p>
                    <w:p w14:paraId="700E050F">
                      <w:pPr>
                        <w:pStyle w:val="8"/>
                        <w:rPr>
                          <w:b/>
                        </w:rPr>
                      </w:pPr>
                    </w:p>
                    <w:p w14:paraId="529FB94C">
                      <w:pPr>
                        <w:pStyle w:val="8"/>
                        <w:rPr>
                          <w:b/>
                        </w:rPr>
                      </w:pPr>
                    </w:p>
                    <w:p w14:paraId="263A1C3F">
                      <w:pPr>
                        <w:pStyle w:val="8"/>
                        <w:rPr>
                          <w:b/>
                        </w:rPr>
                      </w:pPr>
                    </w:p>
                    <w:p w14:paraId="6C2C21AD">
                      <w:pPr>
                        <w:pStyle w:val="8"/>
                        <w:rPr>
                          <w:b/>
                        </w:rPr>
                      </w:pPr>
                    </w:p>
                    <w:p w14:paraId="71468042">
                      <w:pPr>
                        <w:pStyle w:val="8"/>
                        <w:spacing w:before="108"/>
                        <w:rPr>
                          <w:b/>
                        </w:rPr>
                      </w:pPr>
                    </w:p>
                    <w:p w14:paraId="56B46164">
                      <w:pPr>
                        <w:spacing w:before="0"/>
                        <w:ind w:left="0" w:right="0" w:firstLine="0"/>
                        <w:jc w:val="left"/>
                        <w:rPr>
                          <w:rFonts w:ascii="Times New Roman"/>
                          <w:b/>
                          <w:sz w:val="24"/>
                        </w:rPr>
                      </w:pPr>
                      <w:r>
                        <w:rPr>
                          <w:rFonts w:ascii="Times New Roman"/>
                          <w:b/>
                          <w:sz w:val="24"/>
                        </w:rPr>
                        <w:t xml:space="preserve">Basic </w:t>
                      </w:r>
                      <w:r>
                        <w:rPr>
                          <w:rFonts w:ascii="Times New Roman"/>
                          <w:b/>
                          <w:spacing w:val="-4"/>
                          <w:sz w:val="24"/>
                        </w:rPr>
                        <w:t>Flow</w:t>
                      </w:r>
                    </w:p>
                  </w:txbxContent>
                </v:textbox>
              </v:shape>
            </w:pict>
          </mc:Fallback>
        </mc:AlternateContent>
      </w:r>
      <w:r>
        <w:rPr>
          <w:sz w:val="20"/>
        </w:rPr>
        <mc:AlternateContent>
          <mc:Choice Requires="wpg">
            <w:drawing>
              <wp:inline distT="0" distB="0" distL="0" distR="0">
                <wp:extent cx="6858000" cy="6623050"/>
                <wp:effectExtent l="14605" t="14605" r="23495" b="29845"/>
                <wp:docPr id="45" name="Group 45"/>
                <wp:cNvGraphicFramePr/>
                <a:graphic xmlns:a="http://schemas.openxmlformats.org/drawingml/2006/main">
                  <a:graphicData uri="http://schemas.microsoft.com/office/word/2010/wordprocessingGroup">
                    <wpg:wgp>
                      <wpg:cNvGrpSpPr/>
                      <wpg:grpSpPr>
                        <a:xfrm>
                          <a:off x="0" y="0"/>
                          <a:ext cx="6858000" cy="6623050"/>
                          <a:chOff x="0" y="0"/>
                          <a:chExt cx="6858000" cy="6623050"/>
                        </a:xfrm>
                        <a:solidFill>
                          <a:schemeClr val="bg1"/>
                        </a:solidFill>
                      </wpg:grpSpPr>
                      <wps:wsp>
                        <wps:cNvPr id="46" name="Graphic 46"/>
                        <wps:cNvSpPr/>
                        <wps:spPr>
                          <a:xfrm>
                            <a:off x="4749" y="9536"/>
                            <a:ext cx="6848475" cy="6604000"/>
                          </a:xfrm>
                          <a:custGeom>
                            <a:avLst/>
                            <a:gdLst/>
                            <a:ahLst/>
                            <a:cxnLst/>
                            <a:rect l="l" t="t" r="r" b="b"/>
                            <a:pathLst>
                              <a:path w="6848475" h="6604000">
                                <a:moveTo>
                                  <a:pt x="6848475" y="0"/>
                                </a:moveTo>
                                <a:lnTo>
                                  <a:pt x="1708937" y="0"/>
                                </a:lnTo>
                                <a:lnTo>
                                  <a:pt x="0" y="0"/>
                                </a:lnTo>
                                <a:lnTo>
                                  <a:pt x="0" y="6603555"/>
                                </a:lnTo>
                                <a:lnTo>
                                  <a:pt x="1708937" y="6603555"/>
                                </a:lnTo>
                                <a:lnTo>
                                  <a:pt x="6848475" y="6603555"/>
                                </a:lnTo>
                                <a:lnTo>
                                  <a:pt x="6848475" y="0"/>
                                </a:lnTo>
                                <a:close/>
                              </a:path>
                            </a:pathLst>
                          </a:custGeom>
                        </wps:spPr>
                        <wps:style>
                          <a:lnRef idx="3">
                            <a:schemeClr val="accent1"/>
                          </a:lnRef>
                          <a:fillRef idx="0">
                            <a:srgbClr val="FFFFFF"/>
                          </a:fillRef>
                          <a:effectRef idx="0">
                            <a:srgbClr val="FFFFFF"/>
                          </a:effectRef>
                          <a:fontRef idx="minor">
                            <a:schemeClr val="tx1"/>
                          </a:fontRef>
                        </wps:style>
                        <wps:bodyPr wrap="square" lIns="0" tIns="0" rIns="0" bIns="0" rtlCol="0">
                          <a:noAutofit/>
                        </wps:bodyPr>
                      </wps:wsp>
                      <wps:wsp>
                        <wps:cNvPr id="47" name="Graphic 47"/>
                        <wps:cNvSpPr/>
                        <wps:spPr>
                          <a:xfrm>
                            <a:off x="0" y="4762"/>
                            <a:ext cx="6858000" cy="6613525"/>
                          </a:xfrm>
                          <a:custGeom>
                            <a:avLst/>
                            <a:gdLst/>
                            <a:ahLst/>
                            <a:cxnLst/>
                            <a:rect l="l" t="t" r="r" b="b"/>
                            <a:pathLst>
                              <a:path w="6858000" h="6613525">
                                <a:moveTo>
                                  <a:pt x="4762" y="4762"/>
                                </a:moveTo>
                                <a:lnTo>
                                  <a:pt x="4762" y="6608325"/>
                                </a:lnTo>
                              </a:path>
                              <a:path w="6858000" h="6613525">
                                <a:moveTo>
                                  <a:pt x="1713691" y="4762"/>
                                </a:moveTo>
                                <a:lnTo>
                                  <a:pt x="1713691" y="6608325"/>
                                </a:lnTo>
                              </a:path>
                              <a:path w="6858000" h="6613525">
                                <a:moveTo>
                                  <a:pt x="6853236" y="4762"/>
                                </a:moveTo>
                                <a:lnTo>
                                  <a:pt x="6853236" y="6608325"/>
                                </a:lnTo>
                              </a:path>
                              <a:path w="6858000" h="6613525">
                                <a:moveTo>
                                  <a:pt x="0" y="0"/>
                                </a:moveTo>
                                <a:lnTo>
                                  <a:pt x="6857999" y="0"/>
                                </a:lnTo>
                              </a:path>
                              <a:path w="6858000" h="6613525">
                                <a:moveTo>
                                  <a:pt x="0" y="672375"/>
                                </a:moveTo>
                                <a:lnTo>
                                  <a:pt x="6857999" y="672375"/>
                                </a:lnTo>
                              </a:path>
                              <a:path w="6858000" h="6613525">
                                <a:moveTo>
                                  <a:pt x="0" y="1344751"/>
                                </a:moveTo>
                                <a:lnTo>
                                  <a:pt x="6857999" y="1344751"/>
                                </a:lnTo>
                              </a:path>
                              <a:path w="6858000" h="6613525">
                                <a:moveTo>
                                  <a:pt x="0" y="2017126"/>
                                </a:moveTo>
                                <a:lnTo>
                                  <a:pt x="6857999" y="2017126"/>
                                </a:lnTo>
                              </a:path>
                              <a:path w="6858000" h="6613525">
                                <a:moveTo>
                                  <a:pt x="0" y="2689502"/>
                                </a:moveTo>
                                <a:lnTo>
                                  <a:pt x="6857999" y="2689502"/>
                                </a:lnTo>
                              </a:path>
                              <a:path w="6858000" h="6613525">
                                <a:moveTo>
                                  <a:pt x="0" y="3361878"/>
                                </a:moveTo>
                                <a:lnTo>
                                  <a:pt x="6857999" y="3361878"/>
                                </a:lnTo>
                              </a:path>
                              <a:path w="6858000" h="6613525">
                                <a:moveTo>
                                  <a:pt x="0" y="4034253"/>
                                </a:moveTo>
                                <a:lnTo>
                                  <a:pt x="6857999" y="4034253"/>
                                </a:lnTo>
                              </a:path>
                              <a:path w="6858000" h="6613525">
                                <a:moveTo>
                                  <a:pt x="0" y="4706629"/>
                                </a:moveTo>
                                <a:lnTo>
                                  <a:pt x="6857999" y="4706629"/>
                                </a:lnTo>
                              </a:path>
                              <a:path w="6858000" h="6613525">
                                <a:moveTo>
                                  <a:pt x="0" y="6613087"/>
                                </a:moveTo>
                                <a:lnTo>
                                  <a:pt x="6857999" y="6613087"/>
                                </a:lnTo>
                              </a:path>
                            </a:pathLst>
                          </a:custGeom>
                        </wps:spPr>
                        <wps:style>
                          <a:lnRef idx="3">
                            <a:schemeClr val="accent1"/>
                          </a:lnRef>
                          <a:fillRef idx="0">
                            <a:srgbClr val="FFFFFF"/>
                          </a:fillRef>
                          <a:effectRef idx="0">
                            <a:srgbClr val="FFFFFF"/>
                          </a:effectRef>
                          <a:fontRef idx="minor">
                            <a:schemeClr val="tx1"/>
                          </a:fontRef>
                        </wps:style>
                        <wps:bodyPr wrap="square" lIns="0" tIns="0" rIns="0" bIns="0" rtlCol="0">
                          <a:noAutofit/>
                        </wps:bodyPr>
                      </wps:wsp>
                    </wpg:wgp>
                  </a:graphicData>
                </a:graphic>
              </wp:inline>
            </w:drawing>
          </mc:Choice>
          <mc:Fallback>
            <w:pict>
              <v:group id="_x0000_s1026" o:spid="_x0000_s1026" o:spt="203" style="height:521.5pt;width:540pt;" coordsize="6858000,6623050" o:gfxdata="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">
                <o:lock v:ext="edit" aspectratio="f"/>
                <v:shape id="Graphic 46" o:spid="_x0000_s1026" o:spt="100" style="position:absolute;left:4749;top:9536;height:6604000;width:6848475;" filled="f" stroked="t" coordsize="6848475,6604000" o:gfxdata="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vm7DvQAA&#10;ANsAAAAPAAAAAAAAAAEAIAAAACIAAABkcnMvZG93bnJldi54bWxQSwECFAAUAAAACACHTuJAMy8F&#10;njsAAAA5AAAAEAAAAAAAAAABACAAAAAMAQAAZHJzL3NoYXBleG1sLnhtbFBLBQYAAAAABgAGAFsB&#10;AAC2AwAAAAA=&#10;" path="m6848475,0l1708937,0,0,0,0,6603555,1708937,6603555,6848475,6603555,6848475,0xe">
                  <v:fill on="f" focussize="0,0"/>
                  <v:stroke weight="3pt" color="#4F81BD [3204]" joinstyle="round"/>
                  <v:imagedata o:title=""/>
                  <o:lock v:ext="edit" aspectratio="f"/>
                  <v:textbox inset="0mm,0mm,0mm,0mm"/>
                </v:shape>
                <v:shape id="Graphic 47" o:spid="_x0000_s1026" o:spt="100" style="position:absolute;left:0;top:4762;height:6613525;width:6858000;" filled="f" stroked="t" coordsize="6858000,6613525" o:gfxdata="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H1nTi/&#10;AAAA2wAAAA8AAAAAAAAAAQAgAAAAIgAAAGRycy9kb3ducmV2LnhtbFBLAQIUABQAAAAIAIdO4kAz&#10;LwWeOwAAADkAAAAQAAAAAAAAAAEAIAAAAA4BAABkcnMvc2hhcGV4bWwueG1sUEsFBgAAAAAGAAYA&#10;WwEAALgDAAAAAA==&#10;" path="m4762,4762l4762,6608325em1713691,4762l1713691,6608325em6853236,4762l6853236,6608325em0,0l6857999,0em0,672375l6857999,672375em0,1344751l6857999,1344751em0,2017126l6857999,2017126em0,2689502l6857999,2689502em0,3361878l6857999,3361878em0,4034253l6857999,4034253em0,4706629l6857999,4706629em0,6613087l6857999,6613087e">
                  <v:fill on="f" focussize="0,0"/>
                  <v:stroke weight="3pt" color="#4F81BD [3204]" joinstyle="round"/>
                  <v:imagedata o:title=""/>
                  <o:lock v:ext="edit" aspectratio="f"/>
                  <v:textbox inset="0mm,0mm,0mm,0mm"/>
                </v:shape>
                <w10:wrap type="none"/>
                <w10:anchorlock/>
              </v:group>
            </w:pict>
          </mc:Fallback>
        </mc:AlternateContent>
      </w:r>
    </w:p>
    <w:p w14:paraId="5715CCE1">
      <w:pPr>
        <w:spacing w:before="0" w:line="240" w:lineRule="auto"/>
        <w:rPr>
          <w:b/>
          <w:sz w:val="32"/>
        </w:rPr>
      </w:pPr>
    </w:p>
    <w:p w14:paraId="574EB4B0">
      <w:pPr>
        <w:spacing w:before="36" w:line="240" w:lineRule="auto"/>
        <w:rPr>
          <w:b/>
          <w:sz w:val="32"/>
        </w:rPr>
      </w:pPr>
    </w:p>
    <w:p w14:paraId="6C06DE44">
      <w:pPr>
        <w:pStyle w:val="3"/>
        <w:rPr>
          <w:rFonts w:ascii="Times New Roman"/>
        </w:rPr>
      </w:pPr>
      <w:r>
        <w:rPr>
          <w:rFonts w:ascii="Times New Roman"/>
        </w:rPr>
        <mc:AlternateContent>
          <mc:Choice Requires="wps">
            <w:drawing>
              <wp:anchor distT="0" distB="0" distL="0" distR="0" simplePos="0" relativeHeight="251667456" behindDoc="1" locked="0" layoutInCell="1" allowOverlap="1">
                <wp:simplePos x="0" y="0"/>
                <wp:positionH relativeFrom="page">
                  <wp:posOffset>2105025</wp:posOffset>
                </wp:positionH>
                <wp:positionV relativeFrom="paragraph">
                  <wp:posOffset>-7098665</wp:posOffset>
                </wp:positionV>
                <wp:extent cx="3558540" cy="6102985"/>
                <wp:effectExtent l="0" t="0" r="0" b="0"/>
                <wp:wrapNone/>
                <wp:docPr id="48" name="Textbox 48"/>
                <wp:cNvGraphicFramePr/>
                <a:graphic xmlns:a="http://schemas.openxmlformats.org/drawingml/2006/main">
                  <a:graphicData uri="http://schemas.microsoft.com/office/word/2010/wordprocessingShape">
                    <wps:wsp>
                      <wps:cNvSpPr txBox="1"/>
                      <wps:spPr>
                        <a:xfrm>
                          <a:off x="0" y="0"/>
                          <a:ext cx="3558540" cy="6102985"/>
                        </a:xfrm>
                        <a:prstGeom prst="rect">
                          <a:avLst/>
                        </a:prstGeom>
                      </wps:spPr>
                      <wps:txbx>
                        <w:txbxContent>
                          <w:p w14:paraId="14A296DD">
                            <w:pPr>
                              <w:spacing w:before="0" w:line="266" w:lineRule="exact"/>
                              <w:ind w:left="0" w:right="0" w:firstLine="0"/>
                              <w:jc w:val="left"/>
                              <w:rPr>
                                <w:rFonts w:ascii="Times New Roman"/>
                                <w:sz w:val="24"/>
                              </w:rPr>
                            </w:pPr>
                            <w:r>
                              <w:rPr>
                                <w:rFonts w:ascii="Times New Roman"/>
                                <w:spacing w:val="-2"/>
                                <w:sz w:val="24"/>
                              </w:rPr>
                              <w:t>UC003</w:t>
                            </w:r>
                          </w:p>
                          <w:p w14:paraId="6692BB0A">
                            <w:pPr>
                              <w:pStyle w:val="8"/>
                            </w:pPr>
                          </w:p>
                          <w:p w14:paraId="1020A03D">
                            <w:pPr>
                              <w:pStyle w:val="8"/>
                              <w:spacing w:before="222"/>
                            </w:pPr>
                          </w:p>
                          <w:p w14:paraId="43394C32">
                            <w:pPr>
                              <w:pStyle w:val="8"/>
                            </w:pPr>
                            <w:r>
                              <w:t>Product</w:t>
                            </w:r>
                            <w:r>
                              <w:rPr>
                                <w:spacing w:val="-22"/>
                              </w:rPr>
                              <w:t xml:space="preserve"> </w:t>
                            </w:r>
                            <w:r>
                              <w:t>Comparison</w:t>
                            </w:r>
                            <w:r>
                              <w:rPr>
                                <w:spacing w:val="22"/>
                              </w:rPr>
                              <w:t xml:space="preserve"> </w:t>
                            </w:r>
                            <w:r>
                              <w:rPr>
                                <w:spacing w:val="-2"/>
                              </w:rPr>
                              <w:t>Purchase</w:t>
                            </w:r>
                          </w:p>
                          <w:p w14:paraId="3CF753E6">
                            <w:pPr>
                              <w:pStyle w:val="8"/>
                            </w:pPr>
                          </w:p>
                          <w:p w14:paraId="6C6B6B5C">
                            <w:pPr>
                              <w:pStyle w:val="8"/>
                              <w:spacing w:before="237"/>
                            </w:pPr>
                          </w:p>
                          <w:p w14:paraId="0E568E3B">
                            <w:pPr>
                              <w:pStyle w:val="8"/>
                            </w:pPr>
                            <w:r>
                              <w:rPr>
                                <w:spacing w:val="-2"/>
                              </w:rPr>
                              <w:t>Farmer</w:t>
                            </w:r>
                            <w:r>
                              <w:rPr>
                                <w:spacing w:val="-17"/>
                              </w:rPr>
                              <w:t xml:space="preserve"> </w:t>
                            </w:r>
                            <w:r>
                              <w:rPr>
                                <w:spacing w:val="-2"/>
                              </w:rPr>
                              <w:t>compares</w:t>
                            </w:r>
                            <w:r>
                              <w:rPr>
                                <w:spacing w:val="-19"/>
                              </w:rPr>
                              <w:t xml:space="preserve"> </w:t>
                            </w:r>
                            <w:r>
                              <w:rPr>
                                <w:spacing w:val="-2"/>
                              </w:rPr>
                              <w:t>pesticide</w:t>
                            </w:r>
                            <w:r>
                              <w:rPr>
                                <w:spacing w:val="-18"/>
                              </w:rPr>
                              <w:t xml:space="preserve"> </w:t>
                            </w:r>
                            <w:r>
                              <w:rPr>
                                <w:spacing w:val="-2"/>
                              </w:rPr>
                              <w:t>products</w:t>
                            </w:r>
                            <w:r>
                              <w:rPr>
                                <w:spacing w:val="-20"/>
                              </w:rPr>
                              <w:t xml:space="preserve"> </w:t>
                            </w:r>
                            <w:r>
                              <w:rPr>
                                <w:spacing w:val="-2"/>
                              </w:rPr>
                              <w:t>and</w:t>
                            </w:r>
                            <w:r>
                              <w:rPr>
                                <w:spacing w:val="-16"/>
                              </w:rPr>
                              <w:t xml:space="preserve"> </w:t>
                            </w:r>
                            <w:r>
                              <w:rPr>
                                <w:spacing w:val="-2"/>
                              </w:rPr>
                              <w:t>contacts</w:t>
                            </w:r>
                            <w:r>
                              <w:rPr>
                                <w:spacing w:val="-19"/>
                              </w:rPr>
                              <w:t xml:space="preserve"> </w:t>
                            </w:r>
                            <w:r>
                              <w:rPr>
                                <w:spacing w:val="-4"/>
                              </w:rPr>
                              <w:t>companies</w:t>
                            </w:r>
                          </w:p>
                          <w:p w14:paraId="75DAD1EF">
                            <w:pPr>
                              <w:pStyle w:val="8"/>
                            </w:pPr>
                          </w:p>
                          <w:p w14:paraId="35F5F3A6">
                            <w:pPr>
                              <w:pStyle w:val="8"/>
                              <w:spacing w:before="222"/>
                            </w:pPr>
                          </w:p>
                          <w:p w14:paraId="696BA477">
                            <w:pPr>
                              <w:spacing w:before="0"/>
                              <w:ind w:left="0" w:right="0" w:firstLine="0"/>
                              <w:jc w:val="left"/>
                              <w:rPr>
                                <w:rFonts w:ascii="Times New Roman"/>
                                <w:sz w:val="24"/>
                              </w:rPr>
                            </w:pPr>
                            <w:r>
                              <w:rPr>
                                <w:rFonts w:ascii="Times New Roman"/>
                                <w:spacing w:val="-2"/>
                                <w:sz w:val="24"/>
                              </w:rPr>
                              <w:t>FR003</w:t>
                            </w:r>
                          </w:p>
                          <w:p w14:paraId="5D919A51">
                            <w:pPr>
                              <w:pStyle w:val="8"/>
                            </w:pPr>
                          </w:p>
                          <w:p w14:paraId="518A1CE6">
                            <w:pPr>
                              <w:pStyle w:val="8"/>
                              <w:spacing w:before="237"/>
                            </w:pPr>
                          </w:p>
                          <w:p w14:paraId="048152CD">
                            <w:pPr>
                              <w:pStyle w:val="8"/>
                            </w:pPr>
                            <w:r>
                              <w:rPr>
                                <w:spacing w:val="-6"/>
                              </w:rPr>
                              <w:t>Farmer,</w:t>
                            </w:r>
                            <w:r>
                              <w:rPr>
                                <w:spacing w:val="-17"/>
                              </w:rPr>
                              <w:t xml:space="preserve"> </w:t>
                            </w:r>
                            <w:r>
                              <w:rPr>
                                <w:spacing w:val="-6"/>
                              </w:rPr>
                              <w:t>Pesticide</w:t>
                            </w:r>
                            <w:r>
                              <w:rPr>
                                <w:spacing w:val="-16"/>
                              </w:rPr>
                              <w:t xml:space="preserve"> </w:t>
                            </w:r>
                            <w:r>
                              <w:rPr>
                                <w:spacing w:val="-6"/>
                              </w:rPr>
                              <w:t>Company</w:t>
                            </w:r>
                          </w:p>
                          <w:p w14:paraId="1C609577">
                            <w:pPr>
                              <w:pStyle w:val="8"/>
                            </w:pPr>
                          </w:p>
                          <w:p w14:paraId="4BB85086">
                            <w:pPr>
                              <w:pStyle w:val="8"/>
                              <w:spacing w:before="237"/>
                            </w:pPr>
                          </w:p>
                          <w:p w14:paraId="41CD0605">
                            <w:pPr>
                              <w:pStyle w:val="8"/>
                            </w:pPr>
                            <w:r>
                              <w:rPr>
                                <w:spacing w:val="-6"/>
                              </w:rPr>
                              <w:t>Products</w:t>
                            </w:r>
                            <w:r>
                              <w:rPr>
                                <w:spacing w:val="-21"/>
                              </w:rPr>
                              <w:t xml:space="preserve"> </w:t>
                            </w:r>
                            <w:r>
                              <w:rPr>
                                <w:spacing w:val="-6"/>
                              </w:rPr>
                              <w:t>listed,</w:t>
                            </w:r>
                            <w:r>
                              <w:rPr>
                                <w:spacing w:val="-8"/>
                              </w:rPr>
                              <w:t xml:space="preserve"> </w:t>
                            </w:r>
                            <w:r>
                              <w:rPr>
                                <w:spacing w:val="-6"/>
                              </w:rPr>
                              <w:t>farmer</w:t>
                            </w:r>
                            <w:r>
                              <w:rPr>
                                <w:spacing w:val="-10"/>
                              </w:rPr>
                              <w:t xml:space="preserve"> </w:t>
                            </w:r>
                            <w:r>
                              <w:rPr>
                                <w:spacing w:val="-6"/>
                              </w:rPr>
                              <w:t>logged</w:t>
                            </w:r>
                            <w:r>
                              <w:rPr>
                                <w:spacing w:val="-9"/>
                              </w:rPr>
                              <w:t xml:space="preserve"> </w:t>
                            </w:r>
                            <w:r>
                              <w:rPr>
                                <w:spacing w:val="-6"/>
                              </w:rPr>
                              <w:t>in</w:t>
                            </w:r>
                          </w:p>
                          <w:p w14:paraId="0CD339C0">
                            <w:pPr>
                              <w:pStyle w:val="8"/>
                            </w:pPr>
                          </w:p>
                          <w:p w14:paraId="56E58DE5">
                            <w:pPr>
                              <w:pStyle w:val="8"/>
                              <w:spacing w:before="222"/>
                            </w:pPr>
                          </w:p>
                          <w:p w14:paraId="13E66336">
                            <w:pPr>
                              <w:pStyle w:val="8"/>
                            </w:pPr>
                            <w:r>
                              <w:rPr>
                                <w:spacing w:val="-4"/>
                              </w:rPr>
                              <w:t>Contact</w:t>
                            </w:r>
                            <w:r>
                              <w:rPr>
                                <w:spacing w:val="-20"/>
                              </w:rPr>
                              <w:t xml:space="preserve"> </w:t>
                            </w:r>
                            <w:r>
                              <w:rPr>
                                <w:spacing w:val="-4"/>
                              </w:rPr>
                              <w:t>established,</w:t>
                            </w:r>
                            <w:r>
                              <w:rPr>
                                <w:spacing w:val="-22"/>
                              </w:rPr>
                              <w:t xml:space="preserve"> </w:t>
                            </w:r>
                            <w:r>
                              <w:rPr>
                                <w:spacing w:val="-4"/>
                              </w:rPr>
                              <w:t>potential</w:t>
                            </w:r>
                            <w:r>
                              <w:rPr>
                                <w:spacing w:val="-18"/>
                              </w:rPr>
                              <w:t xml:space="preserve"> </w:t>
                            </w:r>
                            <w:r>
                              <w:rPr>
                                <w:spacing w:val="-4"/>
                              </w:rPr>
                              <w:t>sale</w:t>
                            </w:r>
                          </w:p>
                          <w:p w14:paraId="74AAE11C">
                            <w:pPr>
                              <w:pStyle w:val="8"/>
                            </w:pPr>
                          </w:p>
                          <w:p w14:paraId="478CB228">
                            <w:pPr>
                              <w:pStyle w:val="8"/>
                              <w:spacing w:before="237"/>
                            </w:pPr>
                          </w:p>
                          <w:p w14:paraId="257927E6">
                            <w:pPr>
                              <w:spacing w:before="0"/>
                              <w:ind w:left="0" w:right="0" w:firstLine="0"/>
                              <w:jc w:val="left"/>
                              <w:rPr>
                                <w:rFonts w:ascii="Times New Roman"/>
                                <w:b/>
                                <w:i/>
                                <w:sz w:val="24"/>
                              </w:rPr>
                            </w:pPr>
                            <w:r>
                              <w:rPr>
                                <w:rFonts w:ascii="Times New Roman"/>
                                <w:b/>
                                <w:i/>
                                <w:sz w:val="24"/>
                              </w:rPr>
                              <w:t xml:space="preserve">Basic </w:t>
                            </w:r>
                            <w:r>
                              <w:rPr>
                                <w:rFonts w:ascii="Times New Roman"/>
                                <w:b/>
                                <w:i/>
                                <w:spacing w:val="-4"/>
                                <w:sz w:val="24"/>
                              </w:rPr>
                              <w:t>Flow</w:t>
                            </w:r>
                          </w:p>
                          <w:p w14:paraId="11F03FC0">
                            <w:pPr>
                              <w:pStyle w:val="8"/>
                              <w:spacing w:before="33"/>
                              <w:rPr>
                                <w:b/>
                                <w:i/>
                              </w:rPr>
                            </w:pPr>
                          </w:p>
                          <w:p w14:paraId="50B8D2CC">
                            <w:pPr>
                              <w:pStyle w:val="8"/>
                              <w:ind w:left="119"/>
                            </w:pPr>
                            <w:r>
                              <w:t>1.</w:t>
                            </w:r>
                            <w:r>
                              <w:rPr>
                                <w:spacing w:val="30"/>
                              </w:rPr>
                              <w:t xml:space="preserve">  </w:t>
                            </w:r>
                            <w:r>
                              <w:t>Search</w:t>
                            </w:r>
                            <w:r>
                              <w:rPr>
                                <w:spacing w:val="-19"/>
                              </w:rPr>
                              <w:t xml:space="preserve"> </w:t>
                            </w:r>
                            <w:r>
                              <w:rPr>
                                <w:spacing w:val="-2"/>
                              </w:rPr>
                              <w:t>products</w:t>
                            </w:r>
                          </w:p>
                          <w:p w14:paraId="39F0A52A">
                            <w:pPr>
                              <w:pStyle w:val="8"/>
                              <w:spacing w:before="54"/>
                              <w:ind w:left="119"/>
                            </w:pPr>
                            <w:r>
                              <w:t>2.</w:t>
                            </w:r>
                            <w:r>
                              <w:rPr>
                                <w:spacing w:val="30"/>
                              </w:rPr>
                              <w:t xml:space="preserve">  </w:t>
                            </w:r>
                            <w:r>
                              <w:t>Filter</w:t>
                            </w:r>
                            <w:r>
                              <w:rPr>
                                <w:spacing w:val="-7"/>
                              </w:rPr>
                              <w:t xml:space="preserve"> </w:t>
                            </w:r>
                            <w:r>
                              <w:t>and</w:t>
                            </w:r>
                            <w:r>
                              <w:rPr>
                                <w:spacing w:val="-6"/>
                              </w:rPr>
                              <w:t xml:space="preserve"> </w:t>
                            </w:r>
                            <w:r>
                              <w:rPr>
                                <w:spacing w:val="-2"/>
                              </w:rPr>
                              <w:t>compare</w:t>
                            </w:r>
                          </w:p>
                          <w:p w14:paraId="471A5001">
                            <w:pPr>
                              <w:pStyle w:val="8"/>
                              <w:spacing w:before="69"/>
                              <w:ind w:left="119"/>
                            </w:pPr>
                            <w:r>
                              <w:t>3.</w:t>
                            </w:r>
                            <w:r>
                              <w:rPr>
                                <w:spacing w:val="78"/>
                                <w:w w:val="150"/>
                              </w:rPr>
                              <w:t xml:space="preserve"> </w:t>
                            </w:r>
                            <w:r>
                              <w:t>Contact</w:t>
                            </w:r>
                            <w:r>
                              <w:rPr>
                                <w:spacing w:val="-18"/>
                              </w:rPr>
                              <w:t xml:space="preserve"> </w:t>
                            </w:r>
                            <w:r>
                              <w:rPr>
                                <w:spacing w:val="-2"/>
                              </w:rPr>
                              <w:t>company</w:t>
                            </w:r>
                          </w:p>
                          <w:p w14:paraId="028E823A">
                            <w:pPr>
                              <w:pStyle w:val="8"/>
                              <w:spacing w:before="54"/>
                              <w:ind w:left="119"/>
                            </w:pPr>
                            <w:r>
                              <w:t>4.</w:t>
                            </w:r>
                            <w:r>
                              <w:rPr>
                                <w:spacing w:val="30"/>
                              </w:rPr>
                              <w:t xml:space="preserve">  </w:t>
                            </w:r>
                            <w:r>
                              <w:rPr>
                                <w:spacing w:val="-2"/>
                              </w:rPr>
                              <w:t>Negotiate</w:t>
                            </w:r>
                          </w:p>
                          <w:p w14:paraId="3FF3EE1D">
                            <w:pPr>
                              <w:pStyle w:val="8"/>
                              <w:spacing w:before="69"/>
                              <w:ind w:left="119"/>
                            </w:pPr>
                            <w:r>
                              <w:t>5.</w:t>
                            </w:r>
                            <w:r>
                              <w:rPr>
                                <w:spacing w:val="75"/>
                                <w:w w:val="150"/>
                              </w:rPr>
                              <w:t xml:space="preserve"> </w:t>
                            </w:r>
                            <w:r>
                              <w:t>Rate</w:t>
                            </w:r>
                            <w:r>
                              <w:rPr>
                                <w:spacing w:val="-30"/>
                              </w:rPr>
                              <w:t xml:space="preserve"> </w:t>
                            </w:r>
                            <w:r>
                              <w:rPr>
                                <w:spacing w:val="-2"/>
                              </w:rPr>
                              <w:t>experience</w:t>
                            </w:r>
                          </w:p>
                        </w:txbxContent>
                      </wps:txbx>
                      <wps:bodyPr wrap="square" lIns="0" tIns="0" rIns="0" bIns="0" rtlCol="0">
                        <a:noAutofit/>
                      </wps:bodyPr>
                    </wps:wsp>
                  </a:graphicData>
                </a:graphic>
              </wp:anchor>
            </w:drawing>
          </mc:Choice>
          <mc:Fallback>
            <w:pict>
              <v:shape id="Textbox 48" o:spid="_x0000_s1026" o:spt="202" type="#_x0000_t202" style="position:absolute;left:0pt;margin-left:165.75pt;margin-top:-558.95pt;height:480.55pt;width:280.2pt;mso-position-horizontal-relative:page;z-index:-251649024;mso-width-relative:page;mso-height-relative:page;" filled="f" stroked="f" coordsize="21600,21600" o:gfxdata="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BgcIr2wAAAA4BAAAPAAAAAAAAAAEAIAAAACIAAABkcnMvZG93bnJldi54bWxQSwECFAAU&#10;AAAACACHTuJAcpC/97UBAAB3AwAADgAAAAAAAAABACAAAAAqAQAAZHJzL2Uyb0RvYy54bWxQSwUG&#10;AAAAAAYABgBZAQAAUQUAAAAA&#10;">
                <v:fill on="f" focussize="0,0"/>
                <v:stroke on="f"/>
                <v:imagedata o:title=""/>
                <o:lock v:ext="edit" aspectratio="f"/>
                <v:textbox inset="0mm,0mm,0mm,0mm">
                  <w:txbxContent>
                    <w:p w14:paraId="14A296DD">
                      <w:pPr>
                        <w:spacing w:before="0" w:line="266" w:lineRule="exact"/>
                        <w:ind w:left="0" w:right="0" w:firstLine="0"/>
                        <w:jc w:val="left"/>
                        <w:rPr>
                          <w:rFonts w:ascii="Times New Roman"/>
                          <w:sz w:val="24"/>
                        </w:rPr>
                      </w:pPr>
                      <w:r>
                        <w:rPr>
                          <w:rFonts w:ascii="Times New Roman"/>
                          <w:spacing w:val="-2"/>
                          <w:sz w:val="24"/>
                        </w:rPr>
                        <w:t>UC003</w:t>
                      </w:r>
                    </w:p>
                    <w:p w14:paraId="6692BB0A">
                      <w:pPr>
                        <w:pStyle w:val="8"/>
                      </w:pPr>
                    </w:p>
                    <w:p w14:paraId="1020A03D">
                      <w:pPr>
                        <w:pStyle w:val="8"/>
                        <w:spacing w:before="222"/>
                      </w:pPr>
                    </w:p>
                    <w:p w14:paraId="43394C32">
                      <w:pPr>
                        <w:pStyle w:val="8"/>
                      </w:pPr>
                      <w:r>
                        <w:t>Product</w:t>
                      </w:r>
                      <w:r>
                        <w:rPr>
                          <w:spacing w:val="-22"/>
                        </w:rPr>
                        <w:t xml:space="preserve"> </w:t>
                      </w:r>
                      <w:r>
                        <w:t>Comparison</w:t>
                      </w:r>
                      <w:r>
                        <w:rPr>
                          <w:spacing w:val="22"/>
                        </w:rPr>
                        <w:t xml:space="preserve"> </w:t>
                      </w:r>
                      <w:r>
                        <w:rPr>
                          <w:spacing w:val="-2"/>
                        </w:rPr>
                        <w:t>Purchase</w:t>
                      </w:r>
                    </w:p>
                    <w:p w14:paraId="3CF753E6">
                      <w:pPr>
                        <w:pStyle w:val="8"/>
                      </w:pPr>
                    </w:p>
                    <w:p w14:paraId="6C6B6B5C">
                      <w:pPr>
                        <w:pStyle w:val="8"/>
                        <w:spacing w:before="237"/>
                      </w:pPr>
                    </w:p>
                    <w:p w14:paraId="0E568E3B">
                      <w:pPr>
                        <w:pStyle w:val="8"/>
                      </w:pPr>
                      <w:r>
                        <w:rPr>
                          <w:spacing w:val="-2"/>
                        </w:rPr>
                        <w:t>Farmer</w:t>
                      </w:r>
                      <w:r>
                        <w:rPr>
                          <w:spacing w:val="-17"/>
                        </w:rPr>
                        <w:t xml:space="preserve"> </w:t>
                      </w:r>
                      <w:r>
                        <w:rPr>
                          <w:spacing w:val="-2"/>
                        </w:rPr>
                        <w:t>compares</w:t>
                      </w:r>
                      <w:r>
                        <w:rPr>
                          <w:spacing w:val="-19"/>
                        </w:rPr>
                        <w:t xml:space="preserve"> </w:t>
                      </w:r>
                      <w:r>
                        <w:rPr>
                          <w:spacing w:val="-2"/>
                        </w:rPr>
                        <w:t>pesticide</w:t>
                      </w:r>
                      <w:r>
                        <w:rPr>
                          <w:spacing w:val="-18"/>
                        </w:rPr>
                        <w:t xml:space="preserve"> </w:t>
                      </w:r>
                      <w:r>
                        <w:rPr>
                          <w:spacing w:val="-2"/>
                        </w:rPr>
                        <w:t>products</w:t>
                      </w:r>
                      <w:r>
                        <w:rPr>
                          <w:spacing w:val="-20"/>
                        </w:rPr>
                        <w:t xml:space="preserve"> </w:t>
                      </w:r>
                      <w:r>
                        <w:rPr>
                          <w:spacing w:val="-2"/>
                        </w:rPr>
                        <w:t>and</w:t>
                      </w:r>
                      <w:r>
                        <w:rPr>
                          <w:spacing w:val="-16"/>
                        </w:rPr>
                        <w:t xml:space="preserve"> </w:t>
                      </w:r>
                      <w:r>
                        <w:rPr>
                          <w:spacing w:val="-2"/>
                        </w:rPr>
                        <w:t>contacts</w:t>
                      </w:r>
                      <w:r>
                        <w:rPr>
                          <w:spacing w:val="-19"/>
                        </w:rPr>
                        <w:t xml:space="preserve"> </w:t>
                      </w:r>
                      <w:r>
                        <w:rPr>
                          <w:spacing w:val="-4"/>
                        </w:rPr>
                        <w:t>companies</w:t>
                      </w:r>
                    </w:p>
                    <w:p w14:paraId="75DAD1EF">
                      <w:pPr>
                        <w:pStyle w:val="8"/>
                      </w:pPr>
                    </w:p>
                    <w:p w14:paraId="35F5F3A6">
                      <w:pPr>
                        <w:pStyle w:val="8"/>
                        <w:spacing w:before="222"/>
                      </w:pPr>
                    </w:p>
                    <w:p w14:paraId="696BA477">
                      <w:pPr>
                        <w:spacing w:before="0"/>
                        <w:ind w:left="0" w:right="0" w:firstLine="0"/>
                        <w:jc w:val="left"/>
                        <w:rPr>
                          <w:rFonts w:ascii="Times New Roman"/>
                          <w:sz w:val="24"/>
                        </w:rPr>
                      </w:pPr>
                      <w:r>
                        <w:rPr>
                          <w:rFonts w:ascii="Times New Roman"/>
                          <w:spacing w:val="-2"/>
                          <w:sz w:val="24"/>
                        </w:rPr>
                        <w:t>FR003</w:t>
                      </w:r>
                    </w:p>
                    <w:p w14:paraId="5D919A51">
                      <w:pPr>
                        <w:pStyle w:val="8"/>
                      </w:pPr>
                    </w:p>
                    <w:p w14:paraId="518A1CE6">
                      <w:pPr>
                        <w:pStyle w:val="8"/>
                        <w:spacing w:before="237"/>
                      </w:pPr>
                    </w:p>
                    <w:p w14:paraId="048152CD">
                      <w:pPr>
                        <w:pStyle w:val="8"/>
                      </w:pPr>
                      <w:r>
                        <w:rPr>
                          <w:spacing w:val="-6"/>
                        </w:rPr>
                        <w:t>Farmer,</w:t>
                      </w:r>
                      <w:r>
                        <w:rPr>
                          <w:spacing w:val="-17"/>
                        </w:rPr>
                        <w:t xml:space="preserve"> </w:t>
                      </w:r>
                      <w:r>
                        <w:rPr>
                          <w:spacing w:val="-6"/>
                        </w:rPr>
                        <w:t>Pesticide</w:t>
                      </w:r>
                      <w:r>
                        <w:rPr>
                          <w:spacing w:val="-16"/>
                        </w:rPr>
                        <w:t xml:space="preserve"> </w:t>
                      </w:r>
                      <w:r>
                        <w:rPr>
                          <w:spacing w:val="-6"/>
                        </w:rPr>
                        <w:t>Company</w:t>
                      </w:r>
                    </w:p>
                    <w:p w14:paraId="1C609577">
                      <w:pPr>
                        <w:pStyle w:val="8"/>
                      </w:pPr>
                    </w:p>
                    <w:p w14:paraId="4BB85086">
                      <w:pPr>
                        <w:pStyle w:val="8"/>
                        <w:spacing w:before="237"/>
                      </w:pPr>
                    </w:p>
                    <w:p w14:paraId="41CD0605">
                      <w:pPr>
                        <w:pStyle w:val="8"/>
                      </w:pPr>
                      <w:r>
                        <w:rPr>
                          <w:spacing w:val="-6"/>
                        </w:rPr>
                        <w:t>Products</w:t>
                      </w:r>
                      <w:r>
                        <w:rPr>
                          <w:spacing w:val="-21"/>
                        </w:rPr>
                        <w:t xml:space="preserve"> </w:t>
                      </w:r>
                      <w:r>
                        <w:rPr>
                          <w:spacing w:val="-6"/>
                        </w:rPr>
                        <w:t>listed,</w:t>
                      </w:r>
                      <w:r>
                        <w:rPr>
                          <w:spacing w:val="-8"/>
                        </w:rPr>
                        <w:t xml:space="preserve"> </w:t>
                      </w:r>
                      <w:r>
                        <w:rPr>
                          <w:spacing w:val="-6"/>
                        </w:rPr>
                        <w:t>farmer</w:t>
                      </w:r>
                      <w:r>
                        <w:rPr>
                          <w:spacing w:val="-10"/>
                        </w:rPr>
                        <w:t xml:space="preserve"> </w:t>
                      </w:r>
                      <w:r>
                        <w:rPr>
                          <w:spacing w:val="-6"/>
                        </w:rPr>
                        <w:t>logged</w:t>
                      </w:r>
                      <w:r>
                        <w:rPr>
                          <w:spacing w:val="-9"/>
                        </w:rPr>
                        <w:t xml:space="preserve"> </w:t>
                      </w:r>
                      <w:r>
                        <w:rPr>
                          <w:spacing w:val="-6"/>
                        </w:rPr>
                        <w:t>in</w:t>
                      </w:r>
                    </w:p>
                    <w:p w14:paraId="0CD339C0">
                      <w:pPr>
                        <w:pStyle w:val="8"/>
                      </w:pPr>
                    </w:p>
                    <w:p w14:paraId="56E58DE5">
                      <w:pPr>
                        <w:pStyle w:val="8"/>
                        <w:spacing w:before="222"/>
                      </w:pPr>
                    </w:p>
                    <w:p w14:paraId="13E66336">
                      <w:pPr>
                        <w:pStyle w:val="8"/>
                      </w:pPr>
                      <w:r>
                        <w:rPr>
                          <w:spacing w:val="-4"/>
                        </w:rPr>
                        <w:t>Contact</w:t>
                      </w:r>
                      <w:r>
                        <w:rPr>
                          <w:spacing w:val="-20"/>
                        </w:rPr>
                        <w:t xml:space="preserve"> </w:t>
                      </w:r>
                      <w:r>
                        <w:rPr>
                          <w:spacing w:val="-4"/>
                        </w:rPr>
                        <w:t>established,</w:t>
                      </w:r>
                      <w:r>
                        <w:rPr>
                          <w:spacing w:val="-22"/>
                        </w:rPr>
                        <w:t xml:space="preserve"> </w:t>
                      </w:r>
                      <w:r>
                        <w:rPr>
                          <w:spacing w:val="-4"/>
                        </w:rPr>
                        <w:t>potential</w:t>
                      </w:r>
                      <w:r>
                        <w:rPr>
                          <w:spacing w:val="-18"/>
                        </w:rPr>
                        <w:t xml:space="preserve"> </w:t>
                      </w:r>
                      <w:r>
                        <w:rPr>
                          <w:spacing w:val="-4"/>
                        </w:rPr>
                        <w:t>sale</w:t>
                      </w:r>
                    </w:p>
                    <w:p w14:paraId="74AAE11C">
                      <w:pPr>
                        <w:pStyle w:val="8"/>
                      </w:pPr>
                    </w:p>
                    <w:p w14:paraId="478CB228">
                      <w:pPr>
                        <w:pStyle w:val="8"/>
                        <w:spacing w:before="237"/>
                      </w:pPr>
                    </w:p>
                    <w:p w14:paraId="257927E6">
                      <w:pPr>
                        <w:spacing w:before="0"/>
                        <w:ind w:left="0" w:right="0" w:firstLine="0"/>
                        <w:jc w:val="left"/>
                        <w:rPr>
                          <w:rFonts w:ascii="Times New Roman"/>
                          <w:b/>
                          <w:i/>
                          <w:sz w:val="24"/>
                        </w:rPr>
                      </w:pPr>
                      <w:r>
                        <w:rPr>
                          <w:rFonts w:ascii="Times New Roman"/>
                          <w:b/>
                          <w:i/>
                          <w:sz w:val="24"/>
                        </w:rPr>
                        <w:t xml:space="preserve">Basic </w:t>
                      </w:r>
                      <w:r>
                        <w:rPr>
                          <w:rFonts w:ascii="Times New Roman"/>
                          <w:b/>
                          <w:i/>
                          <w:spacing w:val="-4"/>
                          <w:sz w:val="24"/>
                        </w:rPr>
                        <w:t>Flow</w:t>
                      </w:r>
                    </w:p>
                    <w:p w14:paraId="11F03FC0">
                      <w:pPr>
                        <w:pStyle w:val="8"/>
                        <w:spacing w:before="33"/>
                        <w:rPr>
                          <w:b/>
                          <w:i/>
                        </w:rPr>
                      </w:pPr>
                    </w:p>
                    <w:p w14:paraId="50B8D2CC">
                      <w:pPr>
                        <w:pStyle w:val="8"/>
                        <w:ind w:left="119"/>
                      </w:pPr>
                      <w:r>
                        <w:t>1.</w:t>
                      </w:r>
                      <w:r>
                        <w:rPr>
                          <w:spacing w:val="30"/>
                        </w:rPr>
                        <w:t xml:space="preserve">  </w:t>
                      </w:r>
                      <w:r>
                        <w:t>Search</w:t>
                      </w:r>
                      <w:r>
                        <w:rPr>
                          <w:spacing w:val="-19"/>
                        </w:rPr>
                        <w:t xml:space="preserve"> </w:t>
                      </w:r>
                      <w:r>
                        <w:rPr>
                          <w:spacing w:val="-2"/>
                        </w:rPr>
                        <w:t>products</w:t>
                      </w:r>
                    </w:p>
                    <w:p w14:paraId="39F0A52A">
                      <w:pPr>
                        <w:pStyle w:val="8"/>
                        <w:spacing w:before="54"/>
                        <w:ind w:left="119"/>
                      </w:pPr>
                      <w:r>
                        <w:t>2.</w:t>
                      </w:r>
                      <w:r>
                        <w:rPr>
                          <w:spacing w:val="30"/>
                        </w:rPr>
                        <w:t xml:space="preserve">  </w:t>
                      </w:r>
                      <w:r>
                        <w:t>Filter</w:t>
                      </w:r>
                      <w:r>
                        <w:rPr>
                          <w:spacing w:val="-7"/>
                        </w:rPr>
                        <w:t xml:space="preserve"> </w:t>
                      </w:r>
                      <w:r>
                        <w:t>and</w:t>
                      </w:r>
                      <w:r>
                        <w:rPr>
                          <w:spacing w:val="-6"/>
                        </w:rPr>
                        <w:t xml:space="preserve"> </w:t>
                      </w:r>
                      <w:r>
                        <w:rPr>
                          <w:spacing w:val="-2"/>
                        </w:rPr>
                        <w:t>compare</w:t>
                      </w:r>
                    </w:p>
                    <w:p w14:paraId="471A5001">
                      <w:pPr>
                        <w:pStyle w:val="8"/>
                        <w:spacing w:before="69"/>
                        <w:ind w:left="119"/>
                      </w:pPr>
                      <w:r>
                        <w:t>3.</w:t>
                      </w:r>
                      <w:r>
                        <w:rPr>
                          <w:spacing w:val="78"/>
                          <w:w w:val="150"/>
                        </w:rPr>
                        <w:t xml:space="preserve"> </w:t>
                      </w:r>
                      <w:r>
                        <w:t>Contact</w:t>
                      </w:r>
                      <w:r>
                        <w:rPr>
                          <w:spacing w:val="-18"/>
                        </w:rPr>
                        <w:t xml:space="preserve"> </w:t>
                      </w:r>
                      <w:r>
                        <w:rPr>
                          <w:spacing w:val="-2"/>
                        </w:rPr>
                        <w:t>company</w:t>
                      </w:r>
                    </w:p>
                    <w:p w14:paraId="028E823A">
                      <w:pPr>
                        <w:pStyle w:val="8"/>
                        <w:spacing w:before="54"/>
                        <w:ind w:left="119"/>
                      </w:pPr>
                      <w:r>
                        <w:t>4.</w:t>
                      </w:r>
                      <w:r>
                        <w:rPr>
                          <w:spacing w:val="30"/>
                        </w:rPr>
                        <w:t xml:space="preserve">  </w:t>
                      </w:r>
                      <w:r>
                        <w:rPr>
                          <w:spacing w:val="-2"/>
                        </w:rPr>
                        <w:t>Negotiate</w:t>
                      </w:r>
                    </w:p>
                    <w:p w14:paraId="3FF3EE1D">
                      <w:pPr>
                        <w:pStyle w:val="8"/>
                        <w:spacing w:before="69"/>
                        <w:ind w:left="119"/>
                      </w:pPr>
                      <w:r>
                        <w:t>5.</w:t>
                      </w:r>
                      <w:r>
                        <w:rPr>
                          <w:spacing w:val="75"/>
                          <w:w w:val="150"/>
                        </w:rPr>
                        <w:t xml:space="preserve"> </w:t>
                      </w:r>
                      <w:r>
                        <w:t>Rate</w:t>
                      </w:r>
                      <w:r>
                        <w:rPr>
                          <w:spacing w:val="-30"/>
                        </w:rPr>
                        <w:t xml:space="preserve"> </w:t>
                      </w:r>
                      <w:r>
                        <w:rPr>
                          <w:spacing w:val="-2"/>
                        </w:rPr>
                        <w:t>experience</w:t>
                      </w:r>
                    </w:p>
                  </w:txbxContent>
                </v:textbox>
              </v:shape>
            </w:pict>
          </mc:Fallback>
        </mc:AlternateContent>
      </w:r>
      <w:r>
        <w:rPr>
          <w:rFonts w:ascii="Times New Roman"/>
          <w:spacing w:val="-2"/>
        </w:rPr>
        <w:t>Diagram:</w:t>
      </w:r>
    </w:p>
    <w:p w14:paraId="72541C11">
      <w:pPr>
        <w:pStyle w:val="3"/>
        <w:spacing w:after="0"/>
        <w:rPr>
          <w:rFonts w:ascii="Times New Roman"/>
        </w:rPr>
        <w:sectPr>
          <w:pgSz w:w="11910" w:h="16840"/>
          <w:pgMar w:top="540" w:right="425" w:bottom="280" w:left="425" w:header="720" w:footer="720" w:gutter="0"/>
          <w:cols w:space="720" w:num="1"/>
        </w:sectPr>
      </w:pPr>
    </w:p>
    <w:p w14:paraId="00C218C9">
      <w:pPr>
        <w:pStyle w:val="8"/>
        <w:ind w:left="130"/>
        <w:rPr>
          <w:sz w:val="20"/>
        </w:rPr>
      </w:pPr>
      <w:r>
        <w:rPr>
          <w:sz w:val="20"/>
        </w:rPr>
        <w:drawing>
          <wp:inline distT="0" distB="0" distL="0" distR="0">
            <wp:extent cx="5421630" cy="5888990"/>
            <wp:effectExtent l="0" t="0" r="0" b="0"/>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0" cstate="print"/>
                    <a:stretch>
                      <a:fillRect/>
                    </a:stretch>
                  </pic:blipFill>
                  <pic:spPr>
                    <a:xfrm>
                      <a:off x="0" y="0"/>
                      <a:ext cx="5421900" cy="5889117"/>
                    </a:xfrm>
                    <a:prstGeom prst="rect">
                      <a:avLst/>
                    </a:prstGeom>
                  </pic:spPr>
                </pic:pic>
              </a:graphicData>
            </a:graphic>
          </wp:inline>
        </w:drawing>
      </w:r>
    </w:p>
    <w:p w14:paraId="21B2108D">
      <w:pPr>
        <w:pStyle w:val="8"/>
        <w:rPr>
          <w:b/>
          <w:sz w:val="32"/>
        </w:rPr>
      </w:pPr>
    </w:p>
    <w:p w14:paraId="1FA03FAC">
      <w:pPr>
        <w:pStyle w:val="8"/>
        <w:rPr>
          <w:b/>
          <w:sz w:val="32"/>
        </w:rPr>
      </w:pPr>
    </w:p>
    <w:p w14:paraId="6CF60501">
      <w:pPr>
        <w:pStyle w:val="8"/>
        <w:rPr>
          <w:b/>
          <w:sz w:val="32"/>
        </w:rPr>
      </w:pPr>
    </w:p>
    <w:p w14:paraId="0AEF043E">
      <w:pPr>
        <w:pStyle w:val="8"/>
        <w:rPr>
          <w:b/>
          <w:sz w:val="32"/>
        </w:rPr>
      </w:pPr>
    </w:p>
    <w:p w14:paraId="7025445A">
      <w:pPr>
        <w:pStyle w:val="8"/>
        <w:spacing w:before="127"/>
        <w:rPr>
          <w:b/>
          <w:sz w:val="32"/>
        </w:rPr>
      </w:pPr>
    </w:p>
    <w:p w14:paraId="43706B4D">
      <w:pPr>
        <w:spacing w:before="0"/>
        <w:ind w:left="609" w:right="0" w:firstLine="0"/>
        <w:jc w:val="left"/>
        <w:rPr>
          <w:b/>
          <w:sz w:val="32"/>
        </w:rPr>
      </w:pPr>
      <w:r>
        <w:rPr>
          <w:sz w:val="32"/>
        </w:rPr>
        <w:t>a.</w:t>
      </w:r>
      <w:r>
        <w:rPr>
          <w:spacing w:val="50"/>
          <w:sz w:val="32"/>
        </w:rPr>
        <w:t xml:space="preserve"> </w:t>
      </w:r>
      <w:r>
        <w:rPr>
          <w:b/>
          <w:sz w:val="32"/>
        </w:rPr>
        <w:t>Use</w:t>
      </w:r>
      <w:r>
        <w:rPr>
          <w:b/>
          <w:spacing w:val="-3"/>
          <w:sz w:val="32"/>
        </w:rPr>
        <w:t xml:space="preserve"> </w:t>
      </w:r>
      <w:r>
        <w:rPr>
          <w:b/>
          <w:sz w:val="32"/>
        </w:rPr>
        <w:t>Case</w:t>
      </w:r>
      <w:r>
        <w:rPr>
          <w:b/>
          <w:spacing w:val="-2"/>
          <w:sz w:val="32"/>
        </w:rPr>
        <w:t xml:space="preserve"> </w:t>
      </w:r>
      <w:r>
        <w:rPr>
          <w:b/>
          <w:spacing w:val="-10"/>
          <w:sz w:val="32"/>
        </w:rPr>
        <w:t>4</w:t>
      </w:r>
    </w:p>
    <w:p w14:paraId="41B4FB5D">
      <w:pPr>
        <w:spacing w:after="0"/>
        <w:jc w:val="left"/>
        <w:rPr>
          <w:b/>
          <w:sz w:val="32"/>
        </w:rPr>
        <w:sectPr>
          <w:pgSz w:w="11910" w:h="16840"/>
          <w:pgMar w:top="540" w:right="425" w:bottom="280" w:left="425" w:header="720" w:footer="720" w:gutter="0"/>
          <w:cols w:space="720" w:num="1"/>
        </w:sectPr>
      </w:pPr>
    </w:p>
    <w:p w14:paraId="3DCCF762">
      <w:pPr>
        <w:spacing w:line="240" w:lineRule="auto"/>
        <w:ind w:left="122" w:right="0" w:firstLine="0"/>
        <w:rPr>
          <w:sz w:val="20"/>
        </w:rPr>
      </w:pPr>
      <w:r>
        <w:rPr>
          <w:sz w:val="20"/>
        </w:rPr>
        <mc:AlternateContent>
          <mc:Choice Requires="wps">
            <w:drawing>
              <wp:anchor distT="0" distB="0" distL="0" distR="0" simplePos="0" relativeHeight="251668480" behindDoc="1" locked="0" layoutInCell="1" allowOverlap="1">
                <wp:simplePos x="0" y="0"/>
                <wp:positionH relativeFrom="page">
                  <wp:posOffset>395605</wp:posOffset>
                </wp:positionH>
                <wp:positionV relativeFrom="page">
                  <wp:posOffset>416560</wp:posOffset>
                </wp:positionV>
                <wp:extent cx="1013460" cy="5493385"/>
                <wp:effectExtent l="0" t="0" r="0" b="0"/>
                <wp:wrapNone/>
                <wp:docPr id="50" name="Textbox 50"/>
                <wp:cNvGraphicFramePr/>
                <a:graphic xmlns:a="http://schemas.openxmlformats.org/drawingml/2006/main">
                  <a:graphicData uri="http://schemas.microsoft.com/office/word/2010/wordprocessingShape">
                    <wps:wsp>
                      <wps:cNvSpPr txBox="1"/>
                      <wps:spPr>
                        <a:xfrm>
                          <a:off x="0" y="0"/>
                          <a:ext cx="1013460" cy="5493385"/>
                        </a:xfrm>
                        <a:prstGeom prst="rect">
                          <a:avLst/>
                        </a:prstGeom>
                      </wps:spPr>
                      <wps:txbx>
                        <w:txbxContent>
                          <w:p w14:paraId="05C11BEB">
                            <w:pPr>
                              <w:spacing w:before="0" w:line="266" w:lineRule="exact"/>
                              <w:ind w:left="0" w:right="0" w:firstLine="0"/>
                              <w:jc w:val="left"/>
                              <w:rPr>
                                <w:rFonts w:ascii="Times New Roman"/>
                                <w:b/>
                                <w:sz w:val="24"/>
                              </w:rPr>
                            </w:pPr>
                            <w:r>
                              <w:rPr>
                                <w:rFonts w:ascii="Times New Roman"/>
                                <w:b/>
                                <w:spacing w:val="-5"/>
                                <w:sz w:val="24"/>
                              </w:rPr>
                              <w:t>ID</w:t>
                            </w:r>
                          </w:p>
                          <w:p w14:paraId="0E6FAA07">
                            <w:pPr>
                              <w:pStyle w:val="8"/>
                              <w:rPr>
                                <w:b/>
                              </w:rPr>
                            </w:pPr>
                          </w:p>
                          <w:p w14:paraId="29C85564">
                            <w:pPr>
                              <w:pStyle w:val="8"/>
                              <w:spacing w:before="222"/>
                              <w:rPr>
                                <w:b/>
                              </w:rPr>
                            </w:pPr>
                          </w:p>
                          <w:p w14:paraId="4350DDEC">
                            <w:pPr>
                              <w:spacing w:before="0"/>
                              <w:ind w:left="0" w:right="0" w:firstLine="0"/>
                              <w:jc w:val="left"/>
                              <w:rPr>
                                <w:rFonts w:ascii="Times New Roman"/>
                                <w:b/>
                                <w:sz w:val="24"/>
                              </w:rPr>
                            </w:pPr>
                            <w:r>
                              <w:rPr>
                                <w:rFonts w:ascii="Times New Roman"/>
                                <w:b/>
                                <w:spacing w:val="-4"/>
                                <w:sz w:val="24"/>
                              </w:rPr>
                              <w:t>Name</w:t>
                            </w:r>
                          </w:p>
                          <w:p w14:paraId="0D28E437">
                            <w:pPr>
                              <w:pStyle w:val="8"/>
                              <w:rPr>
                                <w:b/>
                              </w:rPr>
                            </w:pPr>
                          </w:p>
                          <w:p w14:paraId="75E256E2">
                            <w:pPr>
                              <w:pStyle w:val="8"/>
                              <w:spacing w:before="237"/>
                              <w:rPr>
                                <w:b/>
                              </w:rPr>
                            </w:pPr>
                          </w:p>
                          <w:p w14:paraId="30DB9C12">
                            <w:pPr>
                              <w:spacing w:before="0"/>
                              <w:ind w:left="0" w:right="0" w:firstLine="0"/>
                              <w:jc w:val="left"/>
                              <w:rPr>
                                <w:rFonts w:ascii="Times New Roman"/>
                                <w:b/>
                                <w:sz w:val="24"/>
                              </w:rPr>
                            </w:pPr>
                            <w:r>
                              <w:rPr>
                                <w:rFonts w:ascii="Times New Roman"/>
                                <w:b/>
                                <w:spacing w:val="-2"/>
                                <w:sz w:val="24"/>
                              </w:rPr>
                              <w:t>Description</w:t>
                            </w:r>
                          </w:p>
                          <w:p w14:paraId="736E33E4">
                            <w:pPr>
                              <w:pStyle w:val="8"/>
                              <w:rPr>
                                <w:b/>
                              </w:rPr>
                            </w:pPr>
                          </w:p>
                          <w:p w14:paraId="2D959CD6">
                            <w:pPr>
                              <w:pStyle w:val="8"/>
                              <w:spacing w:before="222"/>
                              <w:rPr>
                                <w:b/>
                              </w:rPr>
                            </w:pPr>
                          </w:p>
                          <w:p w14:paraId="1FA6C0F4">
                            <w:pPr>
                              <w:spacing w:before="0"/>
                              <w:ind w:left="0" w:right="0" w:firstLine="0"/>
                              <w:jc w:val="left"/>
                              <w:rPr>
                                <w:rFonts w:ascii="Times New Roman"/>
                                <w:b/>
                                <w:sz w:val="24"/>
                              </w:rPr>
                            </w:pPr>
                            <w:r>
                              <w:rPr>
                                <w:rFonts w:ascii="Times New Roman"/>
                                <w:b/>
                                <w:spacing w:val="-2"/>
                                <w:sz w:val="24"/>
                              </w:rPr>
                              <w:t>Requirement(s)</w:t>
                            </w:r>
                          </w:p>
                          <w:p w14:paraId="73C574A8">
                            <w:pPr>
                              <w:pStyle w:val="8"/>
                              <w:rPr>
                                <w:b/>
                              </w:rPr>
                            </w:pPr>
                          </w:p>
                          <w:p w14:paraId="7BAC8643">
                            <w:pPr>
                              <w:pStyle w:val="8"/>
                              <w:spacing w:before="237"/>
                              <w:rPr>
                                <w:b/>
                              </w:rPr>
                            </w:pPr>
                          </w:p>
                          <w:p w14:paraId="0FACACA0">
                            <w:pPr>
                              <w:spacing w:before="0"/>
                              <w:ind w:left="0" w:right="0" w:firstLine="0"/>
                              <w:jc w:val="left"/>
                              <w:rPr>
                                <w:rFonts w:ascii="Times New Roman"/>
                                <w:b/>
                                <w:sz w:val="24"/>
                              </w:rPr>
                            </w:pPr>
                            <w:r>
                              <w:rPr>
                                <w:rFonts w:ascii="Times New Roman"/>
                                <w:b/>
                                <w:spacing w:val="-2"/>
                                <w:sz w:val="24"/>
                              </w:rPr>
                              <w:t>Actor(s)</w:t>
                            </w:r>
                          </w:p>
                          <w:p w14:paraId="5DD1A289">
                            <w:pPr>
                              <w:pStyle w:val="8"/>
                              <w:rPr>
                                <w:b/>
                              </w:rPr>
                            </w:pPr>
                          </w:p>
                          <w:p w14:paraId="371931D1">
                            <w:pPr>
                              <w:pStyle w:val="8"/>
                              <w:spacing w:before="237"/>
                              <w:rPr>
                                <w:b/>
                              </w:rPr>
                            </w:pPr>
                          </w:p>
                          <w:p w14:paraId="0426E3EE">
                            <w:pPr>
                              <w:spacing w:before="0"/>
                              <w:ind w:left="0" w:right="0" w:firstLine="0"/>
                              <w:jc w:val="left"/>
                              <w:rPr>
                                <w:rFonts w:ascii="Times New Roman"/>
                                <w:b/>
                                <w:sz w:val="24"/>
                              </w:rPr>
                            </w:pPr>
                            <w:r>
                              <w:rPr>
                                <w:rFonts w:ascii="Times New Roman"/>
                                <w:b/>
                                <w:spacing w:val="-2"/>
                                <w:sz w:val="24"/>
                              </w:rPr>
                              <w:t>Precondition</w:t>
                            </w:r>
                          </w:p>
                          <w:p w14:paraId="04CD06FB">
                            <w:pPr>
                              <w:pStyle w:val="8"/>
                              <w:rPr>
                                <w:b/>
                              </w:rPr>
                            </w:pPr>
                          </w:p>
                          <w:p w14:paraId="1A899076">
                            <w:pPr>
                              <w:pStyle w:val="8"/>
                              <w:spacing w:before="222"/>
                              <w:rPr>
                                <w:b/>
                              </w:rPr>
                            </w:pPr>
                          </w:p>
                          <w:p w14:paraId="13F5CDF1">
                            <w:pPr>
                              <w:spacing w:before="0"/>
                              <w:ind w:left="0" w:right="0" w:firstLine="0"/>
                              <w:jc w:val="left"/>
                              <w:rPr>
                                <w:rFonts w:ascii="Times New Roman"/>
                                <w:b/>
                                <w:sz w:val="24"/>
                              </w:rPr>
                            </w:pPr>
                            <w:r>
                              <w:rPr>
                                <w:rFonts w:ascii="Times New Roman"/>
                                <w:b/>
                                <w:spacing w:val="-2"/>
                                <w:sz w:val="24"/>
                              </w:rPr>
                              <w:t>Postcondition</w:t>
                            </w:r>
                          </w:p>
                          <w:p w14:paraId="40CF685C">
                            <w:pPr>
                              <w:pStyle w:val="8"/>
                              <w:rPr>
                                <w:b/>
                              </w:rPr>
                            </w:pPr>
                          </w:p>
                          <w:p w14:paraId="41C3361A">
                            <w:pPr>
                              <w:pStyle w:val="8"/>
                              <w:rPr>
                                <w:b/>
                              </w:rPr>
                            </w:pPr>
                          </w:p>
                          <w:p w14:paraId="300C6620">
                            <w:pPr>
                              <w:pStyle w:val="8"/>
                              <w:rPr>
                                <w:b/>
                              </w:rPr>
                            </w:pPr>
                          </w:p>
                          <w:p w14:paraId="6E6597C3">
                            <w:pPr>
                              <w:pStyle w:val="8"/>
                              <w:rPr>
                                <w:b/>
                              </w:rPr>
                            </w:pPr>
                          </w:p>
                          <w:p w14:paraId="3800C266">
                            <w:pPr>
                              <w:pStyle w:val="8"/>
                              <w:rPr>
                                <w:b/>
                              </w:rPr>
                            </w:pPr>
                          </w:p>
                          <w:p w14:paraId="32D35BFC">
                            <w:pPr>
                              <w:pStyle w:val="8"/>
                              <w:spacing w:before="108"/>
                              <w:rPr>
                                <w:b/>
                              </w:rPr>
                            </w:pPr>
                          </w:p>
                          <w:p w14:paraId="762DDBEE">
                            <w:pPr>
                              <w:spacing w:before="0"/>
                              <w:ind w:left="0" w:right="0" w:firstLine="0"/>
                              <w:jc w:val="left"/>
                              <w:rPr>
                                <w:rFonts w:ascii="Times New Roman"/>
                                <w:b/>
                                <w:sz w:val="24"/>
                              </w:rPr>
                            </w:pPr>
                            <w:r>
                              <w:rPr>
                                <w:rFonts w:ascii="Times New Roman"/>
                                <w:b/>
                                <w:sz w:val="24"/>
                              </w:rPr>
                              <w:t xml:space="preserve">Basic </w:t>
                            </w:r>
                            <w:r>
                              <w:rPr>
                                <w:rFonts w:ascii="Times New Roman"/>
                                <w:b/>
                                <w:spacing w:val="-4"/>
                                <w:sz w:val="24"/>
                              </w:rPr>
                              <w:t>Flow</w:t>
                            </w:r>
                          </w:p>
                        </w:txbxContent>
                      </wps:txbx>
                      <wps:bodyPr wrap="square" lIns="0" tIns="0" rIns="0" bIns="0" rtlCol="0">
                        <a:noAutofit/>
                      </wps:bodyPr>
                    </wps:wsp>
                  </a:graphicData>
                </a:graphic>
              </wp:anchor>
            </w:drawing>
          </mc:Choice>
          <mc:Fallback>
            <w:pict>
              <v:shape id="Textbox 50" o:spid="_x0000_s1026" o:spt="202" type="#_x0000_t202" style="position:absolute;left:0pt;margin-left:31.15pt;margin-top:32.8pt;height:432.55pt;width:79.8pt;mso-position-horizontal-relative:page;mso-position-vertical-relative:page;z-index:-251648000;mso-width-relative:page;mso-height-relative:page;" filled="f" stroked="f" coordsize="21600,21600" o:gfxdata="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OT9GrYAAAACQEAAA8AAAAAAAAAAQAgAAAAIgAAAGRycy9kb3ducmV2LnhtbFBLAQIUABQAAAAI&#10;AIdO4kAfg52itAEAAHcDAAAOAAAAAAAAAAEAIAAAACcBAABkcnMvZTJvRG9jLnhtbFBLBQYAAAAA&#10;BgAGAFkBAABNBQAAAAA=&#10;">
                <v:fill on="f" focussize="0,0"/>
                <v:stroke on="f"/>
                <v:imagedata o:title=""/>
                <o:lock v:ext="edit" aspectratio="f"/>
                <v:textbox inset="0mm,0mm,0mm,0mm">
                  <w:txbxContent>
                    <w:p w14:paraId="05C11BEB">
                      <w:pPr>
                        <w:spacing w:before="0" w:line="266" w:lineRule="exact"/>
                        <w:ind w:left="0" w:right="0" w:firstLine="0"/>
                        <w:jc w:val="left"/>
                        <w:rPr>
                          <w:rFonts w:ascii="Times New Roman"/>
                          <w:b/>
                          <w:sz w:val="24"/>
                        </w:rPr>
                      </w:pPr>
                      <w:r>
                        <w:rPr>
                          <w:rFonts w:ascii="Times New Roman"/>
                          <w:b/>
                          <w:spacing w:val="-5"/>
                          <w:sz w:val="24"/>
                        </w:rPr>
                        <w:t>ID</w:t>
                      </w:r>
                    </w:p>
                    <w:p w14:paraId="0E6FAA07">
                      <w:pPr>
                        <w:pStyle w:val="8"/>
                        <w:rPr>
                          <w:b/>
                        </w:rPr>
                      </w:pPr>
                    </w:p>
                    <w:p w14:paraId="29C85564">
                      <w:pPr>
                        <w:pStyle w:val="8"/>
                        <w:spacing w:before="222"/>
                        <w:rPr>
                          <w:b/>
                        </w:rPr>
                      </w:pPr>
                    </w:p>
                    <w:p w14:paraId="4350DDEC">
                      <w:pPr>
                        <w:spacing w:before="0"/>
                        <w:ind w:left="0" w:right="0" w:firstLine="0"/>
                        <w:jc w:val="left"/>
                        <w:rPr>
                          <w:rFonts w:ascii="Times New Roman"/>
                          <w:b/>
                          <w:sz w:val="24"/>
                        </w:rPr>
                      </w:pPr>
                      <w:r>
                        <w:rPr>
                          <w:rFonts w:ascii="Times New Roman"/>
                          <w:b/>
                          <w:spacing w:val="-4"/>
                          <w:sz w:val="24"/>
                        </w:rPr>
                        <w:t>Name</w:t>
                      </w:r>
                    </w:p>
                    <w:p w14:paraId="0D28E437">
                      <w:pPr>
                        <w:pStyle w:val="8"/>
                        <w:rPr>
                          <w:b/>
                        </w:rPr>
                      </w:pPr>
                    </w:p>
                    <w:p w14:paraId="75E256E2">
                      <w:pPr>
                        <w:pStyle w:val="8"/>
                        <w:spacing w:before="237"/>
                        <w:rPr>
                          <w:b/>
                        </w:rPr>
                      </w:pPr>
                    </w:p>
                    <w:p w14:paraId="30DB9C12">
                      <w:pPr>
                        <w:spacing w:before="0"/>
                        <w:ind w:left="0" w:right="0" w:firstLine="0"/>
                        <w:jc w:val="left"/>
                        <w:rPr>
                          <w:rFonts w:ascii="Times New Roman"/>
                          <w:b/>
                          <w:sz w:val="24"/>
                        </w:rPr>
                      </w:pPr>
                      <w:r>
                        <w:rPr>
                          <w:rFonts w:ascii="Times New Roman"/>
                          <w:b/>
                          <w:spacing w:val="-2"/>
                          <w:sz w:val="24"/>
                        </w:rPr>
                        <w:t>Description</w:t>
                      </w:r>
                    </w:p>
                    <w:p w14:paraId="736E33E4">
                      <w:pPr>
                        <w:pStyle w:val="8"/>
                        <w:rPr>
                          <w:b/>
                        </w:rPr>
                      </w:pPr>
                    </w:p>
                    <w:p w14:paraId="2D959CD6">
                      <w:pPr>
                        <w:pStyle w:val="8"/>
                        <w:spacing w:before="222"/>
                        <w:rPr>
                          <w:b/>
                        </w:rPr>
                      </w:pPr>
                    </w:p>
                    <w:p w14:paraId="1FA6C0F4">
                      <w:pPr>
                        <w:spacing w:before="0"/>
                        <w:ind w:left="0" w:right="0" w:firstLine="0"/>
                        <w:jc w:val="left"/>
                        <w:rPr>
                          <w:rFonts w:ascii="Times New Roman"/>
                          <w:b/>
                          <w:sz w:val="24"/>
                        </w:rPr>
                      </w:pPr>
                      <w:r>
                        <w:rPr>
                          <w:rFonts w:ascii="Times New Roman"/>
                          <w:b/>
                          <w:spacing w:val="-2"/>
                          <w:sz w:val="24"/>
                        </w:rPr>
                        <w:t>Requirement(s)</w:t>
                      </w:r>
                    </w:p>
                    <w:p w14:paraId="73C574A8">
                      <w:pPr>
                        <w:pStyle w:val="8"/>
                        <w:rPr>
                          <w:b/>
                        </w:rPr>
                      </w:pPr>
                    </w:p>
                    <w:p w14:paraId="7BAC8643">
                      <w:pPr>
                        <w:pStyle w:val="8"/>
                        <w:spacing w:before="237"/>
                        <w:rPr>
                          <w:b/>
                        </w:rPr>
                      </w:pPr>
                    </w:p>
                    <w:p w14:paraId="0FACACA0">
                      <w:pPr>
                        <w:spacing w:before="0"/>
                        <w:ind w:left="0" w:right="0" w:firstLine="0"/>
                        <w:jc w:val="left"/>
                        <w:rPr>
                          <w:rFonts w:ascii="Times New Roman"/>
                          <w:b/>
                          <w:sz w:val="24"/>
                        </w:rPr>
                      </w:pPr>
                      <w:r>
                        <w:rPr>
                          <w:rFonts w:ascii="Times New Roman"/>
                          <w:b/>
                          <w:spacing w:val="-2"/>
                          <w:sz w:val="24"/>
                        </w:rPr>
                        <w:t>Actor(s)</w:t>
                      </w:r>
                    </w:p>
                    <w:p w14:paraId="5DD1A289">
                      <w:pPr>
                        <w:pStyle w:val="8"/>
                        <w:rPr>
                          <w:b/>
                        </w:rPr>
                      </w:pPr>
                    </w:p>
                    <w:p w14:paraId="371931D1">
                      <w:pPr>
                        <w:pStyle w:val="8"/>
                        <w:spacing w:before="237"/>
                        <w:rPr>
                          <w:b/>
                        </w:rPr>
                      </w:pPr>
                    </w:p>
                    <w:p w14:paraId="0426E3EE">
                      <w:pPr>
                        <w:spacing w:before="0"/>
                        <w:ind w:left="0" w:right="0" w:firstLine="0"/>
                        <w:jc w:val="left"/>
                        <w:rPr>
                          <w:rFonts w:ascii="Times New Roman"/>
                          <w:b/>
                          <w:sz w:val="24"/>
                        </w:rPr>
                      </w:pPr>
                      <w:r>
                        <w:rPr>
                          <w:rFonts w:ascii="Times New Roman"/>
                          <w:b/>
                          <w:spacing w:val="-2"/>
                          <w:sz w:val="24"/>
                        </w:rPr>
                        <w:t>Precondition</w:t>
                      </w:r>
                    </w:p>
                    <w:p w14:paraId="04CD06FB">
                      <w:pPr>
                        <w:pStyle w:val="8"/>
                        <w:rPr>
                          <w:b/>
                        </w:rPr>
                      </w:pPr>
                    </w:p>
                    <w:p w14:paraId="1A899076">
                      <w:pPr>
                        <w:pStyle w:val="8"/>
                        <w:spacing w:before="222"/>
                        <w:rPr>
                          <w:b/>
                        </w:rPr>
                      </w:pPr>
                    </w:p>
                    <w:p w14:paraId="13F5CDF1">
                      <w:pPr>
                        <w:spacing w:before="0"/>
                        <w:ind w:left="0" w:right="0" w:firstLine="0"/>
                        <w:jc w:val="left"/>
                        <w:rPr>
                          <w:rFonts w:ascii="Times New Roman"/>
                          <w:b/>
                          <w:sz w:val="24"/>
                        </w:rPr>
                      </w:pPr>
                      <w:r>
                        <w:rPr>
                          <w:rFonts w:ascii="Times New Roman"/>
                          <w:b/>
                          <w:spacing w:val="-2"/>
                          <w:sz w:val="24"/>
                        </w:rPr>
                        <w:t>Postcondition</w:t>
                      </w:r>
                    </w:p>
                    <w:p w14:paraId="40CF685C">
                      <w:pPr>
                        <w:pStyle w:val="8"/>
                        <w:rPr>
                          <w:b/>
                        </w:rPr>
                      </w:pPr>
                    </w:p>
                    <w:p w14:paraId="41C3361A">
                      <w:pPr>
                        <w:pStyle w:val="8"/>
                        <w:rPr>
                          <w:b/>
                        </w:rPr>
                      </w:pPr>
                    </w:p>
                    <w:p w14:paraId="300C6620">
                      <w:pPr>
                        <w:pStyle w:val="8"/>
                        <w:rPr>
                          <w:b/>
                        </w:rPr>
                      </w:pPr>
                    </w:p>
                    <w:p w14:paraId="6E6597C3">
                      <w:pPr>
                        <w:pStyle w:val="8"/>
                        <w:rPr>
                          <w:b/>
                        </w:rPr>
                      </w:pPr>
                    </w:p>
                    <w:p w14:paraId="3800C266">
                      <w:pPr>
                        <w:pStyle w:val="8"/>
                        <w:rPr>
                          <w:b/>
                        </w:rPr>
                      </w:pPr>
                    </w:p>
                    <w:p w14:paraId="32D35BFC">
                      <w:pPr>
                        <w:pStyle w:val="8"/>
                        <w:spacing w:before="108"/>
                        <w:rPr>
                          <w:b/>
                        </w:rPr>
                      </w:pPr>
                    </w:p>
                    <w:p w14:paraId="762DDBEE">
                      <w:pPr>
                        <w:spacing w:before="0"/>
                        <w:ind w:left="0" w:right="0" w:firstLine="0"/>
                        <w:jc w:val="left"/>
                        <w:rPr>
                          <w:rFonts w:ascii="Times New Roman"/>
                          <w:b/>
                          <w:sz w:val="24"/>
                        </w:rPr>
                      </w:pPr>
                      <w:r>
                        <w:rPr>
                          <w:rFonts w:ascii="Times New Roman"/>
                          <w:b/>
                          <w:sz w:val="24"/>
                        </w:rPr>
                        <w:t xml:space="preserve">Basic </w:t>
                      </w:r>
                      <w:r>
                        <w:rPr>
                          <w:rFonts w:ascii="Times New Roman"/>
                          <w:b/>
                          <w:spacing w:val="-4"/>
                          <w:sz w:val="24"/>
                        </w:rPr>
                        <w:t>Flow</w:t>
                      </w:r>
                    </w:p>
                  </w:txbxContent>
                </v:textbox>
              </v:shape>
            </w:pict>
          </mc:Fallback>
        </mc:AlternateContent>
      </w:r>
      <w:r>
        <w:rPr>
          <w:sz w:val="20"/>
        </w:rPr>
        <mc:AlternateContent>
          <mc:Choice Requires="wpg">
            <w:drawing>
              <wp:inline distT="0" distB="0" distL="0" distR="0">
                <wp:extent cx="6858000" cy="6623050"/>
                <wp:effectExtent l="14605" t="14605" r="23495" b="29845"/>
                <wp:docPr id="51" name="Group 51"/>
                <wp:cNvGraphicFramePr/>
                <a:graphic xmlns:a="http://schemas.openxmlformats.org/drawingml/2006/main">
                  <a:graphicData uri="http://schemas.microsoft.com/office/word/2010/wordprocessingGroup">
                    <wpg:wgp>
                      <wpg:cNvGrpSpPr/>
                      <wpg:grpSpPr>
                        <a:xfrm>
                          <a:off x="0" y="0"/>
                          <a:ext cx="6858000" cy="6623050"/>
                          <a:chOff x="0" y="0"/>
                          <a:chExt cx="6858000" cy="6623050"/>
                        </a:xfrm>
                        <a:solidFill>
                          <a:schemeClr val="bg1"/>
                        </a:solidFill>
                      </wpg:grpSpPr>
                      <wps:wsp>
                        <wps:cNvPr id="52" name="Graphic 52"/>
                        <wps:cNvSpPr/>
                        <wps:spPr>
                          <a:xfrm>
                            <a:off x="4749" y="9536"/>
                            <a:ext cx="6848475" cy="6604000"/>
                          </a:xfrm>
                          <a:custGeom>
                            <a:avLst/>
                            <a:gdLst/>
                            <a:ahLst/>
                            <a:cxnLst/>
                            <a:rect l="l" t="t" r="r" b="b"/>
                            <a:pathLst>
                              <a:path w="6848475" h="6604000">
                                <a:moveTo>
                                  <a:pt x="6848475" y="0"/>
                                </a:moveTo>
                                <a:lnTo>
                                  <a:pt x="1708937" y="0"/>
                                </a:lnTo>
                                <a:lnTo>
                                  <a:pt x="0" y="0"/>
                                </a:lnTo>
                                <a:lnTo>
                                  <a:pt x="0" y="6603555"/>
                                </a:lnTo>
                                <a:lnTo>
                                  <a:pt x="1708937" y="6603555"/>
                                </a:lnTo>
                                <a:lnTo>
                                  <a:pt x="6848475" y="6603555"/>
                                </a:lnTo>
                                <a:lnTo>
                                  <a:pt x="6848475" y="0"/>
                                </a:lnTo>
                                <a:close/>
                              </a:path>
                            </a:pathLst>
                          </a:custGeom>
                        </wps:spPr>
                        <wps:style>
                          <a:lnRef idx="3">
                            <a:schemeClr val="accent1"/>
                          </a:lnRef>
                          <a:fillRef idx="0">
                            <a:srgbClr val="FFFFFF"/>
                          </a:fillRef>
                          <a:effectRef idx="0">
                            <a:srgbClr val="FFFFFF"/>
                          </a:effectRef>
                          <a:fontRef idx="minor">
                            <a:schemeClr val="tx1"/>
                          </a:fontRef>
                        </wps:style>
                        <wps:bodyPr wrap="square" lIns="0" tIns="0" rIns="0" bIns="0" rtlCol="0">
                          <a:noAutofit/>
                        </wps:bodyPr>
                      </wps:wsp>
                      <wps:wsp>
                        <wps:cNvPr id="53" name="Graphic 53"/>
                        <wps:cNvSpPr/>
                        <wps:spPr>
                          <a:xfrm>
                            <a:off x="0" y="4762"/>
                            <a:ext cx="6858000" cy="6613525"/>
                          </a:xfrm>
                          <a:custGeom>
                            <a:avLst/>
                            <a:gdLst/>
                            <a:ahLst/>
                            <a:cxnLst/>
                            <a:rect l="l" t="t" r="r" b="b"/>
                            <a:pathLst>
                              <a:path w="6858000" h="6613525">
                                <a:moveTo>
                                  <a:pt x="4762" y="4762"/>
                                </a:moveTo>
                                <a:lnTo>
                                  <a:pt x="4762" y="6608325"/>
                                </a:lnTo>
                              </a:path>
                              <a:path w="6858000" h="6613525">
                                <a:moveTo>
                                  <a:pt x="1713691" y="4762"/>
                                </a:moveTo>
                                <a:lnTo>
                                  <a:pt x="1713691" y="6608325"/>
                                </a:lnTo>
                              </a:path>
                              <a:path w="6858000" h="6613525">
                                <a:moveTo>
                                  <a:pt x="6853236" y="4762"/>
                                </a:moveTo>
                                <a:lnTo>
                                  <a:pt x="6853236" y="6608325"/>
                                </a:lnTo>
                              </a:path>
                              <a:path w="6858000" h="6613525">
                                <a:moveTo>
                                  <a:pt x="0" y="0"/>
                                </a:moveTo>
                                <a:lnTo>
                                  <a:pt x="6857999" y="0"/>
                                </a:lnTo>
                              </a:path>
                              <a:path w="6858000" h="6613525">
                                <a:moveTo>
                                  <a:pt x="0" y="672375"/>
                                </a:moveTo>
                                <a:lnTo>
                                  <a:pt x="6857999" y="672375"/>
                                </a:lnTo>
                              </a:path>
                              <a:path w="6858000" h="6613525">
                                <a:moveTo>
                                  <a:pt x="0" y="1344751"/>
                                </a:moveTo>
                                <a:lnTo>
                                  <a:pt x="6857999" y="1344751"/>
                                </a:lnTo>
                              </a:path>
                              <a:path w="6858000" h="6613525">
                                <a:moveTo>
                                  <a:pt x="0" y="2017126"/>
                                </a:moveTo>
                                <a:lnTo>
                                  <a:pt x="6857999" y="2017126"/>
                                </a:lnTo>
                              </a:path>
                              <a:path w="6858000" h="6613525">
                                <a:moveTo>
                                  <a:pt x="0" y="2689502"/>
                                </a:moveTo>
                                <a:lnTo>
                                  <a:pt x="6857999" y="2689502"/>
                                </a:lnTo>
                              </a:path>
                              <a:path w="6858000" h="6613525">
                                <a:moveTo>
                                  <a:pt x="0" y="3361878"/>
                                </a:moveTo>
                                <a:lnTo>
                                  <a:pt x="6857999" y="3361878"/>
                                </a:lnTo>
                              </a:path>
                              <a:path w="6858000" h="6613525">
                                <a:moveTo>
                                  <a:pt x="0" y="4034253"/>
                                </a:moveTo>
                                <a:lnTo>
                                  <a:pt x="6857999" y="4034253"/>
                                </a:lnTo>
                              </a:path>
                              <a:path w="6858000" h="6613525">
                                <a:moveTo>
                                  <a:pt x="0" y="4706629"/>
                                </a:moveTo>
                                <a:lnTo>
                                  <a:pt x="6857999" y="4706629"/>
                                </a:lnTo>
                              </a:path>
                              <a:path w="6858000" h="6613525">
                                <a:moveTo>
                                  <a:pt x="0" y="6613087"/>
                                </a:moveTo>
                                <a:lnTo>
                                  <a:pt x="6857999" y="6613087"/>
                                </a:lnTo>
                              </a:path>
                            </a:pathLst>
                          </a:custGeom>
                        </wps:spPr>
                        <wps:style>
                          <a:lnRef idx="3">
                            <a:schemeClr val="accent1"/>
                          </a:lnRef>
                          <a:fillRef idx="0">
                            <a:srgbClr val="FFFFFF"/>
                          </a:fillRef>
                          <a:effectRef idx="0">
                            <a:srgbClr val="FFFFFF"/>
                          </a:effectRef>
                          <a:fontRef idx="minor">
                            <a:schemeClr val="tx1"/>
                          </a:fontRef>
                        </wps:style>
                        <wps:bodyPr wrap="square" lIns="0" tIns="0" rIns="0" bIns="0" rtlCol="0">
                          <a:noAutofit/>
                        </wps:bodyPr>
                      </wps:wsp>
                    </wpg:wgp>
                  </a:graphicData>
                </a:graphic>
              </wp:inline>
            </w:drawing>
          </mc:Choice>
          <mc:Fallback>
            <w:pict>
              <v:group id="_x0000_s1026" o:spid="_x0000_s1026" o:spt="203" style="height:521.5pt;width:540pt;" coordsize="6858000,6623050" o:gfxdata="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">
                <o:lock v:ext="edit" aspectratio="f"/>
                <v:shape id="Graphic 52" o:spid="_x0000_s1026" o:spt="100" style="position:absolute;left:4749;top:9536;height:6604000;width:6848475;" filled="f" stroked="t" coordsize="6848475,6604000" o:gfxdata="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9c/h28AAAA&#10;2wAAAA8AAAAAAAAAAQAgAAAAIgAAAGRycy9kb3ducmV2LnhtbFBLAQIUABQAAAAIAIdO4kAzLwWe&#10;OwAAADkAAAAQAAAAAAAAAAEAIAAAAAsBAABkcnMvc2hhcGV4bWwueG1sUEsFBgAAAAAGAAYAWwEA&#10;ALUDAAAAAA==&#10;" path="m6848475,0l1708937,0,0,0,0,6603555,1708937,6603555,6848475,6603555,6848475,0xe">
                  <v:fill on="f" focussize="0,0"/>
                  <v:stroke weight="3pt" color="#4F81BD [3204]" joinstyle="round"/>
                  <v:imagedata o:title=""/>
                  <o:lock v:ext="edit" aspectratio="f"/>
                  <v:textbox inset="0mm,0mm,0mm,0mm"/>
                </v:shape>
                <v:shape id="Graphic 53" o:spid="_x0000_s1026" o:spt="100" style="position:absolute;left:0;top:4762;height:6613525;width:6858000;" filled="f" stroked="t" coordsize="6858000,6613525" o:gfxdata="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XDea/&#10;AAAA2wAAAA8AAAAAAAAAAQAgAAAAIgAAAGRycy9kb3ducmV2LnhtbFBLAQIUABQAAAAIAIdO4kAz&#10;LwWeOwAAADkAAAAQAAAAAAAAAAEAIAAAAA4BAABkcnMvc2hhcGV4bWwueG1sUEsFBgAAAAAGAAYA&#10;WwEAALgDAAAAAA==&#10;" path="m4762,4762l4762,6608325em1713691,4762l1713691,6608325em6853236,4762l6853236,6608325em0,0l6857999,0em0,672375l6857999,672375em0,1344751l6857999,1344751em0,2017126l6857999,2017126em0,2689502l6857999,2689502em0,3361878l6857999,3361878em0,4034253l6857999,4034253em0,4706629l6857999,4706629em0,6613087l6857999,6613087e">
                  <v:fill on="f" focussize="0,0"/>
                  <v:stroke weight="3pt" color="#4F81BD [3204]" joinstyle="round"/>
                  <v:imagedata o:title=""/>
                  <o:lock v:ext="edit" aspectratio="f"/>
                  <v:textbox inset="0mm,0mm,0mm,0mm"/>
                </v:shape>
                <w10:wrap type="none"/>
                <w10:anchorlock/>
              </v:group>
            </w:pict>
          </mc:Fallback>
        </mc:AlternateContent>
      </w:r>
    </w:p>
    <w:p w14:paraId="5A59C9A1">
      <w:pPr>
        <w:spacing w:before="0" w:line="240" w:lineRule="auto"/>
        <w:rPr>
          <w:b/>
          <w:sz w:val="32"/>
        </w:rPr>
      </w:pPr>
    </w:p>
    <w:p w14:paraId="7BA7CC3E">
      <w:pPr>
        <w:spacing w:before="21" w:line="240" w:lineRule="auto"/>
        <w:rPr>
          <w:b/>
          <w:sz w:val="32"/>
        </w:rPr>
      </w:pPr>
    </w:p>
    <w:p w14:paraId="3DD59917">
      <w:pPr>
        <w:pStyle w:val="3"/>
        <w:rPr>
          <w:rFonts w:ascii="Times New Roman"/>
        </w:rPr>
      </w:pPr>
      <w:r>
        <w:rPr>
          <w:rFonts w:ascii="Times New Roman"/>
        </w:rPr>
        <mc:AlternateContent>
          <mc:Choice Requires="wps">
            <w:drawing>
              <wp:anchor distT="0" distB="0" distL="0" distR="0" simplePos="0" relativeHeight="251669504" behindDoc="1" locked="0" layoutInCell="1" allowOverlap="1">
                <wp:simplePos x="0" y="0"/>
                <wp:positionH relativeFrom="page">
                  <wp:posOffset>2105025</wp:posOffset>
                </wp:positionH>
                <wp:positionV relativeFrom="paragraph">
                  <wp:posOffset>-7089140</wp:posOffset>
                </wp:positionV>
                <wp:extent cx="2297430" cy="6102985"/>
                <wp:effectExtent l="0" t="0" r="0" b="0"/>
                <wp:wrapNone/>
                <wp:docPr id="54" name="Textbox 54"/>
                <wp:cNvGraphicFramePr/>
                <a:graphic xmlns:a="http://schemas.openxmlformats.org/drawingml/2006/main">
                  <a:graphicData uri="http://schemas.microsoft.com/office/word/2010/wordprocessingShape">
                    <wps:wsp>
                      <wps:cNvSpPr txBox="1"/>
                      <wps:spPr>
                        <a:xfrm>
                          <a:off x="0" y="0"/>
                          <a:ext cx="2297430" cy="6102985"/>
                        </a:xfrm>
                        <a:prstGeom prst="rect">
                          <a:avLst/>
                        </a:prstGeom>
                      </wps:spPr>
                      <wps:txbx>
                        <w:txbxContent>
                          <w:p w14:paraId="46EC6F4A">
                            <w:pPr>
                              <w:spacing w:before="0" w:line="266" w:lineRule="exact"/>
                              <w:ind w:left="0" w:right="0" w:firstLine="0"/>
                              <w:jc w:val="left"/>
                              <w:rPr>
                                <w:rFonts w:ascii="Times New Roman"/>
                                <w:sz w:val="24"/>
                              </w:rPr>
                            </w:pPr>
                            <w:r>
                              <w:rPr>
                                <w:rFonts w:ascii="Times New Roman"/>
                                <w:spacing w:val="-2"/>
                                <w:sz w:val="24"/>
                              </w:rPr>
                              <w:t>UC004</w:t>
                            </w:r>
                          </w:p>
                          <w:p w14:paraId="3EF502EC">
                            <w:pPr>
                              <w:pStyle w:val="8"/>
                            </w:pPr>
                          </w:p>
                          <w:p w14:paraId="35D0CC94">
                            <w:pPr>
                              <w:pStyle w:val="8"/>
                              <w:spacing w:before="222"/>
                            </w:pPr>
                          </w:p>
                          <w:p w14:paraId="38FE93AD">
                            <w:pPr>
                              <w:pStyle w:val="8"/>
                            </w:pPr>
                            <w:r>
                              <w:rPr>
                                <w:spacing w:val="-2"/>
                              </w:rPr>
                              <w:t>Solar</w:t>
                            </w:r>
                            <w:r>
                              <w:rPr>
                                <w:spacing w:val="-24"/>
                              </w:rPr>
                              <w:t xml:space="preserve"> </w:t>
                            </w:r>
                            <w:r>
                              <w:rPr>
                                <w:spacing w:val="-2"/>
                              </w:rPr>
                              <w:t>Service</w:t>
                            </w:r>
                            <w:r>
                              <w:rPr>
                                <w:spacing w:val="-19"/>
                              </w:rPr>
                              <w:t xml:space="preserve"> </w:t>
                            </w:r>
                            <w:r>
                              <w:rPr>
                                <w:spacing w:val="-2"/>
                              </w:rPr>
                              <w:t>Booking</w:t>
                            </w:r>
                          </w:p>
                          <w:p w14:paraId="46543717">
                            <w:pPr>
                              <w:pStyle w:val="8"/>
                            </w:pPr>
                          </w:p>
                          <w:p w14:paraId="74E683C2">
                            <w:pPr>
                              <w:pStyle w:val="8"/>
                              <w:spacing w:before="237"/>
                            </w:pPr>
                          </w:p>
                          <w:p w14:paraId="5BD7C419">
                            <w:pPr>
                              <w:pStyle w:val="8"/>
                            </w:pPr>
                            <w:r>
                              <w:rPr>
                                <w:spacing w:val="-4"/>
                              </w:rPr>
                              <w:t>Farmer</w:t>
                            </w:r>
                            <w:r>
                              <w:rPr>
                                <w:spacing w:val="-22"/>
                              </w:rPr>
                              <w:t xml:space="preserve"> </w:t>
                            </w:r>
                            <w:r>
                              <w:rPr>
                                <w:spacing w:val="-4"/>
                              </w:rPr>
                              <w:t>requests</w:t>
                            </w:r>
                            <w:r>
                              <w:rPr>
                                <w:spacing w:val="-23"/>
                              </w:rPr>
                              <w:t xml:space="preserve"> </w:t>
                            </w:r>
                            <w:r>
                              <w:rPr>
                                <w:spacing w:val="-4"/>
                              </w:rPr>
                              <w:t>solar</w:t>
                            </w:r>
                            <w:r>
                              <w:rPr>
                                <w:spacing w:val="-28"/>
                              </w:rPr>
                              <w:t xml:space="preserve"> </w:t>
                            </w:r>
                            <w:r>
                              <w:rPr>
                                <w:spacing w:val="-4"/>
                              </w:rPr>
                              <w:t>irrigation</w:t>
                            </w:r>
                            <w:r>
                              <w:rPr>
                                <w:spacing w:val="-18"/>
                              </w:rPr>
                              <w:t xml:space="preserve"> </w:t>
                            </w:r>
                            <w:r>
                              <w:rPr>
                                <w:spacing w:val="-6"/>
                              </w:rPr>
                              <w:t>services</w:t>
                            </w:r>
                          </w:p>
                          <w:p w14:paraId="6145F7BF">
                            <w:pPr>
                              <w:pStyle w:val="8"/>
                            </w:pPr>
                          </w:p>
                          <w:p w14:paraId="5FF1FB44">
                            <w:pPr>
                              <w:pStyle w:val="8"/>
                              <w:spacing w:before="222"/>
                            </w:pPr>
                          </w:p>
                          <w:p w14:paraId="53423D18">
                            <w:pPr>
                              <w:spacing w:before="0"/>
                              <w:ind w:left="0" w:right="0" w:firstLine="0"/>
                              <w:jc w:val="left"/>
                              <w:rPr>
                                <w:rFonts w:ascii="Times New Roman"/>
                                <w:sz w:val="24"/>
                              </w:rPr>
                            </w:pPr>
                            <w:r>
                              <w:rPr>
                                <w:rFonts w:ascii="Times New Roman"/>
                                <w:spacing w:val="-2"/>
                                <w:sz w:val="24"/>
                              </w:rPr>
                              <w:t>FR004</w:t>
                            </w:r>
                          </w:p>
                          <w:p w14:paraId="75C1C310">
                            <w:pPr>
                              <w:pStyle w:val="8"/>
                            </w:pPr>
                          </w:p>
                          <w:p w14:paraId="6EB11C84">
                            <w:pPr>
                              <w:pStyle w:val="8"/>
                              <w:spacing w:before="237"/>
                            </w:pPr>
                          </w:p>
                          <w:p w14:paraId="3A2DCC17">
                            <w:pPr>
                              <w:pStyle w:val="8"/>
                            </w:pPr>
                            <w:r>
                              <w:rPr>
                                <w:spacing w:val="-6"/>
                              </w:rPr>
                              <w:t>Farmer,</w:t>
                            </w:r>
                            <w:r>
                              <w:rPr>
                                <w:spacing w:val="-16"/>
                              </w:rPr>
                              <w:t xml:space="preserve"> </w:t>
                            </w:r>
                            <w:r>
                              <w:rPr>
                                <w:spacing w:val="-6"/>
                              </w:rPr>
                              <w:t>Solar</w:t>
                            </w:r>
                            <w:r>
                              <w:rPr>
                                <w:spacing w:val="-19"/>
                              </w:rPr>
                              <w:t xml:space="preserve"> </w:t>
                            </w:r>
                            <w:r>
                              <w:rPr>
                                <w:spacing w:val="-6"/>
                              </w:rPr>
                              <w:t>Installer</w:t>
                            </w:r>
                          </w:p>
                          <w:p w14:paraId="6D1E6ED7">
                            <w:pPr>
                              <w:pStyle w:val="8"/>
                            </w:pPr>
                          </w:p>
                          <w:p w14:paraId="1FDA4411">
                            <w:pPr>
                              <w:pStyle w:val="8"/>
                              <w:spacing w:before="237"/>
                            </w:pPr>
                          </w:p>
                          <w:p w14:paraId="5F8E8AE8">
                            <w:pPr>
                              <w:pStyle w:val="8"/>
                            </w:pPr>
                            <w:r>
                              <w:rPr>
                                <w:spacing w:val="-6"/>
                              </w:rPr>
                              <w:t>Installers</w:t>
                            </w:r>
                            <w:r>
                              <w:rPr>
                                <w:spacing w:val="-18"/>
                              </w:rPr>
                              <w:t xml:space="preserve"> </w:t>
                            </w:r>
                            <w:r>
                              <w:rPr>
                                <w:spacing w:val="-6"/>
                              </w:rPr>
                              <w:t>registered,</w:t>
                            </w:r>
                            <w:r>
                              <w:rPr>
                                <w:spacing w:val="-13"/>
                              </w:rPr>
                              <w:t xml:space="preserve"> </w:t>
                            </w:r>
                            <w:r>
                              <w:rPr>
                                <w:spacing w:val="-6"/>
                              </w:rPr>
                              <w:t>farmer</w:t>
                            </w:r>
                            <w:r>
                              <w:rPr>
                                <w:spacing w:val="-21"/>
                              </w:rPr>
                              <w:t xml:space="preserve"> </w:t>
                            </w:r>
                            <w:r>
                              <w:rPr>
                                <w:spacing w:val="-6"/>
                              </w:rPr>
                              <w:t>logged</w:t>
                            </w:r>
                            <w:r>
                              <w:rPr>
                                <w:spacing w:val="-13"/>
                              </w:rPr>
                              <w:t xml:space="preserve"> </w:t>
                            </w:r>
                            <w:r>
                              <w:rPr>
                                <w:spacing w:val="-6"/>
                              </w:rPr>
                              <w:t>in</w:t>
                            </w:r>
                          </w:p>
                          <w:p w14:paraId="7BBF1E8D">
                            <w:pPr>
                              <w:pStyle w:val="8"/>
                            </w:pPr>
                          </w:p>
                          <w:p w14:paraId="717A5A39">
                            <w:pPr>
                              <w:pStyle w:val="8"/>
                              <w:spacing w:before="222"/>
                            </w:pPr>
                          </w:p>
                          <w:p w14:paraId="23EE9C85">
                            <w:pPr>
                              <w:pStyle w:val="8"/>
                            </w:pPr>
                            <w:r>
                              <w:rPr>
                                <w:spacing w:val="-4"/>
                              </w:rPr>
                              <w:t>Service</w:t>
                            </w:r>
                            <w:r>
                              <w:rPr>
                                <w:spacing w:val="-18"/>
                              </w:rPr>
                              <w:t xml:space="preserve"> </w:t>
                            </w:r>
                            <w:r>
                              <w:rPr>
                                <w:spacing w:val="-4"/>
                              </w:rPr>
                              <w:t>booked</w:t>
                            </w:r>
                            <w:r>
                              <w:rPr>
                                <w:spacing w:val="-13"/>
                              </w:rPr>
                              <w:t xml:space="preserve"> </w:t>
                            </w:r>
                            <w:r>
                              <w:rPr>
                                <w:spacing w:val="-4"/>
                              </w:rPr>
                              <w:t>or</w:t>
                            </w:r>
                            <w:r>
                              <w:rPr>
                                <w:spacing w:val="-19"/>
                              </w:rPr>
                              <w:t xml:space="preserve"> </w:t>
                            </w:r>
                            <w:r>
                              <w:rPr>
                                <w:spacing w:val="-4"/>
                              </w:rPr>
                              <w:t>declined</w:t>
                            </w:r>
                          </w:p>
                          <w:p w14:paraId="0C1D1171">
                            <w:pPr>
                              <w:pStyle w:val="8"/>
                            </w:pPr>
                          </w:p>
                          <w:p w14:paraId="42C2D120">
                            <w:pPr>
                              <w:pStyle w:val="8"/>
                              <w:spacing w:before="237"/>
                            </w:pPr>
                          </w:p>
                          <w:p w14:paraId="6C7F1B55">
                            <w:pPr>
                              <w:spacing w:before="0"/>
                              <w:ind w:left="0" w:right="0" w:firstLine="0"/>
                              <w:jc w:val="left"/>
                              <w:rPr>
                                <w:rFonts w:ascii="Times New Roman"/>
                                <w:b/>
                                <w:i/>
                                <w:sz w:val="24"/>
                              </w:rPr>
                            </w:pPr>
                            <w:r>
                              <w:rPr>
                                <w:rFonts w:ascii="Times New Roman"/>
                                <w:b/>
                                <w:i/>
                                <w:sz w:val="24"/>
                              </w:rPr>
                              <w:t xml:space="preserve">Basic </w:t>
                            </w:r>
                            <w:r>
                              <w:rPr>
                                <w:rFonts w:ascii="Times New Roman"/>
                                <w:b/>
                                <w:i/>
                                <w:spacing w:val="-4"/>
                                <w:sz w:val="24"/>
                              </w:rPr>
                              <w:t>Flow</w:t>
                            </w:r>
                          </w:p>
                          <w:p w14:paraId="1890C4AD">
                            <w:pPr>
                              <w:pStyle w:val="8"/>
                              <w:spacing w:before="33"/>
                              <w:rPr>
                                <w:b/>
                                <w:i/>
                              </w:rPr>
                            </w:pPr>
                          </w:p>
                          <w:p w14:paraId="747C7D06">
                            <w:pPr>
                              <w:pStyle w:val="8"/>
                              <w:ind w:left="119"/>
                            </w:pPr>
                            <w:r>
                              <w:t>1.</w:t>
                            </w:r>
                            <w:r>
                              <w:rPr>
                                <w:spacing w:val="25"/>
                              </w:rPr>
                              <w:t xml:space="preserve">  </w:t>
                            </w:r>
                            <w:r>
                              <w:t>Submit</w:t>
                            </w:r>
                            <w:r>
                              <w:rPr>
                                <w:spacing w:val="-20"/>
                              </w:rPr>
                              <w:t xml:space="preserve"> </w:t>
                            </w:r>
                            <w:r>
                              <w:rPr>
                                <w:spacing w:val="-2"/>
                              </w:rPr>
                              <w:t>request</w:t>
                            </w:r>
                          </w:p>
                          <w:p w14:paraId="195DA25F">
                            <w:pPr>
                              <w:pStyle w:val="8"/>
                              <w:spacing w:before="54"/>
                              <w:ind w:left="119"/>
                            </w:pPr>
                            <w:r>
                              <w:t>2.</w:t>
                            </w:r>
                            <w:r>
                              <w:rPr>
                                <w:spacing w:val="72"/>
                              </w:rPr>
                              <w:t xml:space="preserve"> </w:t>
                            </w:r>
                            <w:r>
                              <w:t>Installer</w:t>
                            </w:r>
                            <w:r>
                              <w:rPr>
                                <w:spacing w:val="-20"/>
                              </w:rPr>
                              <w:t xml:space="preserve"> </w:t>
                            </w:r>
                            <w:r>
                              <w:rPr>
                                <w:spacing w:val="-2"/>
                              </w:rPr>
                              <w:t>responds</w:t>
                            </w:r>
                          </w:p>
                          <w:p w14:paraId="257F769C">
                            <w:pPr>
                              <w:pStyle w:val="8"/>
                              <w:spacing w:before="69"/>
                              <w:ind w:left="119"/>
                            </w:pPr>
                            <w:r>
                              <w:t>3.</w:t>
                            </w:r>
                            <w:r>
                              <w:rPr>
                                <w:spacing w:val="26"/>
                              </w:rPr>
                              <w:t xml:space="preserve">  </w:t>
                            </w:r>
                            <w:r>
                              <w:t>Quote</w:t>
                            </w:r>
                            <w:r>
                              <w:rPr>
                                <w:spacing w:val="-25"/>
                              </w:rPr>
                              <w:t xml:space="preserve"> </w:t>
                            </w:r>
                            <w:r>
                              <w:rPr>
                                <w:spacing w:val="-2"/>
                              </w:rPr>
                              <w:t>negotiation</w:t>
                            </w:r>
                          </w:p>
                          <w:p w14:paraId="53695D32">
                            <w:pPr>
                              <w:pStyle w:val="8"/>
                              <w:spacing w:before="54"/>
                              <w:ind w:left="119"/>
                            </w:pPr>
                            <w:r>
                              <w:t>4.</w:t>
                            </w:r>
                            <w:r>
                              <w:rPr>
                                <w:spacing w:val="30"/>
                              </w:rPr>
                              <w:t xml:space="preserve">  </w:t>
                            </w:r>
                            <w:r>
                              <w:t>Schedule</w:t>
                            </w:r>
                            <w:r>
                              <w:rPr>
                                <w:spacing w:val="-19"/>
                              </w:rPr>
                              <w:t xml:space="preserve"> </w:t>
                            </w:r>
                            <w:r>
                              <w:rPr>
                                <w:spacing w:val="-2"/>
                              </w:rPr>
                              <w:t>service</w:t>
                            </w:r>
                          </w:p>
                          <w:p w14:paraId="4996DE4C">
                            <w:pPr>
                              <w:pStyle w:val="8"/>
                              <w:spacing w:before="69"/>
                              <w:ind w:left="119"/>
                            </w:pPr>
                            <w:r>
                              <w:t>5.</w:t>
                            </w:r>
                            <w:r>
                              <w:rPr>
                                <w:spacing w:val="75"/>
                                <w:w w:val="150"/>
                              </w:rPr>
                              <w:t xml:space="preserve"> </w:t>
                            </w:r>
                            <w:r>
                              <w:t>Rate</w:t>
                            </w:r>
                            <w:r>
                              <w:rPr>
                                <w:spacing w:val="-30"/>
                              </w:rPr>
                              <w:t xml:space="preserve"> </w:t>
                            </w:r>
                            <w:r>
                              <w:rPr>
                                <w:spacing w:val="-2"/>
                              </w:rPr>
                              <w:t>service</w:t>
                            </w:r>
                          </w:p>
                        </w:txbxContent>
                      </wps:txbx>
                      <wps:bodyPr wrap="square" lIns="0" tIns="0" rIns="0" bIns="0" rtlCol="0">
                        <a:noAutofit/>
                      </wps:bodyPr>
                    </wps:wsp>
                  </a:graphicData>
                </a:graphic>
              </wp:anchor>
            </w:drawing>
          </mc:Choice>
          <mc:Fallback>
            <w:pict>
              <v:shape id="Textbox 54" o:spid="_x0000_s1026" o:spt="202" type="#_x0000_t202" style="position:absolute;left:0pt;margin-left:165.75pt;margin-top:-558.2pt;height:480.55pt;width:180.9pt;mso-position-horizontal-relative:page;z-index:-251646976;mso-width-relative:page;mso-height-relative:page;" filled="f" stroked="f" coordsize="21600,21600" o:gfxdata="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4DQFu9wAAAAOAQAADwAAAAAAAAABACAAAAAiAAAAZHJzL2Rvd25yZXYueG1sUEsBAhQA&#10;FAAAAAgAh07iQBiF5Me1AQAAdwMAAA4AAAAAAAAAAQAgAAAAKwEAAGRycy9lMm9Eb2MueG1sUEsF&#10;BgAAAAAGAAYAWQEAAFIFAAAAAA==&#10;">
                <v:fill on="f" focussize="0,0"/>
                <v:stroke on="f"/>
                <v:imagedata o:title=""/>
                <o:lock v:ext="edit" aspectratio="f"/>
                <v:textbox inset="0mm,0mm,0mm,0mm">
                  <w:txbxContent>
                    <w:p w14:paraId="46EC6F4A">
                      <w:pPr>
                        <w:spacing w:before="0" w:line="266" w:lineRule="exact"/>
                        <w:ind w:left="0" w:right="0" w:firstLine="0"/>
                        <w:jc w:val="left"/>
                        <w:rPr>
                          <w:rFonts w:ascii="Times New Roman"/>
                          <w:sz w:val="24"/>
                        </w:rPr>
                      </w:pPr>
                      <w:r>
                        <w:rPr>
                          <w:rFonts w:ascii="Times New Roman"/>
                          <w:spacing w:val="-2"/>
                          <w:sz w:val="24"/>
                        </w:rPr>
                        <w:t>UC004</w:t>
                      </w:r>
                    </w:p>
                    <w:p w14:paraId="3EF502EC">
                      <w:pPr>
                        <w:pStyle w:val="8"/>
                      </w:pPr>
                    </w:p>
                    <w:p w14:paraId="35D0CC94">
                      <w:pPr>
                        <w:pStyle w:val="8"/>
                        <w:spacing w:before="222"/>
                      </w:pPr>
                    </w:p>
                    <w:p w14:paraId="38FE93AD">
                      <w:pPr>
                        <w:pStyle w:val="8"/>
                      </w:pPr>
                      <w:r>
                        <w:rPr>
                          <w:spacing w:val="-2"/>
                        </w:rPr>
                        <w:t>Solar</w:t>
                      </w:r>
                      <w:r>
                        <w:rPr>
                          <w:spacing w:val="-24"/>
                        </w:rPr>
                        <w:t xml:space="preserve"> </w:t>
                      </w:r>
                      <w:r>
                        <w:rPr>
                          <w:spacing w:val="-2"/>
                        </w:rPr>
                        <w:t>Service</w:t>
                      </w:r>
                      <w:r>
                        <w:rPr>
                          <w:spacing w:val="-19"/>
                        </w:rPr>
                        <w:t xml:space="preserve"> </w:t>
                      </w:r>
                      <w:r>
                        <w:rPr>
                          <w:spacing w:val="-2"/>
                        </w:rPr>
                        <w:t>Booking</w:t>
                      </w:r>
                    </w:p>
                    <w:p w14:paraId="46543717">
                      <w:pPr>
                        <w:pStyle w:val="8"/>
                      </w:pPr>
                    </w:p>
                    <w:p w14:paraId="74E683C2">
                      <w:pPr>
                        <w:pStyle w:val="8"/>
                        <w:spacing w:before="237"/>
                      </w:pPr>
                    </w:p>
                    <w:p w14:paraId="5BD7C419">
                      <w:pPr>
                        <w:pStyle w:val="8"/>
                      </w:pPr>
                      <w:r>
                        <w:rPr>
                          <w:spacing w:val="-4"/>
                        </w:rPr>
                        <w:t>Farmer</w:t>
                      </w:r>
                      <w:r>
                        <w:rPr>
                          <w:spacing w:val="-22"/>
                        </w:rPr>
                        <w:t xml:space="preserve"> </w:t>
                      </w:r>
                      <w:r>
                        <w:rPr>
                          <w:spacing w:val="-4"/>
                        </w:rPr>
                        <w:t>requests</w:t>
                      </w:r>
                      <w:r>
                        <w:rPr>
                          <w:spacing w:val="-23"/>
                        </w:rPr>
                        <w:t xml:space="preserve"> </w:t>
                      </w:r>
                      <w:r>
                        <w:rPr>
                          <w:spacing w:val="-4"/>
                        </w:rPr>
                        <w:t>solar</w:t>
                      </w:r>
                      <w:r>
                        <w:rPr>
                          <w:spacing w:val="-28"/>
                        </w:rPr>
                        <w:t xml:space="preserve"> </w:t>
                      </w:r>
                      <w:r>
                        <w:rPr>
                          <w:spacing w:val="-4"/>
                        </w:rPr>
                        <w:t>irrigation</w:t>
                      </w:r>
                      <w:r>
                        <w:rPr>
                          <w:spacing w:val="-18"/>
                        </w:rPr>
                        <w:t xml:space="preserve"> </w:t>
                      </w:r>
                      <w:r>
                        <w:rPr>
                          <w:spacing w:val="-6"/>
                        </w:rPr>
                        <w:t>services</w:t>
                      </w:r>
                    </w:p>
                    <w:p w14:paraId="6145F7BF">
                      <w:pPr>
                        <w:pStyle w:val="8"/>
                      </w:pPr>
                    </w:p>
                    <w:p w14:paraId="5FF1FB44">
                      <w:pPr>
                        <w:pStyle w:val="8"/>
                        <w:spacing w:before="222"/>
                      </w:pPr>
                    </w:p>
                    <w:p w14:paraId="53423D18">
                      <w:pPr>
                        <w:spacing w:before="0"/>
                        <w:ind w:left="0" w:right="0" w:firstLine="0"/>
                        <w:jc w:val="left"/>
                        <w:rPr>
                          <w:rFonts w:ascii="Times New Roman"/>
                          <w:sz w:val="24"/>
                        </w:rPr>
                      </w:pPr>
                      <w:r>
                        <w:rPr>
                          <w:rFonts w:ascii="Times New Roman"/>
                          <w:spacing w:val="-2"/>
                          <w:sz w:val="24"/>
                        </w:rPr>
                        <w:t>FR004</w:t>
                      </w:r>
                    </w:p>
                    <w:p w14:paraId="75C1C310">
                      <w:pPr>
                        <w:pStyle w:val="8"/>
                      </w:pPr>
                    </w:p>
                    <w:p w14:paraId="6EB11C84">
                      <w:pPr>
                        <w:pStyle w:val="8"/>
                        <w:spacing w:before="237"/>
                      </w:pPr>
                    </w:p>
                    <w:p w14:paraId="3A2DCC17">
                      <w:pPr>
                        <w:pStyle w:val="8"/>
                      </w:pPr>
                      <w:r>
                        <w:rPr>
                          <w:spacing w:val="-6"/>
                        </w:rPr>
                        <w:t>Farmer,</w:t>
                      </w:r>
                      <w:r>
                        <w:rPr>
                          <w:spacing w:val="-16"/>
                        </w:rPr>
                        <w:t xml:space="preserve"> </w:t>
                      </w:r>
                      <w:r>
                        <w:rPr>
                          <w:spacing w:val="-6"/>
                        </w:rPr>
                        <w:t>Solar</w:t>
                      </w:r>
                      <w:r>
                        <w:rPr>
                          <w:spacing w:val="-19"/>
                        </w:rPr>
                        <w:t xml:space="preserve"> </w:t>
                      </w:r>
                      <w:r>
                        <w:rPr>
                          <w:spacing w:val="-6"/>
                        </w:rPr>
                        <w:t>Installer</w:t>
                      </w:r>
                    </w:p>
                    <w:p w14:paraId="6D1E6ED7">
                      <w:pPr>
                        <w:pStyle w:val="8"/>
                      </w:pPr>
                    </w:p>
                    <w:p w14:paraId="1FDA4411">
                      <w:pPr>
                        <w:pStyle w:val="8"/>
                        <w:spacing w:before="237"/>
                      </w:pPr>
                    </w:p>
                    <w:p w14:paraId="5F8E8AE8">
                      <w:pPr>
                        <w:pStyle w:val="8"/>
                      </w:pPr>
                      <w:r>
                        <w:rPr>
                          <w:spacing w:val="-6"/>
                        </w:rPr>
                        <w:t>Installers</w:t>
                      </w:r>
                      <w:r>
                        <w:rPr>
                          <w:spacing w:val="-18"/>
                        </w:rPr>
                        <w:t xml:space="preserve"> </w:t>
                      </w:r>
                      <w:r>
                        <w:rPr>
                          <w:spacing w:val="-6"/>
                        </w:rPr>
                        <w:t>registered,</w:t>
                      </w:r>
                      <w:r>
                        <w:rPr>
                          <w:spacing w:val="-13"/>
                        </w:rPr>
                        <w:t xml:space="preserve"> </w:t>
                      </w:r>
                      <w:r>
                        <w:rPr>
                          <w:spacing w:val="-6"/>
                        </w:rPr>
                        <w:t>farmer</w:t>
                      </w:r>
                      <w:r>
                        <w:rPr>
                          <w:spacing w:val="-21"/>
                        </w:rPr>
                        <w:t xml:space="preserve"> </w:t>
                      </w:r>
                      <w:r>
                        <w:rPr>
                          <w:spacing w:val="-6"/>
                        </w:rPr>
                        <w:t>logged</w:t>
                      </w:r>
                      <w:r>
                        <w:rPr>
                          <w:spacing w:val="-13"/>
                        </w:rPr>
                        <w:t xml:space="preserve"> </w:t>
                      </w:r>
                      <w:r>
                        <w:rPr>
                          <w:spacing w:val="-6"/>
                        </w:rPr>
                        <w:t>in</w:t>
                      </w:r>
                    </w:p>
                    <w:p w14:paraId="7BBF1E8D">
                      <w:pPr>
                        <w:pStyle w:val="8"/>
                      </w:pPr>
                    </w:p>
                    <w:p w14:paraId="717A5A39">
                      <w:pPr>
                        <w:pStyle w:val="8"/>
                        <w:spacing w:before="222"/>
                      </w:pPr>
                    </w:p>
                    <w:p w14:paraId="23EE9C85">
                      <w:pPr>
                        <w:pStyle w:val="8"/>
                      </w:pPr>
                      <w:r>
                        <w:rPr>
                          <w:spacing w:val="-4"/>
                        </w:rPr>
                        <w:t>Service</w:t>
                      </w:r>
                      <w:r>
                        <w:rPr>
                          <w:spacing w:val="-18"/>
                        </w:rPr>
                        <w:t xml:space="preserve"> </w:t>
                      </w:r>
                      <w:r>
                        <w:rPr>
                          <w:spacing w:val="-4"/>
                        </w:rPr>
                        <w:t>booked</w:t>
                      </w:r>
                      <w:r>
                        <w:rPr>
                          <w:spacing w:val="-13"/>
                        </w:rPr>
                        <w:t xml:space="preserve"> </w:t>
                      </w:r>
                      <w:r>
                        <w:rPr>
                          <w:spacing w:val="-4"/>
                        </w:rPr>
                        <w:t>or</w:t>
                      </w:r>
                      <w:r>
                        <w:rPr>
                          <w:spacing w:val="-19"/>
                        </w:rPr>
                        <w:t xml:space="preserve"> </w:t>
                      </w:r>
                      <w:r>
                        <w:rPr>
                          <w:spacing w:val="-4"/>
                        </w:rPr>
                        <w:t>declined</w:t>
                      </w:r>
                    </w:p>
                    <w:p w14:paraId="0C1D1171">
                      <w:pPr>
                        <w:pStyle w:val="8"/>
                      </w:pPr>
                    </w:p>
                    <w:p w14:paraId="42C2D120">
                      <w:pPr>
                        <w:pStyle w:val="8"/>
                        <w:spacing w:before="237"/>
                      </w:pPr>
                    </w:p>
                    <w:p w14:paraId="6C7F1B55">
                      <w:pPr>
                        <w:spacing w:before="0"/>
                        <w:ind w:left="0" w:right="0" w:firstLine="0"/>
                        <w:jc w:val="left"/>
                        <w:rPr>
                          <w:rFonts w:ascii="Times New Roman"/>
                          <w:b/>
                          <w:i/>
                          <w:sz w:val="24"/>
                        </w:rPr>
                      </w:pPr>
                      <w:r>
                        <w:rPr>
                          <w:rFonts w:ascii="Times New Roman"/>
                          <w:b/>
                          <w:i/>
                          <w:sz w:val="24"/>
                        </w:rPr>
                        <w:t xml:space="preserve">Basic </w:t>
                      </w:r>
                      <w:r>
                        <w:rPr>
                          <w:rFonts w:ascii="Times New Roman"/>
                          <w:b/>
                          <w:i/>
                          <w:spacing w:val="-4"/>
                          <w:sz w:val="24"/>
                        </w:rPr>
                        <w:t>Flow</w:t>
                      </w:r>
                    </w:p>
                    <w:p w14:paraId="1890C4AD">
                      <w:pPr>
                        <w:pStyle w:val="8"/>
                        <w:spacing w:before="33"/>
                        <w:rPr>
                          <w:b/>
                          <w:i/>
                        </w:rPr>
                      </w:pPr>
                    </w:p>
                    <w:p w14:paraId="747C7D06">
                      <w:pPr>
                        <w:pStyle w:val="8"/>
                        <w:ind w:left="119"/>
                      </w:pPr>
                      <w:r>
                        <w:t>1.</w:t>
                      </w:r>
                      <w:r>
                        <w:rPr>
                          <w:spacing w:val="25"/>
                        </w:rPr>
                        <w:t xml:space="preserve">  </w:t>
                      </w:r>
                      <w:r>
                        <w:t>Submit</w:t>
                      </w:r>
                      <w:r>
                        <w:rPr>
                          <w:spacing w:val="-20"/>
                        </w:rPr>
                        <w:t xml:space="preserve"> </w:t>
                      </w:r>
                      <w:r>
                        <w:rPr>
                          <w:spacing w:val="-2"/>
                        </w:rPr>
                        <w:t>request</w:t>
                      </w:r>
                    </w:p>
                    <w:p w14:paraId="195DA25F">
                      <w:pPr>
                        <w:pStyle w:val="8"/>
                        <w:spacing w:before="54"/>
                        <w:ind w:left="119"/>
                      </w:pPr>
                      <w:r>
                        <w:t>2.</w:t>
                      </w:r>
                      <w:r>
                        <w:rPr>
                          <w:spacing w:val="72"/>
                        </w:rPr>
                        <w:t xml:space="preserve"> </w:t>
                      </w:r>
                      <w:r>
                        <w:t>Installer</w:t>
                      </w:r>
                      <w:r>
                        <w:rPr>
                          <w:spacing w:val="-20"/>
                        </w:rPr>
                        <w:t xml:space="preserve"> </w:t>
                      </w:r>
                      <w:r>
                        <w:rPr>
                          <w:spacing w:val="-2"/>
                        </w:rPr>
                        <w:t>responds</w:t>
                      </w:r>
                    </w:p>
                    <w:p w14:paraId="257F769C">
                      <w:pPr>
                        <w:pStyle w:val="8"/>
                        <w:spacing w:before="69"/>
                        <w:ind w:left="119"/>
                      </w:pPr>
                      <w:r>
                        <w:t>3.</w:t>
                      </w:r>
                      <w:r>
                        <w:rPr>
                          <w:spacing w:val="26"/>
                        </w:rPr>
                        <w:t xml:space="preserve">  </w:t>
                      </w:r>
                      <w:r>
                        <w:t>Quote</w:t>
                      </w:r>
                      <w:r>
                        <w:rPr>
                          <w:spacing w:val="-25"/>
                        </w:rPr>
                        <w:t xml:space="preserve"> </w:t>
                      </w:r>
                      <w:r>
                        <w:rPr>
                          <w:spacing w:val="-2"/>
                        </w:rPr>
                        <w:t>negotiation</w:t>
                      </w:r>
                    </w:p>
                    <w:p w14:paraId="53695D32">
                      <w:pPr>
                        <w:pStyle w:val="8"/>
                        <w:spacing w:before="54"/>
                        <w:ind w:left="119"/>
                      </w:pPr>
                      <w:r>
                        <w:t>4.</w:t>
                      </w:r>
                      <w:r>
                        <w:rPr>
                          <w:spacing w:val="30"/>
                        </w:rPr>
                        <w:t xml:space="preserve">  </w:t>
                      </w:r>
                      <w:r>
                        <w:t>Schedule</w:t>
                      </w:r>
                      <w:r>
                        <w:rPr>
                          <w:spacing w:val="-19"/>
                        </w:rPr>
                        <w:t xml:space="preserve"> </w:t>
                      </w:r>
                      <w:r>
                        <w:rPr>
                          <w:spacing w:val="-2"/>
                        </w:rPr>
                        <w:t>service</w:t>
                      </w:r>
                    </w:p>
                    <w:p w14:paraId="4996DE4C">
                      <w:pPr>
                        <w:pStyle w:val="8"/>
                        <w:spacing w:before="69"/>
                        <w:ind w:left="119"/>
                      </w:pPr>
                      <w:r>
                        <w:t>5.</w:t>
                      </w:r>
                      <w:r>
                        <w:rPr>
                          <w:spacing w:val="75"/>
                          <w:w w:val="150"/>
                        </w:rPr>
                        <w:t xml:space="preserve"> </w:t>
                      </w:r>
                      <w:r>
                        <w:t>Rate</w:t>
                      </w:r>
                      <w:r>
                        <w:rPr>
                          <w:spacing w:val="-30"/>
                        </w:rPr>
                        <w:t xml:space="preserve"> </w:t>
                      </w:r>
                      <w:r>
                        <w:rPr>
                          <w:spacing w:val="-2"/>
                        </w:rPr>
                        <w:t>service</w:t>
                      </w:r>
                    </w:p>
                  </w:txbxContent>
                </v:textbox>
              </v:shape>
            </w:pict>
          </mc:Fallback>
        </mc:AlternateContent>
      </w:r>
      <w:r>
        <w:rPr>
          <w:rFonts w:ascii="Times New Roman"/>
          <w:spacing w:val="-2"/>
        </w:rPr>
        <w:t>Diagram:</w:t>
      </w:r>
    </w:p>
    <w:p w14:paraId="7AED0D57">
      <w:pPr>
        <w:pStyle w:val="3"/>
        <w:spacing w:after="0"/>
        <w:rPr>
          <w:rFonts w:ascii="Times New Roman"/>
        </w:rPr>
        <w:sectPr>
          <w:pgSz w:w="11910" w:h="16840"/>
          <w:pgMar w:top="540" w:right="425" w:bottom="280" w:left="425" w:header="720" w:footer="720" w:gutter="0"/>
          <w:cols w:space="720" w:num="1"/>
        </w:sectPr>
      </w:pPr>
    </w:p>
    <w:p w14:paraId="137E23AA">
      <w:pPr>
        <w:pStyle w:val="8"/>
        <w:ind w:left="130"/>
        <w:rPr>
          <w:sz w:val="20"/>
        </w:rPr>
      </w:pPr>
      <w:r>
        <w:rPr>
          <w:sz w:val="20"/>
        </w:rPr>
        <w:drawing>
          <wp:inline distT="0" distB="0" distL="0" distR="0">
            <wp:extent cx="6024245" cy="6770370"/>
            <wp:effectExtent l="0" t="0" r="0" b="0"/>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1" cstate="print"/>
                    <a:stretch>
                      <a:fillRect/>
                    </a:stretch>
                  </pic:blipFill>
                  <pic:spPr>
                    <a:xfrm>
                      <a:off x="0" y="0"/>
                      <a:ext cx="6024472" cy="6770560"/>
                    </a:xfrm>
                    <a:prstGeom prst="rect">
                      <a:avLst/>
                    </a:prstGeom>
                  </pic:spPr>
                </pic:pic>
              </a:graphicData>
            </a:graphic>
          </wp:inline>
        </w:drawing>
      </w:r>
    </w:p>
    <w:p w14:paraId="3661263A">
      <w:pPr>
        <w:pStyle w:val="8"/>
        <w:rPr>
          <w:b/>
          <w:sz w:val="32"/>
        </w:rPr>
      </w:pPr>
    </w:p>
    <w:p w14:paraId="571C41F6">
      <w:pPr>
        <w:pStyle w:val="8"/>
        <w:rPr>
          <w:b/>
          <w:sz w:val="32"/>
        </w:rPr>
      </w:pPr>
    </w:p>
    <w:p w14:paraId="7DEBFA68">
      <w:pPr>
        <w:pStyle w:val="8"/>
        <w:spacing w:before="225"/>
        <w:rPr>
          <w:b/>
          <w:sz w:val="32"/>
        </w:rPr>
      </w:pPr>
    </w:p>
    <w:p w14:paraId="18B37F25">
      <w:pPr>
        <w:spacing w:before="0"/>
        <w:ind w:left="609" w:right="0" w:firstLine="0"/>
        <w:jc w:val="left"/>
        <w:rPr>
          <w:b/>
          <w:sz w:val="32"/>
        </w:rPr>
      </w:pPr>
      <w:r>
        <w:rPr>
          <w:sz w:val="32"/>
        </w:rPr>
        <w:t>a.</w:t>
      </w:r>
      <w:r>
        <w:rPr>
          <w:spacing w:val="50"/>
          <w:sz w:val="32"/>
        </w:rPr>
        <w:t xml:space="preserve"> </w:t>
      </w:r>
      <w:r>
        <w:rPr>
          <w:b/>
          <w:sz w:val="32"/>
        </w:rPr>
        <w:t>Use</w:t>
      </w:r>
      <w:r>
        <w:rPr>
          <w:b/>
          <w:spacing w:val="-3"/>
          <w:sz w:val="32"/>
        </w:rPr>
        <w:t xml:space="preserve"> </w:t>
      </w:r>
      <w:r>
        <w:rPr>
          <w:b/>
          <w:sz w:val="32"/>
        </w:rPr>
        <w:t>Case</w:t>
      </w:r>
      <w:r>
        <w:rPr>
          <w:b/>
          <w:spacing w:val="-2"/>
          <w:sz w:val="32"/>
        </w:rPr>
        <w:t xml:space="preserve"> </w:t>
      </w:r>
      <w:r>
        <w:rPr>
          <w:b/>
          <w:spacing w:val="-10"/>
          <w:sz w:val="32"/>
        </w:rPr>
        <w:t>5</w:t>
      </w:r>
    </w:p>
    <w:p w14:paraId="17C8F4E7">
      <w:pPr>
        <w:spacing w:after="0"/>
        <w:jc w:val="left"/>
        <w:rPr>
          <w:b/>
          <w:sz w:val="32"/>
        </w:rPr>
        <w:sectPr>
          <w:pgSz w:w="11910" w:h="16840"/>
          <w:pgMar w:top="540" w:right="425" w:bottom="280" w:left="425" w:header="720" w:footer="720" w:gutter="0"/>
          <w:cols w:space="720" w:num="1"/>
        </w:sectPr>
      </w:pPr>
    </w:p>
    <w:p w14:paraId="5B4E824A">
      <w:pPr>
        <w:spacing w:line="240" w:lineRule="auto"/>
        <w:ind w:left="122" w:right="0" w:firstLine="0"/>
        <w:rPr>
          <w:sz w:val="20"/>
        </w:rPr>
      </w:pPr>
      <w:r>
        <w:rPr>
          <w:sz w:val="20"/>
        </w:rPr>
        <mc:AlternateContent>
          <mc:Choice Requires="wps">
            <w:drawing>
              <wp:anchor distT="0" distB="0" distL="0" distR="0" simplePos="0" relativeHeight="251670528" behindDoc="1" locked="0" layoutInCell="1" allowOverlap="1">
                <wp:simplePos x="0" y="0"/>
                <wp:positionH relativeFrom="page">
                  <wp:posOffset>395605</wp:posOffset>
                </wp:positionH>
                <wp:positionV relativeFrom="page">
                  <wp:posOffset>416560</wp:posOffset>
                </wp:positionV>
                <wp:extent cx="1013460" cy="5493385"/>
                <wp:effectExtent l="0" t="0" r="0" b="0"/>
                <wp:wrapNone/>
                <wp:docPr id="56" name="Textbox 56"/>
                <wp:cNvGraphicFramePr/>
                <a:graphic xmlns:a="http://schemas.openxmlformats.org/drawingml/2006/main">
                  <a:graphicData uri="http://schemas.microsoft.com/office/word/2010/wordprocessingShape">
                    <wps:wsp>
                      <wps:cNvSpPr txBox="1"/>
                      <wps:spPr>
                        <a:xfrm>
                          <a:off x="0" y="0"/>
                          <a:ext cx="1013460" cy="5493385"/>
                        </a:xfrm>
                        <a:prstGeom prst="rect">
                          <a:avLst/>
                        </a:prstGeom>
                      </wps:spPr>
                      <wps:txbx>
                        <w:txbxContent>
                          <w:p w14:paraId="16EAFD73">
                            <w:pPr>
                              <w:spacing w:before="0" w:line="266" w:lineRule="exact"/>
                              <w:ind w:left="0" w:right="0" w:firstLine="0"/>
                              <w:jc w:val="left"/>
                              <w:rPr>
                                <w:rFonts w:ascii="Times New Roman"/>
                                <w:b/>
                                <w:sz w:val="24"/>
                              </w:rPr>
                            </w:pPr>
                            <w:r>
                              <w:rPr>
                                <w:rFonts w:ascii="Times New Roman"/>
                                <w:b/>
                                <w:spacing w:val="-5"/>
                                <w:sz w:val="24"/>
                              </w:rPr>
                              <w:t>ID</w:t>
                            </w:r>
                          </w:p>
                          <w:p w14:paraId="4E1B1335">
                            <w:pPr>
                              <w:pStyle w:val="8"/>
                              <w:rPr>
                                <w:b/>
                              </w:rPr>
                            </w:pPr>
                          </w:p>
                          <w:p w14:paraId="7528C93A">
                            <w:pPr>
                              <w:pStyle w:val="8"/>
                              <w:spacing w:before="222"/>
                              <w:rPr>
                                <w:b/>
                              </w:rPr>
                            </w:pPr>
                          </w:p>
                          <w:p w14:paraId="551B0917">
                            <w:pPr>
                              <w:spacing w:before="0"/>
                              <w:ind w:left="0" w:right="0" w:firstLine="0"/>
                              <w:jc w:val="left"/>
                              <w:rPr>
                                <w:rFonts w:ascii="Times New Roman"/>
                                <w:b/>
                                <w:sz w:val="24"/>
                              </w:rPr>
                            </w:pPr>
                            <w:r>
                              <w:rPr>
                                <w:rFonts w:ascii="Times New Roman"/>
                                <w:b/>
                                <w:spacing w:val="-4"/>
                                <w:sz w:val="24"/>
                              </w:rPr>
                              <w:t>Name</w:t>
                            </w:r>
                          </w:p>
                          <w:p w14:paraId="2875B06F">
                            <w:pPr>
                              <w:pStyle w:val="8"/>
                              <w:rPr>
                                <w:b/>
                              </w:rPr>
                            </w:pPr>
                          </w:p>
                          <w:p w14:paraId="4848CC73">
                            <w:pPr>
                              <w:pStyle w:val="8"/>
                              <w:spacing w:before="237"/>
                              <w:rPr>
                                <w:b/>
                              </w:rPr>
                            </w:pPr>
                          </w:p>
                          <w:p w14:paraId="418DF1F0">
                            <w:pPr>
                              <w:spacing w:before="0"/>
                              <w:ind w:left="0" w:right="0" w:firstLine="0"/>
                              <w:jc w:val="left"/>
                              <w:rPr>
                                <w:rFonts w:ascii="Times New Roman"/>
                                <w:b/>
                                <w:sz w:val="24"/>
                              </w:rPr>
                            </w:pPr>
                            <w:r>
                              <w:rPr>
                                <w:rFonts w:ascii="Times New Roman"/>
                                <w:b/>
                                <w:spacing w:val="-2"/>
                                <w:sz w:val="24"/>
                              </w:rPr>
                              <w:t>Description</w:t>
                            </w:r>
                          </w:p>
                          <w:p w14:paraId="76327466">
                            <w:pPr>
                              <w:pStyle w:val="8"/>
                              <w:rPr>
                                <w:b/>
                              </w:rPr>
                            </w:pPr>
                          </w:p>
                          <w:p w14:paraId="07504D58">
                            <w:pPr>
                              <w:pStyle w:val="8"/>
                              <w:spacing w:before="222"/>
                              <w:rPr>
                                <w:b/>
                              </w:rPr>
                            </w:pPr>
                          </w:p>
                          <w:p w14:paraId="7F15131C">
                            <w:pPr>
                              <w:spacing w:before="0"/>
                              <w:ind w:left="0" w:right="0" w:firstLine="0"/>
                              <w:jc w:val="left"/>
                              <w:rPr>
                                <w:rFonts w:ascii="Times New Roman"/>
                                <w:b/>
                                <w:sz w:val="24"/>
                              </w:rPr>
                            </w:pPr>
                            <w:r>
                              <w:rPr>
                                <w:rFonts w:ascii="Times New Roman"/>
                                <w:b/>
                                <w:spacing w:val="-2"/>
                                <w:sz w:val="24"/>
                              </w:rPr>
                              <w:t>Requirement(s)</w:t>
                            </w:r>
                          </w:p>
                          <w:p w14:paraId="3EB55C54">
                            <w:pPr>
                              <w:pStyle w:val="8"/>
                              <w:rPr>
                                <w:b/>
                              </w:rPr>
                            </w:pPr>
                          </w:p>
                          <w:p w14:paraId="50EF754D">
                            <w:pPr>
                              <w:pStyle w:val="8"/>
                              <w:spacing w:before="237"/>
                              <w:rPr>
                                <w:b/>
                              </w:rPr>
                            </w:pPr>
                          </w:p>
                          <w:p w14:paraId="01B8204B">
                            <w:pPr>
                              <w:spacing w:before="0"/>
                              <w:ind w:left="0" w:right="0" w:firstLine="0"/>
                              <w:jc w:val="left"/>
                              <w:rPr>
                                <w:rFonts w:ascii="Times New Roman"/>
                                <w:b/>
                                <w:sz w:val="24"/>
                              </w:rPr>
                            </w:pPr>
                            <w:r>
                              <w:rPr>
                                <w:rFonts w:ascii="Times New Roman"/>
                                <w:b/>
                                <w:spacing w:val="-2"/>
                                <w:sz w:val="24"/>
                              </w:rPr>
                              <w:t>Actor(s)</w:t>
                            </w:r>
                          </w:p>
                          <w:p w14:paraId="49A57209">
                            <w:pPr>
                              <w:pStyle w:val="8"/>
                              <w:rPr>
                                <w:b/>
                              </w:rPr>
                            </w:pPr>
                          </w:p>
                          <w:p w14:paraId="48EE6E5D">
                            <w:pPr>
                              <w:pStyle w:val="8"/>
                              <w:spacing w:before="237"/>
                              <w:rPr>
                                <w:b/>
                              </w:rPr>
                            </w:pPr>
                          </w:p>
                          <w:p w14:paraId="75769322">
                            <w:pPr>
                              <w:spacing w:before="0"/>
                              <w:ind w:left="0" w:right="0" w:firstLine="0"/>
                              <w:jc w:val="left"/>
                              <w:rPr>
                                <w:rFonts w:ascii="Times New Roman"/>
                                <w:b/>
                                <w:sz w:val="24"/>
                              </w:rPr>
                            </w:pPr>
                            <w:r>
                              <w:rPr>
                                <w:rFonts w:ascii="Times New Roman"/>
                                <w:b/>
                                <w:spacing w:val="-2"/>
                                <w:sz w:val="24"/>
                              </w:rPr>
                              <w:t>Precondition</w:t>
                            </w:r>
                          </w:p>
                          <w:p w14:paraId="5B353563">
                            <w:pPr>
                              <w:pStyle w:val="8"/>
                              <w:rPr>
                                <w:b/>
                              </w:rPr>
                            </w:pPr>
                          </w:p>
                          <w:p w14:paraId="403601FE">
                            <w:pPr>
                              <w:pStyle w:val="8"/>
                              <w:spacing w:before="222"/>
                              <w:rPr>
                                <w:b/>
                              </w:rPr>
                            </w:pPr>
                          </w:p>
                          <w:p w14:paraId="5ED0FD6C">
                            <w:pPr>
                              <w:spacing w:before="0"/>
                              <w:ind w:left="0" w:right="0" w:firstLine="0"/>
                              <w:jc w:val="left"/>
                              <w:rPr>
                                <w:rFonts w:ascii="Times New Roman"/>
                                <w:b/>
                                <w:sz w:val="24"/>
                              </w:rPr>
                            </w:pPr>
                            <w:r>
                              <w:rPr>
                                <w:rFonts w:ascii="Times New Roman"/>
                                <w:b/>
                                <w:spacing w:val="-2"/>
                                <w:sz w:val="24"/>
                              </w:rPr>
                              <w:t>Postcondition</w:t>
                            </w:r>
                          </w:p>
                          <w:p w14:paraId="5B1481D0">
                            <w:pPr>
                              <w:pStyle w:val="8"/>
                              <w:rPr>
                                <w:b/>
                              </w:rPr>
                            </w:pPr>
                          </w:p>
                          <w:p w14:paraId="055610EA">
                            <w:pPr>
                              <w:pStyle w:val="8"/>
                              <w:rPr>
                                <w:b/>
                              </w:rPr>
                            </w:pPr>
                          </w:p>
                          <w:p w14:paraId="672619D1">
                            <w:pPr>
                              <w:pStyle w:val="8"/>
                              <w:rPr>
                                <w:b/>
                              </w:rPr>
                            </w:pPr>
                          </w:p>
                          <w:p w14:paraId="523BF175">
                            <w:pPr>
                              <w:pStyle w:val="8"/>
                              <w:rPr>
                                <w:b/>
                              </w:rPr>
                            </w:pPr>
                          </w:p>
                          <w:p w14:paraId="02A703E0">
                            <w:pPr>
                              <w:pStyle w:val="8"/>
                              <w:rPr>
                                <w:b/>
                              </w:rPr>
                            </w:pPr>
                          </w:p>
                          <w:p w14:paraId="027CB587">
                            <w:pPr>
                              <w:pStyle w:val="8"/>
                              <w:spacing w:before="108"/>
                              <w:rPr>
                                <w:b/>
                              </w:rPr>
                            </w:pPr>
                          </w:p>
                          <w:p w14:paraId="5862F02B">
                            <w:pPr>
                              <w:spacing w:before="0"/>
                              <w:ind w:left="0" w:right="0" w:firstLine="0"/>
                              <w:jc w:val="left"/>
                              <w:rPr>
                                <w:rFonts w:ascii="Times New Roman"/>
                                <w:b/>
                                <w:sz w:val="24"/>
                              </w:rPr>
                            </w:pPr>
                            <w:r>
                              <w:rPr>
                                <w:rFonts w:ascii="Times New Roman"/>
                                <w:b/>
                                <w:sz w:val="24"/>
                              </w:rPr>
                              <w:t xml:space="preserve">Basic </w:t>
                            </w:r>
                            <w:r>
                              <w:rPr>
                                <w:rFonts w:ascii="Times New Roman"/>
                                <w:b/>
                                <w:spacing w:val="-4"/>
                                <w:sz w:val="24"/>
                              </w:rPr>
                              <w:t>Flow</w:t>
                            </w:r>
                          </w:p>
                        </w:txbxContent>
                      </wps:txbx>
                      <wps:bodyPr wrap="square" lIns="0" tIns="0" rIns="0" bIns="0" rtlCol="0">
                        <a:noAutofit/>
                      </wps:bodyPr>
                    </wps:wsp>
                  </a:graphicData>
                </a:graphic>
              </wp:anchor>
            </w:drawing>
          </mc:Choice>
          <mc:Fallback>
            <w:pict>
              <v:shape id="Textbox 56" o:spid="_x0000_s1026" o:spt="202" type="#_x0000_t202" style="position:absolute;left:0pt;margin-left:31.15pt;margin-top:32.8pt;height:432.55pt;width:79.8pt;mso-position-horizontal-relative:page;mso-position-vertical-relative:page;z-index:-251645952;mso-width-relative:page;mso-height-relative:page;" filled="f" stroked="f" coordsize="21600,21600" o:gfxdata="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Dk/Rq2AAAAAkBAAAPAAAAAAAAAAEAIAAAACIAAABkcnMvZG93bnJldi54bWxQSwECFAAUAAAA&#10;CACHTuJAEiJutLUBAAB3AwAADgAAAAAAAAABACAAAAAnAQAAZHJzL2Uyb0RvYy54bWxQSwUGAAAA&#10;AAYABgBZAQAATgUAAAAA&#10;">
                <v:fill on="f" focussize="0,0"/>
                <v:stroke on="f"/>
                <v:imagedata o:title=""/>
                <o:lock v:ext="edit" aspectratio="f"/>
                <v:textbox inset="0mm,0mm,0mm,0mm">
                  <w:txbxContent>
                    <w:p w14:paraId="16EAFD73">
                      <w:pPr>
                        <w:spacing w:before="0" w:line="266" w:lineRule="exact"/>
                        <w:ind w:left="0" w:right="0" w:firstLine="0"/>
                        <w:jc w:val="left"/>
                        <w:rPr>
                          <w:rFonts w:ascii="Times New Roman"/>
                          <w:b/>
                          <w:sz w:val="24"/>
                        </w:rPr>
                      </w:pPr>
                      <w:r>
                        <w:rPr>
                          <w:rFonts w:ascii="Times New Roman"/>
                          <w:b/>
                          <w:spacing w:val="-5"/>
                          <w:sz w:val="24"/>
                        </w:rPr>
                        <w:t>ID</w:t>
                      </w:r>
                    </w:p>
                    <w:p w14:paraId="4E1B1335">
                      <w:pPr>
                        <w:pStyle w:val="8"/>
                        <w:rPr>
                          <w:b/>
                        </w:rPr>
                      </w:pPr>
                    </w:p>
                    <w:p w14:paraId="7528C93A">
                      <w:pPr>
                        <w:pStyle w:val="8"/>
                        <w:spacing w:before="222"/>
                        <w:rPr>
                          <w:b/>
                        </w:rPr>
                      </w:pPr>
                    </w:p>
                    <w:p w14:paraId="551B0917">
                      <w:pPr>
                        <w:spacing w:before="0"/>
                        <w:ind w:left="0" w:right="0" w:firstLine="0"/>
                        <w:jc w:val="left"/>
                        <w:rPr>
                          <w:rFonts w:ascii="Times New Roman"/>
                          <w:b/>
                          <w:sz w:val="24"/>
                        </w:rPr>
                      </w:pPr>
                      <w:r>
                        <w:rPr>
                          <w:rFonts w:ascii="Times New Roman"/>
                          <w:b/>
                          <w:spacing w:val="-4"/>
                          <w:sz w:val="24"/>
                        </w:rPr>
                        <w:t>Name</w:t>
                      </w:r>
                    </w:p>
                    <w:p w14:paraId="2875B06F">
                      <w:pPr>
                        <w:pStyle w:val="8"/>
                        <w:rPr>
                          <w:b/>
                        </w:rPr>
                      </w:pPr>
                    </w:p>
                    <w:p w14:paraId="4848CC73">
                      <w:pPr>
                        <w:pStyle w:val="8"/>
                        <w:spacing w:before="237"/>
                        <w:rPr>
                          <w:b/>
                        </w:rPr>
                      </w:pPr>
                    </w:p>
                    <w:p w14:paraId="418DF1F0">
                      <w:pPr>
                        <w:spacing w:before="0"/>
                        <w:ind w:left="0" w:right="0" w:firstLine="0"/>
                        <w:jc w:val="left"/>
                        <w:rPr>
                          <w:rFonts w:ascii="Times New Roman"/>
                          <w:b/>
                          <w:sz w:val="24"/>
                        </w:rPr>
                      </w:pPr>
                      <w:r>
                        <w:rPr>
                          <w:rFonts w:ascii="Times New Roman"/>
                          <w:b/>
                          <w:spacing w:val="-2"/>
                          <w:sz w:val="24"/>
                        </w:rPr>
                        <w:t>Description</w:t>
                      </w:r>
                    </w:p>
                    <w:p w14:paraId="76327466">
                      <w:pPr>
                        <w:pStyle w:val="8"/>
                        <w:rPr>
                          <w:b/>
                        </w:rPr>
                      </w:pPr>
                    </w:p>
                    <w:p w14:paraId="07504D58">
                      <w:pPr>
                        <w:pStyle w:val="8"/>
                        <w:spacing w:before="222"/>
                        <w:rPr>
                          <w:b/>
                        </w:rPr>
                      </w:pPr>
                    </w:p>
                    <w:p w14:paraId="7F15131C">
                      <w:pPr>
                        <w:spacing w:before="0"/>
                        <w:ind w:left="0" w:right="0" w:firstLine="0"/>
                        <w:jc w:val="left"/>
                        <w:rPr>
                          <w:rFonts w:ascii="Times New Roman"/>
                          <w:b/>
                          <w:sz w:val="24"/>
                        </w:rPr>
                      </w:pPr>
                      <w:r>
                        <w:rPr>
                          <w:rFonts w:ascii="Times New Roman"/>
                          <w:b/>
                          <w:spacing w:val="-2"/>
                          <w:sz w:val="24"/>
                        </w:rPr>
                        <w:t>Requirement(s)</w:t>
                      </w:r>
                    </w:p>
                    <w:p w14:paraId="3EB55C54">
                      <w:pPr>
                        <w:pStyle w:val="8"/>
                        <w:rPr>
                          <w:b/>
                        </w:rPr>
                      </w:pPr>
                    </w:p>
                    <w:p w14:paraId="50EF754D">
                      <w:pPr>
                        <w:pStyle w:val="8"/>
                        <w:spacing w:before="237"/>
                        <w:rPr>
                          <w:b/>
                        </w:rPr>
                      </w:pPr>
                    </w:p>
                    <w:p w14:paraId="01B8204B">
                      <w:pPr>
                        <w:spacing w:before="0"/>
                        <w:ind w:left="0" w:right="0" w:firstLine="0"/>
                        <w:jc w:val="left"/>
                        <w:rPr>
                          <w:rFonts w:ascii="Times New Roman"/>
                          <w:b/>
                          <w:sz w:val="24"/>
                        </w:rPr>
                      </w:pPr>
                      <w:r>
                        <w:rPr>
                          <w:rFonts w:ascii="Times New Roman"/>
                          <w:b/>
                          <w:spacing w:val="-2"/>
                          <w:sz w:val="24"/>
                        </w:rPr>
                        <w:t>Actor(s)</w:t>
                      </w:r>
                    </w:p>
                    <w:p w14:paraId="49A57209">
                      <w:pPr>
                        <w:pStyle w:val="8"/>
                        <w:rPr>
                          <w:b/>
                        </w:rPr>
                      </w:pPr>
                    </w:p>
                    <w:p w14:paraId="48EE6E5D">
                      <w:pPr>
                        <w:pStyle w:val="8"/>
                        <w:spacing w:before="237"/>
                        <w:rPr>
                          <w:b/>
                        </w:rPr>
                      </w:pPr>
                    </w:p>
                    <w:p w14:paraId="75769322">
                      <w:pPr>
                        <w:spacing w:before="0"/>
                        <w:ind w:left="0" w:right="0" w:firstLine="0"/>
                        <w:jc w:val="left"/>
                        <w:rPr>
                          <w:rFonts w:ascii="Times New Roman"/>
                          <w:b/>
                          <w:sz w:val="24"/>
                        </w:rPr>
                      </w:pPr>
                      <w:r>
                        <w:rPr>
                          <w:rFonts w:ascii="Times New Roman"/>
                          <w:b/>
                          <w:spacing w:val="-2"/>
                          <w:sz w:val="24"/>
                        </w:rPr>
                        <w:t>Precondition</w:t>
                      </w:r>
                    </w:p>
                    <w:p w14:paraId="5B353563">
                      <w:pPr>
                        <w:pStyle w:val="8"/>
                        <w:rPr>
                          <w:b/>
                        </w:rPr>
                      </w:pPr>
                    </w:p>
                    <w:p w14:paraId="403601FE">
                      <w:pPr>
                        <w:pStyle w:val="8"/>
                        <w:spacing w:before="222"/>
                        <w:rPr>
                          <w:b/>
                        </w:rPr>
                      </w:pPr>
                    </w:p>
                    <w:p w14:paraId="5ED0FD6C">
                      <w:pPr>
                        <w:spacing w:before="0"/>
                        <w:ind w:left="0" w:right="0" w:firstLine="0"/>
                        <w:jc w:val="left"/>
                        <w:rPr>
                          <w:rFonts w:ascii="Times New Roman"/>
                          <w:b/>
                          <w:sz w:val="24"/>
                        </w:rPr>
                      </w:pPr>
                      <w:r>
                        <w:rPr>
                          <w:rFonts w:ascii="Times New Roman"/>
                          <w:b/>
                          <w:spacing w:val="-2"/>
                          <w:sz w:val="24"/>
                        </w:rPr>
                        <w:t>Postcondition</w:t>
                      </w:r>
                    </w:p>
                    <w:p w14:paraId="5B1481D0">
                      <w:pPr>
                        <w:pStyle w:val="8"/>
                        <w:rPr>
                          <w:b/>
                        </w:rPr>
                      </w:pPr>
                    </w:p>
                    <w:p w14:paraId="055610EA">
                      <w:pPr>
                        <w:pStyle w:val="8"/>
                        <w:rPr>
                          <w:b/>
                        </w:rPr>
                      </w:pPr>
                    </w:p>
                    <w:p w14:paraId="672619D1">
                      <w:pPr>
                        <w:pStyle w:val="8"/>
                        <w:rPr>
                          <w:b/>
                        </w:rPr>
                      </w:pPr>
                    </w:p>
                    <w:p w14:paraId="523BF175">
                      <w:pPr>
                        <w:pStyle w:val="8"/>
                        <w:rPr>
                          <w:b/>
                        </w:rPr>
                      </w:pPr>
                    </w:p>
                    <w:p w14:paraId="02A703E0">
                      <w:pPr>
                        <w:pStyle w:val="8"/>
                        <w:rPr>
                          <w:b/>
                        </w:rPr>
                      </w:pPr>
                    </w:p>
                    <w:p w14:paraId="027CB587">
                      <w:pPr>
                        <w:pStyle w:val="8"/>
                        <w:spacing w:before="108"/>
                        <w:rPr>
                          <w:b/>
                        </w:rPr>
                      </w:pPr>
                    </w:p>
                    <w:p w14:paraId="5862F02B">
                      <w:pPr>
                        <w:spacing w:before="0"/>
                        <w:ind w:left="0" w:right="0" w:firstLine="0"/>
                        <w:jc w:val="left"/>
                        <w:rPr>
                          <w:rFonts w:ascii="Times New Roman"/>
                          <w:b/>
                          <w:sz w:val="24"/>
                        </w:rPr>
                      </w:pPr>
                      <w:r>
                        <w:rPr>
                          <w:rFonts w:ascii="Times New Roman"/>
                          <w:b/>
                          <w:sz w:val="24"/>
                        </w:rPr>
                        <w:t xml:space="preserve">Basic </w:t>
                      </w:r>
                      <w:r>
                        <w:rPr>
                          <w:rFonts w:ascii="Times New Roman"/>
                          <w:b/>
                          <w:spacing w:val="-4"/>
                          <w:sz w:val="24"/>
                        </w:rPr>
                        <w:t>Flow</w:t>
                      </w:r>
                    </w:p>
                  </w:txbxContent>
                </v:textbox>
              </v:shape>
            </w:pict>
          </mc:Fallback>
        </mc:AlternateContent>
      </w:r>
      <w:bookmarkStart w:id="0" w:name="_GoBack"/>
      <w:r>
        <w:rPr>
          <w:sz w:val="20"/>
        </w:rPr>
        <mc:AlternateContent>
          <mc:Choice Requires="wpg">
            <w:drawing>
              <wp:inline distT="0" distB="0" distL="0" distR="0">
                <wp:extent cx="6858000" cy="6623050"/>
                <wp:effectExtent l="14605" t="14605" r="23495" b="29845"/>
                <wp:docPr id="57" name="Group 57"/>
                <wp:cNvGraphicFramePr/>
                <a:graphic xmlns:a="http://schemas.openxmlformats.org/drawingml/2006/main">
                  <a:graphicData uri="http://schemas.microsoft.com/office/word/2010/wordprocessingGroup">
                    <wpg:wgp>
                      <wpg:cNvGrpSpPr/>
                      <wpg:grpSpPr>
                        <a:xfrm>
                          <a:off x="0" y="0"/>
                          <a:ext cx="6858000" cy="6623050"/>
                          <a:chOff x="0" y="0"/>
                          <a:chExt cx="6858000" cy="6623050"/>
                        </a:xfrm>
                        <a:solidFill>
                          <a:schemeClr val="bg1"/>
                        </a:solidFill>
                      </wpg:grpSpPr>
                      <wps:wsp>
                        <wps:cNvPr id="58" name="Graphic 58"/>
                        <wps:cNvSpPr/>
                        <wps:spPr>
                          <a:xfrm>
                            <a:off x="4749" y="9536"/>
                            <a:ext cx="6848475" cy="6604000"/>
                          </a:xfrm>
                          <a:custGeom>
                            <a:avLst/>
                            <a:gdLst/>
                            <a:ahLst/>
                            <a:cxnLst/>
                            <a:rect l="l" t="t" r="r" b="b"/>
                            <a:pathLst>
                              <a:path w="6848475" h="6604000">
                                <a:moveTo>
                                  <a:pt x="6848475" y="0"/>
                                </a:moveTo>
                                <a:lnTo>
                                  <a:pt x="1708937" y="0"/>
                                </a:lnTo>
                                <a:lnTo>
                                  <a:pt x="0" y="0"/>
                                </a:lnTo>
                                <a:lnTo>
                                  <a:pt x="0" y="6603555"/>
                                </a:lnTo>
                                <a:lnTo>
                                  <a:pt x="1708937" y="6603555"/>
                                </a:lnTo>
                                <a:lnTo>
                                  <a:pt x="6848475" y="6603555"/>
                                </a:lnTo>
                                <a:lnTo>
                                  <a:pt x="6848475" y="0"/>
                                </a:lnTo>
                                <a:close/>
                              </a:path>
                            </a:pathLst>
                          </a:custGeom>
                        </wps:spPr>
                        <wps:style>
                          <a:lnRef idx="3">
                            <a:schemeClr val="accent1"/>
                          </a:lnRef>
                          <a:fillRef idx="0">
                            <a:srgbClr val="FFFFFF"/>
                          </a:fillRef>
                          <a:effectRef idx="0">
                            <a:srgbClr val="FFFFFF"/>
                          </a:effectRef>
                          <a:fontRef idx="minor">
                            <a:schemeClr val="tx1"/>
                          </a:fontRef>
                        </wps:style>
                        <wps:bodyPr wrap="square" lIns="0" tIns="0" rIns="0" bIns="0" rtlCol="0">
                          <a:noAutofit/>
                        </wps:bodyPr>
                      </wps:wsp>
                      <wps:wsp>
                        <wps:cNvPr id="59" name="Graphic 59"/>
                        <wps:cNvSpPr/>
                        <wps:spPr>
                          <a:xfrm>
                            <a:off x="0" y="4762"/>
                            <a:ext cx="6858000" cy="6613525"/>
                          </a:xfrm>
                          <a:custGeom>
                            <a:avLst/>
                            <a:gdLst/>
                            <a:ahLst/>
                            <a:cxnLst/>
                            <a:rect l="l" t="t" r="r" b="b"/>
                            <a:pathLst>
                              <a:path w="6858000" h="6613525">
                                <a:moveTo>
                                  <a:pt x="4762" y="4762"/>
                                </a:moveTo>
                                <a:lnTo>
                                  <a:pt x="4762" y="6608325"/>
                                </a:lnTo>
                              </a:path>
                              <a:path w="6858000" h="6613525">
                                <a:moveTo>
                                  <a:pt x="1713691" y="4762"/>
                                </a:moveTo>
                                <a:lnTo>
                                  <a:pt x="1713691" y="6608325"/>
                                </a:lnTo>
                              </a:path>
                              <a:path w="6858000" h="6613525">
                                <a:moveTo>
                                  <a:pt x="6853236" y="4762"/>
                                </a:moveTo>
                                <a:lnTo>
                                  <a:pt x="6853236" y="6608325"/>
                                </a:lnTo>
                              </a:path>
                              <a:path w="6858000" h="6613525">
                                <a:moveTo>
                                  <a:pt x="0" y="0"/>
                                </a:moveTo>
                                <a:lnTo>
                                  <a:pt x="6857999" y="0"/>
                                </a:lnTo>
                              </a:path>
                              <a:path w="6858000" h="6613525">
                                <a:moveTo>
                                  <a:pt x="0" y="672375"/>
                                </a:moveTo>
                                <a:lnTo>
                                  <a:pt x="6857999" y="672375"/>
                                </a:lnTo>
                              </a:path>
                              <a:path w="6858000" h="6613525">
                                <a:moveTo>
                                  <a:pt x="0" y="1344751"/>
                                </a:moveTo>
                                <a:lnTo>
                                  <a:pt x="6857999" y="1344751"/>
                                </a:lnTo>
                              </a:path>
                              <a:path w="6858000" h="6613525">
                                <a:moveTo>
                                  <a:pt x="0" y="2017126"/>
                                </a:moveTo>
                                <a:lnTo>
                                  <a:pt x="6857999" y="2017126"/>
                                </a:lnTo>
                              </a:path>
                              <a:path w="6858000" h="6613525">
                                <a:moveTo>
                                  <a:pt x="0" y="2689502"/>
                                </a:moveTo>
                                <a:lnTo>
                                  <a:pt x="6857999" y="2689502"/>
                                </a:lnTo>
                              </a:path>
                              <a:path w="6858000" h="6613525">
                                <a:moveTo>
                                  <a:pt x="0" y="3361878"/>
                                </a:moveTo>
                                <a:lnTo>
                                  <a:pt x="6857999" y="3361878"/>
                                </a:lnTo>
                              </a:path>
                              <a:path w="6858000" h="6613525">
                                <a:moveTo>
                                  <a:pt x="0" y="4034253"/>
                                </a:moveTo>
                                <a:lnTo>
                                  <a:pt x="6857999" y="4034253"/>
                                </a:lnTo>
                              </a:path>
                              <a:path w="6858000" h="6613525">
                                <a:moveTo>
                                  <a:pt x="0" y="4706629"/>
                                </a:moveTo>
                                <a:lnTo>
                                  <a:pt x="6857999" y="4706629"/>
                                </a:lnTo>
                              </a:path>
                              <a:path w="6858000" h="6613525">
                                <a:moveTo>
                                  <a:pt x="0" y="6613087"/>
                                </a:moveTo>
                                <a:lnTo>
                                  <a:pt x="6857999" y="6613087"/>
                                </a:lnTo>
                              </a:path>
                            </a:pathLst>
                          </a:custGeom>
                        </wps:spPr>
                        <wps:style>
                          <a:lnRef idx="3">
                            <a:schemeClr val="accent1"/>
                          </a:lnRef>
                          <a:fillRef idx="0">
                            <a:srgbClr val="FFFFFF"/>
                          </a:fillRef>
                          <a:effectRef idx="0">
                            <a:srgbClr val="FFFFFF"/>
                          </a:effectRef>
                          <a:fontRef idx="minor">
                            <a:schemeClr val="tx1"/>
                          </a:fontRef>
                        </wps:style>
                        <wps:bodyPr wrap="square" lIns="0" tIns="0" rIns="0" bIns="0" rtlCol="0">
                          <a:noAutofit/>
                        </wps:bodyPr>
                      </wps:wsp>
                    </wpg:wgp>
                  </a:graphicData>
                </a:graphic>
              </wp:inline>
            </w:drawing>
          </mc:Choice>
          <mc:Fallback>
            <w:pict>
              <v:group id="_x0000_s1026" o:spid="_x0000_s1026" o:spt="203" style="height:521.5pt;width:540pt;" coordsize="6858000,6623050" o:gfxdata="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">
                <o:lock v:ext="edit" aspectratio="f"/>
                <v:shape id="Graphic 58" o:spid="_x0000_s1026" o:spt="100" style="position:absolute;left:4749;top:9536;height:6604000;width:6848475;" filled="f" stroked="t" coordsize="6848475,6604000" o:gfxdata="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tMn3twAAANsAAAAP&#10;AAAAAAAAAAEAIAAAACIAAABkcnMvZG93bnJldi54bWxQSwECFAAUAAAACACHTuJAMy8FnjsAAAA5&#10;AAAAEAAAAAAAAAABACAAAAAGAQAAZHJzL3NoYXBleG1sLnhtbFBLBQYAAAAABgAGAFsBAACwAwAA&#10;AAA=&#10;" path="m6848475,0l1708937,0,0,0,0,6603555,1708937,6603555,6848475,6603555,6848475,0xe">
                  <v:fill on="f" focussize="0,0"/>
                  <v:stroke weight="3pt" color="#4F81BD [3204]" joinstyle="round"/>
                  <v:imagedata o:title=""/>
                  <o:lock v:ext="edit" aspectratio="f"/>
                  <v:textbox inset="0mm,0mm,0mm,0mm"/>
                </v:shape>
                <v:shape id="Graphic 59" o:spid="_x0000_s1026" o:spt="100" style="position:absolute;left:0;top:4762;height:6613525;width:6858000;" filled="f" stroked="t" coordsize="6858000,6613525" o:gfxdata="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Ogy/&#10;AAAA2wAAAA8AAAAAAAAAAQAgAAAAIgAAAGRycy9kb3ducmV2LnhtbFBLAQIUABQAAAAIAIdO4kAz&#10;LwWeOwAAADkAAAAQAAAAAAAAAAEAIAAAAA4BAABkcnMvc2hhcGV4bWwueG1sUEsFBgAAAAAGAAYA&#10;WwEAALgDAAAAAA==&#10;" path="m4762,4762l4762,6608325em1713691,4762l1713691,6608325em6853236,4762l6853236,6608325em0,0l6857999,0em0,672375l6857999,672375em0,1344751l6857999,1344751em0,2017126l6857999,2017126em0,2689502l6857999,2689502em0,3361878l6857999,3361878em0,4034253l6857999,4034253em0,4706629l6857999,4706629em0,6613087l6857999,6613087e">
                  <v:fill on="f" focussize="0,0"/>
                  <v:stroke weight="3pt" color="#4F81BD [3204]" joinstyle="round"/>
                  <v:imagedata o:title=""/>
                  <o:lock v:ext="edit" aspectratio="f"/>
                  <v:textbox inset="0mm,0mm,0mm,0mm"/>
                </v:shape>
                <w10:wrap type="none"/>
                <w10:anchorlock/>
              </v:group>
            </w:pict>
          </mc:Fallback>
        </mc:AlternateContent>
      </w:r>
      <w:bookmarkEnd w:id="0"/>
    </w:p>
    <w:p w14:paraId="1B756401">
      <w:pPr>
        <w:spacing w:before="0" w:line="240" w:lineRule="auto"/>
        <w:rPr>
          <w:b/>
          <w:sz w:val="32"/>
        </w:rPr>
      </w:pPr>
    </w:p>
    <w:p w14:paraId="5AEDD46F">
      <w:pPr>
        <w:spacing w:before="21" w:line="240" w:lineRule="auto"/>
        <w:rPr>
          <w:b/>
          <w:sz w:val="32"/>
        </w:rPr>
      </w:pPr>
    </w:p>
    <w:p w14:paraId="45E06083">
      <w:pPr>
        <w:pStyle w:val="3"/>
        <w:rPr>
          <w:rFonts w:ascii="Times New Roman"/>
        </w:rPr>
      </w:pPr>
      <w:r>
        <w:rPr>
          <w:rFonts w:ascii="Times New Roman"/>
        </w:rPr>
        <mc:AlternateContent>
          <mc:Choice Requires="wps">
            <w:drawing>
              <wp:anchor distT="0" distB="0" distL="0" distR="0" simplePos="0" relativeHeight="251670528" behindDoc="1" locked="0" layoutInCell="1" allowOverlap="1">
                <wp:simplePos x="0" y="0"/>
                <wp:positionH relativeFrom="page">
                  <wp:posOffset>2105025</wp:posOffset>
                </wp:positionH>
                <wp:positionV relativeFrom="paragraph">
                  <wp:posOffset>-7089140</wp:posOffset>
                </wp:positionV>
                <wp:extent cx="2201545" cy="6102985"/>
                <wp:effectExtent l="0" t="0" r="0" b="0"/>
                <wp:wrapNone/>
                <wp:docPr id="60" name="Textbox 60"/>
                <wp:cNvGraphicFramePr/>
                <a:graphic xmlns:a="http://schemas.openxmlformats.org/drawingml/2006/main">
                  <a:graphicData uri="http://schemas.microsoft.com/office/word/2010/wordprocessingShape">
                    <wps:wsp>
                      <wps:cNvSpPr txBox="1"/>
                      <wps:spPr>
                        <a:xfrm>
                          <a:off x="0" y="0"/>
                          <a:ext cx="2201545" cy="6102985"/>
                        </a:xfrm>
                        <a:prstGeom prst="rect">
                          <a:avLst/>
                        </a:prstGeom>
                      </wps:spPr>
                      <wps:txbx>
                        <w:txbxContent>
                          <w:p w14:paraId="490DB7ED">
                            <w:pPr>
                              <w:spacing w:before="0" w:line="266" w:lineRule="exact"/>
                              <w:ind w:left="0" w:right="0" w:firstLine="0"/>
                              <w:jc w:val="left"/>
                              <w:rPr>
                                <w:rFonts w:ascii="Times New Roman"/>
                                <w:sz w:val="24"/>
                              </w:rPr>
                            </w:pPr>
                            <w:r>
                              <w:rPr>
                                <w:rFonts w:ascii="Times New Roman"/>
                                <w:spacing w:val="-2"/>
                                <w:sz w:val="24"/>
                              </w:rPr>
                              <w:t>UC005</w:t>
                            </w:r>
                          </w:p>
                          <w:p w14:paraId="27313933">
                            <w:pPr>
                              <w:pStyle w:val="8"/>
                            </w:pPr>
                          </w:p>
                          <w:p w14:paraId="646E7823">
                            <w:pPr>
                              <w:pStyle w:val="8"/>
                              <w:spacing w:before="222"/>
                            </w:pPr>
                          </w:p>
                          <w:p w14:paraId="4FFE5910">
                            <w:pPr>
                              <w:pStyle w:val="8"/>
                            </w:pPr>
                            <w:r>
                              <w:rPr>
                                <w:spacing w:val="-7"/>
                              </w:rPr>
                              <w:t>Event</w:t>
                            </w:r>
                            <w:r>
                              <w:rPr>
                                <w:spacing w:val="-18"/>
                              </w:rPr>
                              <w:t xml:space="preserve"> </w:t>
                            </w:r>
                            <w:r>
                              <w:rPr>
                                <w:spacing w:val="-2"/>
                              </w:rPr>
                              <w:t>Registration</w:t>
                            </w:r>
                          </w:p>
                          <w:p w14:paraId="2763E51B">
                            <w:pPr>
                              <w:pStyle w:val="8"/>
                            </w:pPr>
                          </w:p>
                          <w:p w14:paraId="740FBC5B">
                            <w:pPr>
                              <w:pStyle w:val="8"/>
                              <w:spacing w:before="237"/>
                            </w:pPr>
                          </w:p>
                          <w:p w14:paraId="6A142213">
                            <w:pPr>
                              <w:pStyle w:val="8"/>
                            </w:pPr>
                            <w:r>
                              <w:rPr>
                                <w:spacing w:val="-6"/>
                              </w:rPr>
                              <w:t>Farmers</w:t>
                            </w:r>
                            <w:r>
                              <w:rPr>
                                <w:spacing w:val="-20"/>
                              </w:rPr>
                              <w:t xml:space="preserve"> </w:t>
                            </w:r>
                            <w:r>
                              <w:rPr>
                                <w:spacing w:val="-6"/>
                              </w:rPr>
                              <w:t>register</w:t>
                            </w:r>
                            <w:r>
                              <w:rPr>
                                <w:spacing w:val="-15"/>
                              </w:rPr>
                              <w:t xml:space="preserve"> </w:t>
                            </w:r>
                            <w:r>
                              <w:rPr>
                                <w:spacing w:val="-6"/>
                              </w:rPr>
                              <w:t>for</w:t>
                            </w:r>
                            <w:r>
                              <w:rPr>
                                <w:spacing w:val="-23"/>
                              </w:rPr>
                              <w:t xml:space="preserve"> </w:t>
                            </w:r>
                            <w:r>
                              <w:rPr>
                                <w:spacing w:val="-6"/>
                              </w:rPr>
                              <w:t>agricultural</w:t>
                            </w:r>
                            <w:r>
                              <w:rPr>
                                <w:spacing w:val="-12"/>
                              </w:rPr>
                              <w:t xml:space="preserve"> </w:t>
                            </w:r>
                            <w:r>
                              <w:rPr>
                                <w:spacing w:val="-8"/>
                              </w:rPr>
                              <w:t>events</w:t>
                            </w:r>
                          </w:p>
                          <w:p w14:paraId="28A21E7C">
                            <w:pPr>
                              <w:pStyle w:val="8"/>
                            </w:pPr>
                          </w:p>
                          <w:p w14:paraId="6A346073">
                            <w:pPr>
                              <w:pStyle w:val="8"/>
                              <w:spacing w:before="222"/>
                            </w:pPr>
                          </w:p>
                          <w:p w14:paraId="69775CBC">
                            <w:pPr>
                              <w:spacing w:before="0"/>
                              <w:ind w:left="0" w:right="0" w:firstLine="0"/>
                              <w:jc w:val="left"/>
                              <w:rPr>
                                <w:rFonts w:ascii="Times New Roman"/>
                                <w:sz w:val="24"/>
                              </w:rPr>
                            </w:pPr>
                            <w:r>
                              <w:rPr>
                                <w:rFonts w:ascii="Times New Roman"/>
                                <w:spacing w:val="-2"/>
                                <w:sz w:val="24"/>
                              </w:rPr>
                              <w:t>FR005</w:t>
                            </w:r>
                          </w:p>
                          <w:p w14:paraId="6B6CDCD4">
                            <w:pPr>
                              <w:pStyle w:val="8"/>
                            </w:pPr>
                          </w:p>
                          <w:p w14:paraId="111F0529">
                            <w:pPr>
                              <w:pStyle w:val="8"/>
                              <w:spacing w:before="237"/>
                            </w:pPr>
                          </w:p>
                          <w:p w14:paraId="43C0079D">
                            <w:pPr>
                              <w:pStyle w:val="8"/>
                            </w:pPr>
                            <w:r>
                              <w:rPr>
                                <w:spacing w:val="-5"/>
                              </w:rPr>
                              <w:t>Company,</w:t>
                            </w:r>
                            <w:r>
                              <w:rPr>
                                <w:spacing w:val="-3"/>
                              </w:rPr>
                              <w:t xml:space="preserve"> </w:t>
                            </w:r>
                            <w:r>
                              <w:rPr>
                                <w:spacing w:val="-2"/>
                              </w:rPr>
                              <w:t>Farmer</w:t>
                            </w:r>
                          </w:p>
                          <w:p w14:paraId="6B30EF27">
                            <w:pPr>
                              <w:pStyle w:val="8"/>
                            </w:pPr>
                          </w:p>
                          <w:p w14:paraId="4C778D06">
                            <w:pPr>
                              <w:pStyle w:val="8"/>
                              <w:spacing w:before="237"/>
                            </w:pPr>
                          </w:p>
                          <w:p w14:paraId="62FA672E">
                            <w:pPr>
                              <w:pStyle w:val="8"/>
                            </w:pPr>
                            <w:r>
                              <w:rPr>
                                <w:spacing w:val="-6"/>
                              </w:rPr>
                              <w:t>Event</w:t>
                            </w:r>
                            <w:r>
                              <w:rPr>
                                <w:spacing w:val="-26"/>
                              </w:rPr>
                              <w:t xml:space="preserve"> </w:t>
                            </w:r>
                            <w:r>
                              <w:rPr>
                                <w:spacing w:val="-6"/>
                              </w:rPr>
                              <w:t>created,</w:t>
                            </w:r>
                            <w:r>
                              <w:rPr>
                                <w:spacing w:val="-24"/>
                              </w:rPr>
                              <w:t xml:space="preserve"> </w:t>
                            </w:r>
                            <w:r>
                              <w:rPr>
                                <w:spacing w:val="-6"/>
                              </w:rPr>
                              <w:t>farmer</w:t>
                            </w:r>
                            <w:r>
                              <w:rPr>
                                <w:spacing w:val="-26"/>
                              </w:rPr>
                              <w:t xml:space="preserve"> </w:t>
                            </w:r>
                            <w:r>
                              <w:rPr>
                                <w:spacing w:val="-6"/>
                              </w:rPr>
                              <w:t>logged</w:t>
                            </w:r>
                            <w:r>
                              <w:rPr>
                                <w:spacing w:val="-20"/>
                              </w:rPr>
                              <w:t xml:space="preserve"> </w:t>
                            </w:r>
                            <w:r>
                              <w:rPr>
                                <w:spacing w:val="-6"/>
                              </w:rPr>
                              <w:t>in</w:t>
                            </w:r>
                          </w:p>
                          <w:p w14:paraId="1A247CF1">
                            <w:pPr>
                              <w:pStyle w:val="8"/>
                            </w:pPr>
                          </w:p>
                          <w:p w14:paraId="49B00506">
                            <w:pPr>
                              <w:pStyle w:val="8"/>
                              <w:spacing w:before="222"/>
                            </w:pPr>
                          </w:p>
                          <w:p w14:paraId="5A76804E">
                            <w:pPr>
                              <w:pStyle w:val="8"/>
                            </w:pPr>
                            <w:r>
                              <w:rPr>
                                <w:spacing w:val="-6"/>
                              </w:rPr>
                              <w:t>Registration</w:t>
                            </w:r>
                            <w:r>
                              <w:rPr>
                                <w:spacing w:val="-7"/>
                              </w:rPr>
                              <w:t xml:space="preserve"> </w:t>
                            </w:r>
                            <w:r>
                              <w:rPr>
                                <w:spacing w:val="-6"/>
                              </w:rPr>
                              <w:t>completed</w:t>
                            </w:r>
                            <w:r>
                              <w:rPr>
                                <w:spacing w:val="-15"/>
                              </w:rPr>
                              <w:t xml:space="preserve"> </w:t>
                            </w:r>
                            <w:r>
                              <w:rPr>
                                <w:spacing w:val="-6"/>
                              </w:rPr>
                              <w:t>or</w:t>
                            </w:r>
                            <w:r>
                              <w:rPr>
                                <w:spacing w:val="-8"/>
                              </w:rPr>
                              <w:t xml:space="preserve"> </w:t>
                            </w:r>
                            <w:r>
                              <w:rPr>
                                <w:spacing w:val="-6"/>
                              </w:rPr>
                              <w:t>saved</w:t>
                            </w:r>
                          </w:p>
                          <w:p w14:paraId="77A757BF">
                            <w:pPr>
                              <w:pStyle w:val="8"/>
                            </w:pPr>
                          </w:p>
                          <w:p w14:paraId="236716A0">
                            <w:pPr>
                              <w:pStyle w:val="8"/>
                              <w:spacing w:before="237"/>
                            </w:pPr>
                          </w:p>
                          <w:p w14:paraId="3915F9C7">
                            <w:pPr>
                              <w:spacing w:before="0"/>
                              <w:ind w:left="0" w:right="0" w:firstLine="0"/>
                              <w:jc w:val="left"/>
                              <w:rPr>
                                <w:rFonts w:ascii="Times New Roman"/>
                                <w:b/>
                                <w:i/>
                                <w:sz w:val="24"/>
                              </w:rPr>
                            </w:pPr>
                            <w:r>
                              <w:rPr>
                                <w:rFonts w:ascii="Times New Roman"/>
                                <w:b/>
                                <w:i/>
                                <w:sz w:val="24"/>
                              </w:rPr>
                              <w:t xml:space="preserve">Basic </w:t>
                            </w:r>
                            <w:r>
                              <w:rPr>
                                <w:rFonts w:ascii="Times New Roman"/>
                                <w:b/>
                                <w:i/>
                                <w:spacing w:val="-4"/>
                                <w:sz w:val="24"/>
                              </w:rPr>
                              <w:t>Flow</w:t>
                            </w:r>
                          </w:p>
                          <w:p w14:paraId="5325B549">
                            <w:pPr>
                              <w:pStyle w:val="8"/>
                              <w:spacing w:before="33"/>
                              <w:rPr>
                                <w:b/>
                                <w:i/>
                              </w:rPr>
                            </w:pPr>
                          </w:p>
                          <w:p w14:paraId="3C3BA8F7">
                            <w:pPr>
                              <w:pStyle w:val="8"/>
                              <w:ind w:left="119"/>
                            </w:pPr>
                            <w:r>
                              <w:t>1.</w:t>
                            </w:r>
                            <w:r>
                              <w:rPr>
                                <w:spacing w:val="51"/>
                                <w:w w:val="150"/>
                              </w:rPr>
                              <w:t xml:space="preserve"> </w:t>
                            </w:r>
                            <w:r>
                              <w:t>View</w:t>
                            </w:r>
                            <w:r>
                              <w:rPr>
                                <w:spacing w:val="-28"/>
                              </w:rPr>
                              <w:t xml:space="preserve"> </w:t>
                            </w:r>
                            <w:r>
                              <w:rPr>
                                <w:spacing w:val="-2"/>
                              </w:rPr>
                              <w:t>event</w:t>
                            </w:r>
                          </w:p>
                          <w:p w14:paraId="5033EBD5">
                            <w:pPr>
                              <w:pStyle w:val="8"/>
                              <w:spacing w:before="54"/>
                              <w:ind w:left="119"/>
                            </w:pPr>
                            <w:r>
                              <w:t>2.</w:t>
                            </w:r>
                            <w:r>
                              <w:rPr>
                                <w:spacing w:val="78"/>
                              </w:rPr>
                              <w:t xml:space="preserve"> </w:t>
                            </w:r>
                            <w:r>
                              <w:t>Register</w:t>
                            </w:r>
                            <w:r>
                              <w:rPr>
                                <w:spacing w:val="-19"/>
                              </w:rPr>
                              <w:t xml:space="preserve"> </w:t>
                            </w:r>
                            <w:r>
                              <w:rPr>
                                <w:spacing w:val="-2"/>
                              </w:rPr>
                              <w:t>interest</w:t>
                            </w:r>
                          </w:p>
                          <w:p w14:paraId="28FF4616">
                            <w:pPr>
                              <w:pStyle w:val="8"/>
                              <w:spacing w:before="69"/>
                              <w:ind w:left="119"/>
                            </w:pPr>
                            <w:r>
                              <w:t>3.</w:t>
                            </w:r>
                            <w:r>
                              <w:rPr>
                                <w:spacing w:val="76"/>
                                <w:w w:val="150"/>
                              </w:rPr>
                              <w:t xml:space="preserve"> </w:t>
                            </w:r>
                            <w:r>
                              <w:t>Get</w:t>
                            </w:r>
                            <w:r>
                              <w:rPr>
                                <w:spacing w:val="-25"/>
                              </w:rPr>
                              <w:t xml:space="preserve"> </w:t>
                            </w:r>
                            <w:r>
                              <w:rPr>
                                <w:spacing w:val="-2"/>
                              </w:rPr>
                              <w:t>confirmation</w:t>
                            </w:r>
                          </w:p>
                          <w:p w14:paraId="3689424B">
                            <w:pPr>
                              <w:pStyle w:val="8"/>
                              <w:spacing w:before="54"/>
                              <w:ind w:left="119"/>
                            </w:pPr>
                            <w:r>
                              <w:t>4.</w:t>
                            </w:r>
                            <w:r>
                              <w:rPr>
                                <w:spacing w:val="30"/>
                              </w:rPr>
                              <w:t xml:space="preserve">  </w:t>
                            </w:r>
                            <w:r>
                              <w:t>Attend</w:t>
                            </w:r>
                            <w:r>
                              <w:rPr>
                                <w:spacing w:val="3"/>
                              </w:rPr>
                              <w:t xml:space="preserve"> </w:t>
                            </w:r>
                            <w:r>
                              <w:rPr>
                                <w:spacing w:val="-2"/>
                              </w:rPr>
                              <w:t>event</w:t>
                            </w:r>
                          </w:p>
                          <w:p w14:paraId="02F30EA3">
                            <w:pPr>
                              <w:pStyle w:val="8"/>
                              <w:spacing w:before="69"/>
                              <w:ind w:left="119"/>
                            </w:pPr>
                            <w:r>
                              <w:t>5.</w:t>
                            </w:r>
                            <w:r>
                              <w:rPr>
                                <w:spacing w:val="78"/>
                              </w:rPr>
                              <w:t xml:space="preserve"> </w:t>
                            </w:r>
                            <w:r>
                              <w:t>Provide</w:t>
                            </w:r>
                            <w:r>
                              <w:rPr>
                                <w:spacing w:val="-20"/>
                              </w:rPr>
                              <w:t xml:space="preserve"> </w:t>
                            </w:r>
                            <w:r>
                              <w:rPr>
                                <w:spacing w:val="-2"/>
                              </w:rPr>
                              <w:t>feedback</w:t>
                            </w:r>
                          </w:p>
                        </w:txbxContent>
                      </wps:txbx>
                      <wps:bodyPr wrap="square" lIns="0" tIns="0" rIns="0" bIns="0" rtlCol="0">
                        <a:noAutofit/>
                      </wps:bodyPr>
                    </wps:wsp>
                  </a:graphicData>
                </a:graphic>
              </wp:anchor>
            </w:drawing>
          </mc:Choice>
          <mc:Fallback>
            <w:pict>
              <v:shape id="Textbox 60" o:spid="_x0000_s1026" o:spt="202" type="#_x0000_t202" style="position:absolute;left:0pt;margin-left:165.75pt;margin-top:-558.2pt;height:480.55pt;width:173.35pt;mso-position-horizontal-relative:page;z-index:-251645952;mso-width-relative:page;mso-height-relative:page;" filled="f" stroked="f" coordsize="21600,21600" o:gfxdata="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PiuvXcAAAADgEAAA8AAAAAAAAAAQAgAAAAIgAAAGRycy9kb3ducmV2LnhtbFBLAQIUABQA&#10;AAAIAIdO4kDVCuL4swEAAHcDAAAOAAAAAAAAAAEAIAAAACsBAABkcnMvZTJvRG9jLnhtbFBLBQYA&#10;AAAABgAGAFkBAABQBQAAAAA=&#10;">
                <v:fill on="f" focussize="0,0"/>
                <v:stroke on="f"/>
                <v:imagedata o:title=""/>
                <o:lock v:ext="edit" aspectratio="f"/>
                <v:textbox inset="0mm,0mm,0mm,0mm">
                  <w:txbxContent>
                    <w:p w14:paraId="490DB7ED">
                      <w:pPr>
                        <w:spacing w:before="0" w:line="266" w:lineRule="exact"/>
                        <w:ind w:left="0" w:right="0" w:firstLine="0"/>
                        <w:jc w:val="left"/>
                        <w:rPr>
                          <w:rFonts w:ascii="Times New Roman"/>
                          <w:sz w:val="24"/>
                        </w:rPr>
                      </w:pPr>
                      <w:r>
                        <w:rPr>
                          <w:rFonts w:ascii="Times New Roman"/>
                          <w:spacing w:val="-2"/>
                          <w:sz w:val="24"/>
                        </w:rPr>
                        <w:t>UC005</w:t>
                      </w:r>
                    </w:p>
                    <w:p w14:paraId="27313933">
                      <w:pPr>
                        <w:pStyle w:val="8"/>
                      </w:pPr>
                    </w:p>
                    <w:p w14:paraId="646E7823">
                      <w:pPr>
                        <w:pStyle w:val="8"/>
                        <w:spacing w:before="222"/>
                      </w:pPr>
                    </w:p>
                    <w:p w14:paraId="4FFE5910">
                      <w:pPr>
                        <w:pStyle w:val="8"/>
                      </w:pPr>
                      <w:r>
                        <w:rPr>
                          <w:spacing w:val="-7"/>
                        </w:rPr>
                        <w:t>Event</w:t>
                      </w:r>
                      <w:r>
                        <w:rPr>
                          <w:spacing w:val="-18"/>
                        </w:rPr>
                        <w:t xml:space="preserve"> </w:t>
                      </w:r>
                      <w:r>
                        <w:rPr>
                          <w:spacing w:val="-2"/>
                        </w:rPr>
                        <w:t>Registration</w:t>
                      </w:r>
                    </w:p>
                    <w:p w14:paraId="2763E51B">
                      <w:pPr>
                        <w:pStyle w:val="8"/>
                      </w:pPr>
                    </w:p>
                    <w:p w14:paraId="740FBC5B">
                      <w:pPr>
                        <w:pStyle w:val="8"/>
                        <w:spacing w:before="237"/>
                      </w:pPr>
                    </w:p>
                    <w:p w14:paraId="6A142213">
                      <w:pPr>
                        <w:pStyle w:val="8"/>
                      </w:pPr>
                      <w:r>
                        <w:rPr>
                          <w:spacing w:val="-6"/>
                        </w:rPr>
                        <w:t>Farmers</w:t>
                      </w:r>
                      <w:r>
                        <w:rPr>
                          <w:spacing w:val="-20"/>
                        </w:rPr>
                        <w:t xml:space="preserve"> </w:t>
                      </w:r>
                      <w:r>
                        <w:rPr>
                          <w:spacing w:val="-6"/>
                        </w:rPr>
                        <w:t>register</w:t>
                      </w:r>
                      <w:r>
                        <w:rPr>
                          <w:spacing w:val="-15"/>
                        </w:rPr>
                        <w:t xml:space="preserve"> </w:t>
                      </w:r>
                      <w:r>
                        <w:rPr>
                          <w:spacing w:val="-6"/>
                        </w:rPr>
                        <w:t>for</w:t>
                      </w:r>
                      <w:r>
                        <w:rPr>
                          <w:spacing w:val="-23"/>
                        </w:rPr>
                        <w:t xml:space="preserve"> </w:t>
                      </w:r>
                      <w:r>
                        <w:rPr>
                          <w:spacing w:val="-6"/>
                        </w:rPr>
                        <w:t>agricultural</w:t>
                      </w:r>
                      <w:r>
                        <w:rPr>
                          <w:spacing w:val="-12"/>
                        </w:rPr>
                        <w:t xml:space="preserve"> </w:t>
                      </w:r>
                      <w:r>
                        <w:rPr>
                          <w:spacing w:val="-8"/>
                        </w:rPr>
                        <w:t>events</w:t>
                      </w:r>
                    </w:p>
                    <w:p w14:paraId="28A21E7C">
                      <w:pPr>
                        <w:pStyle w:val="8"/>
                      </w:pPr>
                    </w:p>
                    <w:p w14:paraId="6A346073">
                      <w:pPr>
                        <w:pStyle w:val="8"/>
                        <w:spacing w:before="222"/>
                      </w:pPr>
                    </w:p>
                    <w:p w14:paraId="69775CBC">
                      <w:pPr>
                        <w:spacing w:before="0"/>
                        <w:ind w:left="0" w:right="0" w:firstLine="0"/>
                        <w:jc w:val="left"/>
                        <w:rPr>
                          <w:rFonts w:ascii="Times New Roman"/>
                          <w:sz w:val="24"/>
                        </w:rPr>
                      </w:pPr>
                      <w:r>
                        <w:rPr>
                          <w:rFonts w:ascii="Times New Roman"/>
                          <w:spacing w:val="-2"/>
                          <w:sz w:val="24"/>
                        </w:rPr>
                        <w:t>FR005</w:t>
                      </w:r>
                    </w:p>
                    <w:p w14:paraId="6B6CDCD4">
                      <w:pPr>
                        <w:pStyle w:val="8"/>
                      </w:pPr>
                    </w:p>
                    <w:p w14:paraId="111F0529">
                      <w:pPr>
                        <w:pStyle w:val="8"/>
                        <w:spacing w:before="237"/>
                      </w:pPr>
                    </w:p>
                    <w:p w14:paraId="43C0079D">
                      <w:pPr>
                        <w:pStyle w:val="8"/>
                      </w:pPr>
                      <w:r>
                        <w:rPr>
                          <w:spacing w:val="-5"/>
                        </w:rPr>
                        <w:t>Company,</w:t>
                      </w:r>
                      <w:r>
                        <w:rPr>
                          <w:spacing w:val="-3"/>
                        </w:rPr>
                        <w:t xml:space="preserve"> </w:t>
                      </w:r>
                      <w:r>
                        <w:rPr>
                          <w:spacing w:val="-2"/>
                        </w:rPr>
                        <w:t>Farmer</w:t>
                      </w:r>
                    </w:p>
                    <w:p w14:paraId="6B30EF27">
                      <w:pPr>
                        <w:pStyle w:val="8"/>
                      </w:pPr>
                    </w:p>
                    <w:p w14:paraId="4C778D06">
                      <w:pPr>
                        <w:pStyle w:val="8"/>
                        <w:spacing w:before="237"/>
                      </w:pPr>
                    </w:p>
                    <w:p w14:paraId="62FA672E">
                      <w:pPr>
                        <w:pStyle w:val="8"/>
                      </w:pPr>
                      <w:r>
                        <w:rPr>
                          <w:spacing w:val="-6"/>
                        </w:rPr>
                        <w:t>Event</w:t>
                      </w:r>
                      <w:r>
                        <w:rPr>
                          <w:spacing w:val="-26"/>
                        </w:rPr>
                        <w:t xml:space="preserve"> </w:t>
                      </w:r>
                      <w:r>
                        <w:rPr>
                          <w:spacing w:val="-6"/>
                        </w:rPr>
                        <w:t>created,</w:t>
                      </w:r>
                      <w:r>
                        <w:rPr>
                          <w:spacing w:val="-24"/>
                        </w:rPr>
                        <w:t xml:space="preserve"> </w:t>
                      </w:r>
                      <w:r>
                        <w:rPr>
                          <w:spacing w:val="-6"/>
                        </w:rPr>
                        <w:t>farmer</w:t>
                      </w:r>
                      <w:r>
                        <w:rPr>
                          <w:spacing w:val="-26"/>
                        </w:rPr>
                        <w:t xml:space="preserve"> </w:t>
                      </w:r>
                      <w:r>
                        <w:rPr>
                          <w:spacing w:val="-6"/>
                        </w:rPr>
                        <w:t>logged</w:t>
                      </w:r>
                      <w:r>
                        <w:rPr>
                          <w:spacing w:val="-20"/>
                        </w:rPr>
                        <w:t xml:space="preserve"> </w:t>
                      </w:r>
                      <w:r>
                        <w:rPr>
                          <w:spacing w:val="-6"/>
                        </w:rPr>
                        <w:t>in</w:t>
                      </w:r>
                    </w:p>
                    <w:p w14:paraId="1A247CF1">
                      <w:pPr>
                        <w:pStyle w:val="8"/>
                      </w:pPr>
                    </w:p>
                    <w:p w14:paraId="49B00506">
                      <w:pPr>
                        <w:pStyle w:val="8"/>
                        <w:spacing w:before="222"/>
                      </w:pPr>
                    </w:p>
                    <w:p w14:paraId="5A76804E">
                      <w:pPr>
                        <w:pStyle w:val="8"/>
                      </w:pPr>
                      <w:r>
                        <w:rPr>
                          <w:spacing w:val="-6"/>
                        </w:rPr>
                        <w:t>Registration</w:t>
                      </w:r>
                      <w:r>
                        <w:rPr>
                          <w:spacing w:val="-7"/>
                        </w:rPr>
                        <w:t xml:space="preserve"> </w:t>
                      </w:r>
                      <w:r>
                        <w:rPr>
                          <w:spacing w:val="-6"/>
                        </w:rPr>
                        <w:t>completed</w:t>
                      </w:r>
                      <w:r>
                        <w:rPr>
                          <w:spacing w:val="-15"/>
                        </w:rPr>
                        <w:t xml:space="preserve"> </w:t>
                      </w:r>
                      <w:r>
                        <w:rPr>
                          <w:spacing w:val="-6"/>
                        </w:rPr>
                        <w:t>or</w:t>
                      </w:r>
                      <w:r>
                        <w:rPr>
                          <w:spacing w:val="-8"/>
                        </w:rPr>
                        <w:t xml:space="preserve"> </w:t>
                      </w:r>
                      <w:r>
                        <w:rPr>
                          <w:spacing w:val="-6"/>
                        </w:rPr>
                        <w:t>saved</w:t>
                      </w:r>
                    </w:p>
                    <w:p w14:paraId="77A757BF">
                      <w:pPr>
                        <w:pStyle w:val="8"/>
                      </w:pPr>
                    </w:p>
                    <w:p w14:paraId="236716A0">
                      <w:pPr>
                        <w:pStyle w:val="8"/>
                        <w:spacing w:before="237"/>
                      </w:pPr>
                    </w:p>
                    <w:p w14:paraId="3915F9C7">
                      <w:pPr>
                        <w:spacing w:before="0"/>
                        <w:ind w:left="0" w:right="0" w:firstLine="0"/>
                        <w:jc w:val="left"/>
                        <w:rPr>
                          <w:rFonts w:ascii="Times New Roman"/>
                          <w:b/>
                          <w:i/>
                          <w:sz w:val="24"/>
                        </w:rPr>
                      </w:pPr>
                      <w:r>
                        <w:rPr>
                          <w:rFonts w:ascii="Times New Roman"/>
                          <w:b/>
                          <w:i/>
                          <w:sz w:val="24"/>
                        </w:rPr>
                        <w:t xml:space="preserve">Basic </w:t>
                      </w:r>
                      <w:r>
                        <w:rPr>
                          <w:rFonts w:ascii="Times New Roman"/>
                          <w:b/>
                          <w:i/>
                          <w:spacing w:val="-4"/>
                          <w:sz w:val="24"/>
                        </w:rPr>
                        <w:t>Flow</w:t>
                      </w:r>
                    </w:p>
                    <w:p w14:paraId="5325B549">
                      <w:pPr>
                        <w:pStyle w:val="8"/>
                        <w:spacing w:before="33"/>
                        <w:rPr>
                          <w:b/>
                          <w:i/>
                        </w:rPr>
                      </w:pPr>
                    </w:p>
                    <w:p w14:paraId="3C3BA8F7">
                      <w:pPr>
                        <w:pStyle w:val="8"/>
                        <w:ind w:left="119"/>
                      </w:pPr>
                      <w:r>
                        <w:t>1.</w:t>
                      </w:r>
                      <w:r>
                        <w:rPr>
                          <w:spacing w:val="51"/>
                          <w:w w:val="150"/>
                        </w:rPr>
                        <w:t xml:space="preserve"> </w:t>
                      </w:r>
                      <w:r>
                        <w:t>View</w:t>
                      </w:r>
                      <w:r>
                        <w:rPr>
                          <w:spacing w:val="-28"/>
                        </w:rPr>
                        <w:t xml:space="preserve"> </w:t>
                      </w:r>
                      <w:r>
                        <w:rPr>
                          <w:spacing w:val="-2"/>
                        </w:rPr>
                        <w:t>event</w:t>
                      </w:r>
                    </w:p>
                    <w:p w14:paraId="5033EBD5">
                      <w:pPr>
                        <w:pStyle w:val="8"/>
                        <w:spacing w:before="54"/>
                        <w:ind w:left="119"/>
                      </w:pPr>
                      <w:r>
                        <w:t>2.</w:t>
                      </w:r>
                      <w:r>
                        <w:rPr>
                          <w:spacing w:val="78"/>
                        </w:rPr>
                        <w:t xml:space="preserve"> </w:t>
                      </w:r>
                      <w:r>
                        <w:t>Register</w:t>
                      </w:r>
                      <w:r>
                        <w:rPr>
                          <w:spacing w:val="-19"/>
                        </w:rPr>
                        <w:t xml:space="preserve"> </w:t>
                      </w:r>
                      <w:r>
                        <w:rPr>
                          <w:spacing w:val="-2"/>
                        </w:rPr>
                        <w:t>interest</w:t>
                      </w:r>
                    </w:p>
                    <w:p w14:paraId="28FF4616">
                      <w:pPr>
                        <w:pStyle w:val="8"/>
                        <w:spacing w:before="69"/>
                        <w:ind w:left="119"/>
                      </w:pPr>
                      <w:r>
                        <w:t>3.</w:t>
                      </w:r>
                      <w:r>
                        <w:rPr>
                          <w:spacing w:val="76"/>
                          <w:w w:val="150"/>
                        </w:rPr>
                        <w:t xml:space="preserve"> </w:t>
                      </w:r>
                      <w:r>
                        <w:t>Get</w:t>
                      </w:r>
                      <w:r>
                        <w:rPr>
                          <w:spacing w:val="-25"/>
                        </w:rPr>
                        <w:t xml:space="preserve"> </w:t>
                      </w:r>
                      <w:r>
                        <w:rPr>
                          <w:spacing w:val="-2"/>
                        </w:rPr>
                        <w:t>confirmation</w:t>
                      </w:r>
                    </w:p>
                    <w:p w14:paraId="3689424B">
                      <w:pPr>
                        <w:pStyle w:val="8"/>
                        <w:spacing w:before="54"/>
                        <w:ind w:left="119"/>
                      </w:pPr>
                      <w:r>
                        <w:t>4.</w:t>
                      </w:r>
                      <w:r>
                        <w:rPr>
                          <w:spacing w:val="30"/>
                        </w:rPr>
                        <w:t xml:space="preserve">  </w:t>
                      </w:r>
                      <w:r>
                        <w:t>Attend</w:t>
                      </w:r>
                      <w:r>
                        <w:rPr>
                          <w:spacing w:val="3"/>
                        </w:rPr>
                        <w:t xml:space="preserve"> </w:t>
                      </w:r>
                      <w:r>
                        <w:rPr>
                          <w:spacing w:val="-2"/>
                        </w:rPr>
                        <w:t>event</w:t>
                      </w:r>
                    </w:p>
                    <w:p w14:paraId="02F30EA3">
                      <w:pPr>
                        <w:pStyle w:val="8"/>
                        <w:spacing w:before="69"/>
                        <w:ind w:left="119"/>
                      </w:pPr>
                      <w:r>
                        <w:t>5.</w:t>
                      </w:r>
                      <w:r>
                        <w:rPr>
                          <w:spacing w:val="78"/>
                        </w:rPr>
                        <w:t xml:space="preserve"> </w:t>
                      </w:r>
                      <w:r>
                        <w:t>Provide</w:t>
                      </w:r>
                      <w:r>
                        <w:rPr>
                          <w:spacing w:val="-20"/>
                        </w:rPr>
                        <w:t xml:space="preserve"> </w:t>
                      </w:r>
                      <w:r>
                        <w:rPr>
                          <w:spacing w:val="-2"/>
                        </w:rPr>
                        <w:t>feedback</w:t>
                      </w:r>
                    </w:p>
                  </w:txbxContent>
                </v:textbox>
              </v:shape>
            </w:pict>
          </mc:Fallback>
        </mc:AlternateContent>
      </w:r>
      <w:r>
        <w:rPr>
          <w:rFonts w:ascii="Times New Roman"/>
          <w:spacing w:val="-2"/>
        </w:rPr>
        <w:t>Diagram:</w:t>
      </w:r>
    </w:p>
    <w:p w14:paraId="03E25256">
      <w:pPr>
        <w:pStyle w:val="3"/>
        <w:spacing w:after="0"/>
        <w:rPr>
          <w:rFonts w:ascii="Times New Roman"/>
        </w:rPr>
        <w:sectPr>
          <w:pgSz w:w="11910" w:h="16840"/>
          <w:pgMar w:top="540" w:right="425" w:bottom="280" w:left="425" w:header="720" w:footer="720" w:gutter="0"/>
          <w:cols w:space="720" w:num="1"/>
        </w:sectPr>
      </w:pPr>
    </w:p>
    <w:p w14:paraId="4588548A">
      <w:pPr>
        <w:pStyle w:val="8"/>
        <w:ind w:left="130"/>
        <w:rPr>
          <w:sz w:val="20"/>
        </w:rPr>
      </w:pPr>
      <w:r>
        <w:rPr>
          <w:sz w:val="20"/>
        </w:rPr>
        <w:drawing>
          <wp:inline distT="0" distB="0" distL="0" distR="0">
            <wp:extent cx="6034405" cy="6346825"/>
            <wp:effectExtent l="0" t="0" r="0" b="0"/>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2" cstate="print"/>
                    <a:stretch>
                      <a:fillRect/>
                    </a:stretch>
                  </pic:blipFill>
                  <pic:spPr>
                    <a:xfrm>
                      <a:off x="0" y="0"/>
                      <a:ext cx="6034637" cy="6347079"/>
                    </a:xfrm>
                    <a:prstGeom prst="rect">
                      <a:avLst/>
                    </a:prstGeom>
                  </pic:spPr>
                </pic:pic>
              </a:graphicData>
            </a:graphic>
          </wp:inline>
        </w:drawing>
      </w:r>
    </w:p>
    <w:p w14:paraId="54D289B9">
      <w:pPr>
        <w:pStyle w:val="8"/>
        <w:rPr>
          <w:b/>
          <w:sz w:val="36"/>
        </w:rPr>
      </w:pPr>
    </w:p>
    <w:p w14:paraId="794398AA">
      <w:pPr>
        <w:pStyle w:val="8"/>
        <w:rPr>
          <w:b/>
          <w:sz w:val="36"/>
        </w:rPr>
      </w:pPr>
    </w:p>
    <w:p w14:paraId="7ACF3A24">
      <w:pPr>
        <w:pStyle w:val="8"/>
        <w:spacing w:before="175"/>
        <w:rPr>
          <w:b/>
          <w:sz w:val="36"/>
        </w:rPr>
      </w:pPr>
    </w:p>
    <w:p w14:paraId="248966E2">
      <w:pPr>
        <w:spacing w:before="1"/>
        <w:ind w:left="249" w:right="0" w:firstLine="0"/>
        <w:jc w:val="left"/>
        <w:rPr>
          <w:b/>
          <w:sz w:val="36"/>
        </w:rPr>
      </w:pPr>
      <w:r>
        <w:rPr>
          <w:sz w:val="36"/>
        </w:rPr>
        <w:t>1.</w:t>
      </w:r>
      <w:r>
        <w:rPr>
          <w:spacing w:val="5"/>
          <w:sz w:val="36"/>
        </w:rPr>
        <w:t xml:space="preserve"> </w:t>
      </w:r>
      <w:r>
        <w:rPr>
          <w:b/>
          <w:spacing w:val="-2"/>
          <w:sz w:val="36"/>
        </w:rPr>
        <w:t>References</w:t>
      </w:r>
    </w:p>
    <w:p w14:paraId="21B3CDCE">
      <w:pPr>
        <w:pStyle w:val="11"/>
        <w:numPr>
          <w:ilvl w:val="0"/>
          <w:numId w:val="7"/>
        </w:numPr>
        <w:tabs>
          <w:tab w:val="left" w:pos="609"/>
        </w:tabs>
        <w:spacing w:before="34" w:after="0" w:line="266" w:lineRule="exact"/>
        <w:ind w:left="609" w:right="0" w:hanging="360"/>
        <w:jc w:val="left"/>
        <w:rPr>
          <w:sz w:val="24"/>
        </w:rPr>
      </w:pPr>
      <w:r>
        <w:rPr>
          <w:spacing w:val="-4"/>
          <w:sz w:val="24"/>
        </w:rPr>
        <w:t>Project</w:t>
      </w:r>
      <w:r>
        <w:rPr>
          <w:spacing w:val="-21"/>
          <w:sz w:val="24"/>
        </w:rPr>
        <w:t xml:space="preserve"> </w:t>
      </w:r>
      <w:r>
        <w:rPr>
          <w:spacing w:val="-4"/>
          <w:sz w:val="24"/>
        </w:rPr>
        <w:t>Proposal:</w:t>
      </w:r>
      <w:r>
        <w:rPr>
          <w:spacing w:val="-14"/>
          <w:sz w:val="24"/>
        </w:rPr>
        <w:t xml:space="preserve"> </w:t>
      </w:r>
      <w:r>
        <w:rPr>
          <w:spacing w:val="-4"/>
          <w:sz w:val="24"/>
        </w:rPr>
        <w:t>"AgriSense</w:t>
      </w:r>
      <w:r>
        <w:rPr>
          <w:spacing w:val="-10"/>
          <w:sz w:val="24"/>
        </w:rPr>
        <w:t xml:space="preserve"> </w:t>
      </w:r>
      <w:r>
        <w:rPr>
          <w:spacing w:val="-4"/>
          <w:sz w:val="24"/>
        </w:rPr>
        <w:t>Al:</w:t>
      </w:r>
      <w:r>
        <w:rPr>
          <w:spacing w:val="-10"/>
          <w:sz w:val="24"/>
        </w:rPr>
        <w:t xml:space="preserve"> </w:t>
      </w:r>
      <w:r>
        <w:rPr>
          <w:spacing w:val="-4"/>
          <w:sz w:val="24"/>
        </w:rPr>
        <w:t>Early</w:t>
      </w:r>
      <w:r>
        <w:rPr>
          <w:spacing w:val="-9"/>
          <w:sz w:val="24"/>
        </w:rPr>
        <w:t xml:space="preserve"> </w:t>
      </w:r>
      <w:r>
        <w:rPr>
          <w:spacing w:val="-4"/>
          <w:sz w:val="24"/>
        </w:rPr>
        <w:t>Detection</w:t>
      </w:r>
      <w:r>
        <w:rPr>
          <w:spacing w:val="-10"/>
          <w:sz w:val="24"/>
        </w:rPr>
        <w:t xml:space="preserve"> </w:t>
      </w:r>
      <w:r>
        <w:rPr>
          <w:spacing w:val="-4"/>
          <w:sz w:val="24"/>
        </w:rPr>
        <w:t>&amp;</w:t>
      </w:r>
      <w:r>
        <w:rPr>
          <w:spacing w:val="-9"/>
          <w:sz w:val="24"/>
        </w:rPr>
        <w:t xml:space="preserve"> </w:t>
      </w:r>
      <w:r>
        <w:rPr>
          <w:spacing w:val="-4"/>
          <w:sz w:val="24"/>
        </w:rPr>
        <w:t>Precision</w:t>
      </w:r>
      <w:r>
        <w:rPr>
          <w:spacing w:val="-9"/>
          <w:sz w:val="24"/>
        </w:rPr>
        <w:t xml:space="preserve"> </w:t>
      </w:r>
      <w:r>
        <w:rPr>
          <w:spacing w:val="-4"/>
          <w:sz w:val="24"/>
        </w:rPr>
        <w:t>Treatment</w:t>
      </w:r>
      <w:r>
        <w:rPr>
          <w:spacing w:val="-9"/>
          <w:sz w:val="24"/>
        </w:rPr>
        <w:t xml:space="preserve"> </w:t>
      </w:r>
      <w:r>
        <w:rPr>
          <w:spacing w:val="-4"/>
          <w:sz w:val="24"/>
        </w:rPr>
        <w:t>to</w:t>
      </w:r>
      <w:r>
        <w:rPr>
          <w:spacing w:val="-9"/>
          <w:sz w:val="24"/>
        </w:rPr>
        <w:t xml:space="preserve"> </w:t>
      </w:r>
      <w:r>
        <w:rPr>
          <w:spacing w:val="-4"/>
          <w:sz w:val="24"/>
        </w:rPr>
        <w:t>Safeguard</w:t>
      </w:r>
      <w:r>
        <w:rPr>
          <w:spacing w:val="-9"/>
          <w:sz w:val="24"/>
        </w:rPr>
        <w:t xml:space="preserve"> </w:t>
      </w:r>
      <w:r>
        <w:rPr>
          <w:spacing w:val="-4"/>
          <w:sz w:val="24"/>
        </w:rPr>
        <w:t>Global</w:t>
      </w:r>
      <w:r>
        <w:rPr>
          <w:spacing w:val="-9"/>
          <w:sz w:val="24"/>
        </w:rPr>
        <w:t xml:space="preserve"> </w:t>
      </w:r>
      <w:r>
        <w:rPr>
          <w:spacing w:val="-4"/>
          <w:sz w:val="24"/>
        </w:rPr>
        <w:t>Yields"</w:t>
      </w:r>
    </w:p>
    <w:p w14:paraId="28E8C172">
      <w:pPr>
        <w:pStyle w:val="11"/>
        <w:numPr>
          <w:ilvl w:val="0"/>
          <w:numId w:val="7"/>
        </w:numPr>
        <w:tabs>
          <w:tab w:val="left" w:pos="609"/>
        </w:tabs>
        <w:spacing w:before="0" w:after="0" w:line="240" w:lineRule="exact"/>
        <w:ind w:left="609" w:right="0" w:hanging="360"/>
        <w:jc w:val="left"/>
        <w:rPr>
          <w:sz w:val="24"/>
        </w:rPr>
      </w:pPr>
      <w:r>
        <w:rPr>
          <w:spacing w:val="-6"/>
          <w:sz w:val="24"/>
        </w:rPr>
        <w:t>IEEE</w:t>
      </w:r>
      <w:r>
        <w:rPr>
          <w:spacing w:val="-5"/>
          <w:sz w:val="24"/>
        </w:rPr>
        <w:t xml:space="preserve"> </w:t>
      </w:r>
      <w:r>
        <w:rPr>
          <w:spacing w:val="-6"/>
          <w:sz w:val="24"/>
        </w:rPr>
        <w:t>Std</w:t>
      </w:r>
      <w:r>
        <w:rPr>
          <w:spacing w:val="-5"/>
          <w:sz w:val="24"/>
        </w:rPr>
        <w:t xml:space="preserve"> </w:t>
      </w:r>
      <w:r>
        <w:rPr>
          <w:spacing w:val="-6"/>
          <w:sz w:val="24"/>
        </w:rPr>
        <w:t>830-1998,</w:t>
      </w:r>
      <w:r>
        <w:rPr>
          <w:spacing w:val="3"/>
          <w:sz w:val="24"/>
        </w:rPr>
        <w:t xml:space="preserve"> </w:t>
      </w:r>
      <w:r>
        <w:rPr>
          <w:spacing w:val="-6"/>
          <w:sz w:val="24"/>
        </w:rPr>
        <w:t>Software</w:t>
      </w:r>
      <w:r>
        <w:rPr>
          <w:sz w:val="24"/>
        </w:rPr>
        <w:t xml:space="preserve"> </w:t>
      </w:r>
      <w:r>
        <w:rPr>
          <w:spacing w:val="-6"/>
          <w:sz w:val="24"/>
        </w:rPr>
        <w:t>Requirements</w:t>
      </w:r>
      <w:r>
        <w:rPr>
          <w:spacing w:val="-2"/>
          <w:sz w:val="24"/>
        </w:rPr>
        <w:t xml:space="preserve"> </w:t>
      </w:r>
      <w:r>
        <w:rPr>
          <w:spacing w:val="-6"/>
          <w:sz w:val="24"/>
        </w:rPr>
        <w:t>Specifications</w:t>
      </w:r>
    </w:p>
    <w:p w14:paraId="63A11B31">
      <w:pPr>
        <w:pStyle w:val="11"/>
        <w:numPr>
          <w:ilvl w:val="0"/>
          <w:numId w:val="7"/>
        </w:numPr>
        <w:tabs>
          <w:tab w:val="left" w:pos="609"/>
        </w:tabs>
        <w:spacing w:before="0" w:after="0" w:line="240" w:lineRule="exact"/>
        <w:ind w:left="609" w:right="0" w:hanging="360"/>
        <w:jc w:val="left"/>
        <w:rPr>
          <w:sz w:val="24"/>
        </w:rPr>
      </w:pPr>
      <w:r>
        <w:rPr>
          <w:sz w:val="24"/>
        </w:rPr>
        <w:t xml:space="preserve">Plantix App: </w:t>
      </w:r>
      <w:r>
        <w:rPr>
          <w:color w:val="457885"/>
          <w:spacing w:val="-2"/>
          <w:sz w:val="24"/>
          <w:u w:val="single" w:color="457885"/>
        </w:rPr>
        <w:t>https://plantix.net</w:t>
      </w:r>
    </w:p>
    <w:p w14:paraId="5D53E4C8">
      <w:pPr>
        <w:pStyle w:val="11"/>
        <w:numPr>
          <w:ilvl w:val="0"/>
          <w:numId w:val="7"/>
        </w:numPr>
        <w:tabs>
          <w:tab w:val="left" w:pos="609"/>
        </w:tabs>
        <w:spacing w:before="0" w:after="0" w:line="240" w:lineRule="exact"/>
        <w:ind w:left="609" w:right="0" w:hanging="360"/>
        <w:jc w:val="left"/>
        <w:rPr>
          <w:sz w:val="24"/>
        </w:rPr>
      </w:pPr>
      <w:r>
        <w:rPr>
          <w:spacing w:val="-6"/>
          <w:sz w:val="24"/>
        </w:rPr>
        <w:t>React.js</w:t>
      </w:r>
      <w:r>
        <w:rPr>
          <w:spacing w:val="-10"/>
          <w:sz w:val="24"/>
        </w:rPr>
        <w:t xml:space="preserve"> </w:t>
      </w:r>
      <w:r>
        <w:rPr>
          <w:spacing w:val="-6"/>
          <w:sz w:val="24"/>
        </w:rPr>
        <w:t>Documentation:</w:t>
      </w:r>
      <w:r>
        <w:rPr>
          <w:spacing w:val="-3"/>
          <w:sz w:val="24"/>
        </w:rPr>
        <w:t xml:space="preserve"> </w:t>
      </w:r>
      <w:r>
        <w:rPr>
          <w:color w:val="457885"/>
          <w:spacing w:val="-6"/>
          <w:sz w:val="24"/>
          <w:u w:val="single" w:color="457885"/>
        </w:rPr>
        <w:t>https://react</w:t>
      </w:r>
      <w:r>
        <w:rPr>
          <w:color w:val="457885"/>
          <w:spacing w:val="-6"/>
          <w:sz w:val="24"/>
        </w:rPr>
        <w:t>j</w:t>
      </w:r>
      <w:r>
        <w:rPr>
          <w:color w:val="457885"/>
          <w:spacing w:val="-6"/>
          <w:sz w:val="24"/>
          <w:u w:val="single" w:color="457885"/>
        </w:rPr>
        <w:t>s.org</w:t>
      </w:r>
    </w:p>
    <w:p w14:paraId="3CE76F42">
      <w:pPr>
        <w:pStyle w:val="11"/>
        <w:numPr>
          <w:ilvl w:val="0"/>
          <w:numId w:val="7"/>
        </w:numPr>
        <w:tabs>
          <w:tab w:val="left" w:pos="609"/>
        </w:tabs>
        <w:spacing w:before="0" w:after="0" w:line="266" w:lineRule="exact"/>
        <w:ind w:left="609" w:right="0" w:hanging="360"/>
        <w:jc w:val="left"/>
        <w:rPr>
          <w:sz w:val="24"/>
        </w:rPr>
      </w:pPr>
      <w:r>
        <w:rPr>
          <w:spacing w:val="-2"/>
          <w:sz w:val="24"/>
        </w:rPr>
        <w:t>MongoDB</w:t>
      </w:r>
      <w:r>
        <w:rPr>
          <w:spacing w:val="-15"/>
          <w:sz w:val="24"/>
        </w:rPr>
        <w:t xml:space="preserve"> </w:t>
      </w:r>
      <w:r>
        <w:rPr>
          <w:spacing w:val="-2"/>
          <w:sz w:val="24"/>
        </w:rPr>
        <w:t>Documentation:</w:t>
      </w:r>
      <w:r>
        <w:rPr>
          <w:spacing w:val="-4"/>
          <w:sz w:val="24"/>
        </w:rPr>
        <w:t xml:space="preserve"> </w:t>
      </w:r>
      <w:r>
        <w:rPr>
          <w:color w:val="457885"/>
          <w:spacing w:val="-2"/>
          <w:sz w:val="24"/>
          <w:u w:val="single" w:color="457885"/>
        </w:rPr>
        <w:t>https://docs.mongodb.com</w:t>
      </w:r>
    </w:p>
    <w:sectPr>
      <w:pgSz w:w="11910" w:h="16840"/>
      <w:pgMar w:top="540" w:right="425" w:bottom="280" w:left="42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w:panose1 w:val="020B0604020202020204"/>
    <w:charset w:val="01"/>
    <w:family w:val="swiss"/>
    <w:pitch w:val="default"/>
    <w:sig w:usb0="E0002EFF" w:usb1="C000785B" w:usb2="00000009" w:usb3="00000000" w:csb0="400001FF" w:csb1="FFFF0000"/>
  </w:font>
  <w:font w:name="Trebuchet MS">
    <w:panose1 w:val="020B0603020202020204"/>
    <w:charset w:val="01"/>
    <w:family w:val="swiss"/>
    <w:pitch w:val="default"/>
    <w:sig w:usb0="000006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1330" w:hanging="360"/>
        <w:jc w:val="left"/>
      </w:pPr>
      <w:rPr>
        <w:rFonts w:hint="default" w:ascii="Calibri" w:hAnsi="Calibri" w:eastAsia="Calibri" w:cs="Calibri"/>
        <w:b w:val="0"/>
        <w:bCs w:val="0"/>
        <w:i w:val="0"/>
        <w:iCs w:val="0"/>
        <w:spacing w:val="-1"/>
        <w:w w:val="100"/>
        <w:sz w:val="28"/>
        <w:szCs w:val="28"/>
        <w:lang w:val="en-US" w:eastAsia="en-US" w:bidi="ar-SA"/>
      </w:rPr>
    </w:lvl>
    <w:lvl w:ilvl="1" w:tentative="0">
      <w:start w:val="0"/>
      <w:numFmt w:val="bullet"/>
      <w:lvlText w:val="•"/>
      <w:lvlJc w:val="left"/>
      <w:pPr>
        <w:ind w:left="2294" w:hanging="360"/>
      </w:pPr>
      <w:rPr>
        <w:rFonts w:hint="default"/>
        <w:lang w:val="en-US" w:eastAsia="en-US" w:bidi="ar-SA"/>
      </w:rPr>
    </w:lvl>
    <w:lvl w:ilvl="2" w:tentative="0">
      <w:start w:val="0"/>
      <w:numFmt w:val="bullet"/>
      <w:lvlText w:val="•"/>
      <w:lvlJc w:val="left"/>
      <w:pPr>
        <w:ind w:left="3268" w:hanging="360"/>
      </w:pPr>
      <w:rPr>
        <w:rFonts w:hint="default"/>
        <w:lang w:val="en-US" w:eastAsia="en-US" w:bidi="ar-SA"/>
      </w:rPr>
    </w:lvl>
    <w:lvl w:ilvl="3" w:tentative="0">
      <w:start w:val="0"/>
      <w:numFmt w:val="bullet"/>
      <w:lvlText w:val="•"/>
      <w:lvlJc w:val="left"/>
      <w:pPr>
        <w:ind w:left="4242" w:hanging="360"/>
      </w:pPr>
      <w:rPr>
        <w:rFonts w:hint="default"/>
        <w:lang w:val="en-US" w:eastAsia="en-US" w:bidi="ar-SA"/>
      </w:rPr>
    </w:lvl>
    <w:lvl w:ilvl="4" w:tentative="0">
      <w:start w:val="0"/>
      <w:numFmt w:val="bullet"/>
      <w:lvlText w:val="•"/>
      <w:lvlJc w:val="left"/>
      <w:pPr>
        <w:ind w:left="5216" w:hanging="360"/>
      </w:pPr>
      <w:rPr>
        <w:rFonts w:hint="default"/>
        <w:lang w:val="en-US" w:eastAsia="en-US" w:bidi="ar-SA"/>
      </w:rPr>
    </w:lvl>
    <w:lvl w:ilvl="5" w:tentative="0">
      <w:start w:val="0"/>
      <w:numFmt w:val="bullet"/>
      <w:lvlText w:val="•"/>
      <w:lvlJc w:val="left"/>
      <w:pPr>
        <w:ind w:left="6190" w:hanging="360"/>
      </w:pPr>
      <w:rPr>
        <w:rFonts w:hint="default"/>
        <w:lang w:val="en-US" w:eastAsia="en-US" w:bidi="ar-SA"/>
      </w:rPr>
    </w:lvl>
    <w:lvl w:ilvl="6" w:tentative="0">
      <w:start w:val="0"/>
      <w:numFmt w:val="bullet"/>
      <w:lvlText w:val="•"/>
      <w:lvlJc w:val="left"/>
      <w:pPr>
        <w:ind w:left="7164" w:hanging="360"/>
      </w:pPr>
      <w:rPr>
        <w:rFonts w:hint="default"/>
        <w:lang w:val="en-US" w:eastAsia="en-US" w:bidi="ar-SA"/>
      </w:rPr>
    </w:lvl>
    <w:lvl w:ilvl="7" w:tentative="0">
      <w:start w:val="0"/>
      <w:numFmt w:val="bullet"/>
      <w:lvlText w:val="•"/>
      <w:lvlJc w:val="left"/>
      <w:pPr>
        <w:ind w:left="8138" w:hanging="360"/>
      </w:pPr>
      <w:rPr>
        <w:rFonts w:hint="default"/>
        <w:lang w:val="en-US" w:eastAsia="en-US" w:bidi="ar-SA"/>
      </w:rPr>
    </w:lvl>
    <w:lvl w:ilvl="8" w:tentative="0">
      <w:start w:val="0"/>
      <w:numFmt w:val="bullet"/>
      <w:lvlText w:val="•"/>
      <w:lvlJc w:val="left"/>
      <w:pPr>
        <w:ind w:left="9112" w:hanging="360"/>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1330" w:hanging="360"/>
        <w:jc w:val="left"/>
      </w:pPr>
      <w:rPr>
        <w:rFonts w:hint="default" w:ascii="Calibri" w:hAnsi="Calibri" w:eastAsia="Calibri" w:cs="Calibri"/>
        <w:b w:val="0"/>
        <w:bCs w:val="0"/>
        <w:i w:val="0"/>
        <w:iCs w:val="0"/>
        <w:spacing w:val="-1"/>
        <w:w w:val="100"/>
        <w:sz w:val="28"/>
        <w:szCs w:val="28"/>
        <w:lang w:val="en-US" w:eastAsia="en-US" w:bidi="ar-SA"/>
      </w:rPr>
    </w:lvl>
    <w:lvl w:ilvl="1" w:tentative="0">
      <w:start w:val="0"/>
      <w:numFmt w:val="bullet"/>
      <w:lvlText w:val="•"/>
      <w:lvlJc w:val="left"/>
      <w:pPr>
        <w:ind w:left="2294" w:hanging="360"/>
      </w:pPr>
      <w:rPr>
        <w:rFonts w:hint="default"/>
        <w:lang w:val="en-US" w:eastAsia="en-US" w:bidi="ar-SA"/>
      </w:rPr>
    </w:lvl>
    <w:lvl w:ilvl="2" w:tentative="0">
      <w:start w:val="0"/>
      <w:numFmt w:val="bullet"/>
      <w:lvlText w:val="•"/>
      <w:lvlJc w:val="left"/>
      <w:pPr>
        <w:ind w:left="3268" w:hanging="360"/>
      </w:pPr>
      <w:rPr>
        <w:rFonts w:hint="default"/>
        <w:lang w:val="en-US" w:eastAsia="en-US" w:bidi="ar-SA"/>
      </w:rPr>
    </w:lvl>
    <w:lvl w:ilvl="3" w:tentative="0">
      <w:start w:val="0"/>
      <w:numFmt w:val="bullet"/>
      <w:lvlText w:val="•"/>
      <w:lvlJc w:val="left"/>
      <w:pPr>
        <w:ind w:left="4242" w:hanging="360"/>
      </w:pPr>
      <w:rPr>
        <w:rFonts w:hint="default"/>
        <w:lang w:val="en-US" w:eastAsia="en-US" w:bidi="ar-SA"/>
      </w:rPr>
    </w:lvl>
    <w:lvl w:ilvl="4" w:tentative="0">
      <w:start w:val="0"/>
      <w:numFmt w:val="bullet"/>
      <w:lvlText w:val="•"/>
      <w:lvlJc w:val="left"/>
      <w:pPr>
        <w:ind w:left="5216" w:hanging="360"/>
      </w:pPr>
      <w:rPr>
        <w:rFonts w:hint="default"/>
        <w:lang w:val="en-US" w:eastAsia="en-US" w:bidi="ar-SA"/>
      </w:rPr>
    </w:lvl>
    <w:lvl w:ilvl="5" w:tentative="0">
      <w:start w:val="0"/>
      <w:numFmt w:val="bullet"/>
      <w:lvlText w:val="•"/>
      <w:lvlJc w:val="left"/>
      <w:pPr>
        <w:ind w:left="6190" w:hanging="360"/>
      </w:pPr>
      <w:rPr>
        <w:rFonts w:hint="default"/>
        <w:lang w:val="en-US" w:eastAsia="en-US" w:bidi="ar-SA"/>
      </w:rPr>
    </w:lvl>
    <w:lvl w:ilvl="6" w:tentative="0">
      <w:start w:val="0"/>
      <w:numFmt w:val="bullet"/>
      <w:lvlText w:val="•"/>
      <w:lvlJc w:val="left"/>
      <w:pPr>
        <w:ind w:left="7164" w:hanging="360"/>
      </w:pPr>
      <w:rPr>
        <w:rFonts w:hint="default"/>
        <w:lang w:val="en-US" w:eastAsia="en-US" w:bidi="ar-SA"/>
      </w:rPr>
    </w:lvl>
    <w:lvl w:ilvl="7" w:tentative="0">
      <w:start w:val="0"/>
      <w:numFmt w:val="bullet"/>
      <w:lvlText w:val="•"/>
      <w:lvlJc w:val="left"/>
      <w:pPr>
        <w:ind w:left="8138" w:hanging="360"/>
      </w:pPr>
      <w:rPr>
        <w:rFonts w:hint="default"/>
        <w:lang w:val="en-US" w:eastAsia="en-US" w:bidi="ar-SA"/>
      </w:rPr>
    </w:lvl>
    <w:lvl w:ilvl="8" w:tentative="0">
      <w:start w:val="0"/>
      <w:numFmt w:val="bullet"/>
      <w:lvlText w:val="•"/>
      <w:lvlJc w:val="left"/>
      <w:pPr>
        <w:ind w:left="9112" w:hanging="360"/>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1330" w:hanging="360"/>
        <w:jc w:val="left"/>
      </w:pPr>
      <w:rPr>
        <w:rFonts w:hint="default" w:ascii="Calibri" w:hAnsi="Calibri" w:eastAsia="Calibri" w:cs="Calibri"/>
        <w:b w:val="0"/>
        <w:bCs w:val="0"/>
        <w:i w:val="0"/>
        <w:iCs w:val="0"/>
        <w:spacing w:val="-1"/>
        <w:w w:val="100"/>
        <w:sz w:val="28"/>
        <w:szCs w:val="28"/>
        <w:lang w:val="en-US" w:eastAsia="en-US" w:bidi="ar-SA"/>
      </w:rPr>
    </w:lvl>
    <w:lvl w:ilvl="1" w:tentative="0">
      <w:start w:val="0"/>
      <w:numFmt w:val="bullet"/>
      <w:lvlText w:val="•"/>
      <w:lvlJc w:val="left"/>
      <w:pPr>
        <w:ind w:left="2294" w:hanging="360"/>
      </w:pPr>
      <w:rPr>
        <w:rFonts w:hint="default"/>
        <w:lang w:val="en-US" w:eastAsia="en-US" w:bidi="ar-SA"/>
      </w:rPr>
    </w:lvl>
    <w:lvl w:ilvl="2" w:tentative="0">
      <w:start w:val="0"/>
      <w:numFmt w:val="bullet"/>
      <w:lvlText w:val="•"/>
      <w:lvlJc w:val="left"/>
      <w:pPr>
        <w:ind w:left="3268" w:hanging="360"/>
      </w:pPr>
      <w:rPr>
        <w:rFonts w:hint="default"/>
        <w:lang w:val="en-US" w:eastAsia="en-US" w:bidi="ar-SA"/>
      </w:rPr>
    </w:lvl>
    <w:lvl w:ilvl="3" w:tentative="0">
      <w:start w:val="0"/>
      <w:numFmt w:val="bullet"/>
      <w:lvlText w:val="•"/>
      <w:lvlJc w:val="left"/>
      <w:pPr>
        <w:ind w:left="4242" w:hanging="360"/>
      </w:pPr>
      <w:rPr>
        <w:rFonts w:hint="default"/>
        <w:lang w:val="en-US" w:eastAsia="en-US" w:bidi="ar-SA"/>
      </w:rPr>
    </w:lvl>
    <w:lvl w:ilvl="4" w:tentative="0">
      <w:start w:val="0"/>
      <w:numFmt w:val="bullet"/>
      <w:lvlText w:val="•"/>
      <w:lvlJc w:val="left"/>
      <w:pPr>
        <w:ind w:left="5216" w:hanging="360"/>
      </w:pPr>
      <w:rPr>
        <w:rFonts w:hint="default"/>
        <w:lang w:val="en-US" w:eastAsia="en-US" w:bidi="ar-SA"/>
      </w:rPr>
    </w:lvl>
    <w:lvl w:ilvl="5" w:tentative="0">
      <w:start w:val="0"/>
      <w:numFmt w:val="bullet"/>
      <w:lvlText w:val="•"/>
      <w:lvlJc w:val="left"/>
      <w:pPr>
        <w:ind w:left="6190" w:hanging="360"/>
      </w:pPr>
      <w:rPr>
        <w:rFonts w:hint="default"/>
        <w:lang w:val="en-US" w:eastAsia="en-US" w:bidi="ar-SA"/>
      </w:rPr>
    </w:lvl>
    <w:lvl w:ilvl="6" w:tentative="0">
      <w:start w:val="0"/>
      <w:numFmt w:val="bullet"/>
      <w:lvlText w:val="•"/>
      <w:lvlJc w:val="left"/>
      <w:pPr>
        <w:ind w:left="7164" w:hanging="360"/>
      </w:pPr>
      <w:rPr>
        <w:rFonts w:hint="default"/>
        <w:lang w:val="en-US" w:eastAsia="en-US" w:bidi="ar-SA"/>
      </w:rPr>
    </w:lvl>
    <w:lvl w:ilvl="7" w:tentative="0">
      <w:start w:val="0"/>
      <w:numFmt w:val="bullet"/>
      <w:lvlText w:val="•"/>
      <w:lvlJc w:val="left"/>
      <w:pPr>
        <w:ind w:left="8138" w:hanging="360"/>
      </w:pPr>
      <w:rPr>
        <w:rFonts w:hint="default"/>
        <w:lang w:val="en-US" w:eastAsia="en-US" w:bidi="ar-SA"/>
      </w:rPr>
    </w:lvl>
    <w:lvl w:ilvl="8" w:tentative="0">
      <w:start w:val="0"/>
      <w:numFmt w:val="bullet"/>
      <w:lvlText w:val="•"/>
      <w:lvlJc w:val="left"/>
      <w:pPr>
        <w:ind w:left="9112" w:hanging="36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610" w:hanging="360"/>
        <w:jc w:val="left"/>
      </w:pPr>
      <w:rPr>
        <w:rFonts w:hint="default" w:ascii="Calibri" w:hAnsi="Calibri" w:eastAsia="Calibri" w:cs="Calibri"/>
        <w:b w:val="0"/>
        <w:bCs w:val="0"/>
        <w:i w:val="0"/>
        <w:iCs w:val="0"/>
        <w:spacing w:val="0"/>
        <w:w w:val="100"/>
        <w:sz w:val="36"/>
        <w:szCs w:val="36"/>
        <w:lang w:val="en-US" w:eastAsia="en-US" w:bidi="ar-SA"/>
      </w:rPr>
    </w:lvl>
    <w:lvl w:ilvl="1" w:tentative="0">
      <w:start w:val="1"/>
      <w:numFmt w:val="decimal"/>
      <w:lvlText w:val="%2."/>
      <w:lvlJc w:val="left"/>
      <w:pPr>
        <w:ind w:left="970" w:hanging="360"/>
        <w:jc w:val="left"/>
      </w:pPr>
      <w:rPr>
        <w:rFonts w:hint="default" w:ascii="Calibri" w:hAnsi="Calibri" w:eastAsia="Calibri" w:cs="Calibri"/>
        <w:b w:val="0"/>
        <w:bCs w:val="0"/>
        <w:i w:val="0"/>
        <w:iCs w:val="0"/>
        <w:spacing w:val="-1"/>
        <w:w w:val="100"/>
        <w:sz w:val="32"/>
        <w:szCs w:val="32"/>
        <w:lang w:val="en-US" w:eastAsia="en-US" w:bidi="ar-SA"/>
      </w:rPr>
    </w:lvl>
    <w:lvl w:ilvl="2" w:tentative="0">
      <w:start w:val="1"/>
      <w:numFmt w:val="decimal"/>
      <w:lvlText w:val="%3."/>
      <w:lvlJc w:val="left"/>
      <w:pPr>
        <w:ind w:left="1330" w:hanging="360"/>
        <w:jc w:val="left"/>
      </w:pPr>
      <w:rPr>
        <w:rFonts w:hint="default" w:ascii="Calibri" w:hAnsi="Calibri" w:eastAsia="Calibri" w:cs="Calibri"/>
        <w:b w:val="0"/>
        <w:bCs w:val="0"/>
        <w:i w:val="0"/>
        <w:iCs w:val="0"/>
        <w:spacing w:val="-1"/>
        <w:w w:val="100"/>
        <w:sz w:val="28"/>
        <w:szCs w:val="28"/>
        <w:lang w:val="en-US" w:eastAsia="en-US" w:bidi="ar-SA"/>
      </w:rPr>
    </w:lvl>
    <w:lvl w:ilvl="3" w:tentative="0">
      <w:start w:val="0"/>
      <w:numFmt w:val="bullet"/>
      <w:lvlText w:val="•"/>
      <w:lvlJc w:val="left"/>
      <w:pPr>
        <w:ind w:left="2537" w:hanging="360"/>
      </w:pPr>
      <w:rPr>
        <w:rFonts w:hint="default"/>
        <w:lang w:val="en-US" w:eastAsia="en-US" w:bidi="ar-SA"/>
      </w:rPr>
    </w:lvl>
    <w:lvl w:ilvl="4" w:tentative="0">
      <w:start w:val="0"/>
      <w:numFmt w:val="bullet"/>
      <w:lvlText w:val="•"/>
      <w:lvlJc w:val="left"/>
      <w:pPr>
        <w:ind w:left="3755" w:hanging="360"/>
      </w:pPr>
      <w:rPr>
        <w:rFonts w:hint="default"/>
        <w:lang w:val="en-US" w:eastAsia="en-US" w:bidi="ar-SA"/>
      </w:rPr>
    </w:lvl>
    <w:lvl w:ilvl="5" w:tentative="0">
      <w:start w:val="0"/>
      <w:numFmt w:val="bullet"/>
      <w:lvlText w:val="•"/>
      <w:lvlJc w:val="left"/>
      <w:pPr>
        <w:ind w:left="4972" w:hanging="360"/>
      </w:pPr>
      <w:rPr>
        <w:rFonts w:hint="default"/>
        <w:lang w:val="en-US" w:eastAsia="en-US" w:bidi="ar-SA"/>
      </w:rPr>
    </w:lvl>
    <w:lvl w:ilvl="6" w:tentative="0">
      <w:start w:val="0"/>
      <w:numFmt w:val="bullet"/>
      <w:lvlText w:val="•"/>
      <w:lvlJc w:val="left"/>
      <w:pPr>
        <w:ind w:left="6190" w:hanging="360"/>
      </w:pPr>
      <w:rPr>
        <w:rFonts w:hint="default"/>
        <w:lang w:val="en-US" w:eastAsia="en-US" w:bidi="ar-SA"/>
      </w:rPr>
    </w:lvl>
    <w:lvl w:ilvl="7" w:tentative="0">
      <w:start w:val="0"/>
      <w:numFmt w:val="bullet"/>
      <w:lvlText w:val="•"/>
      <w:lvlJc w:val="left"/>
      <w:pPr>
        <w:ind w:left="7407" w:hanging="360"/>
      </w:pPr>
      <w:rPr>
        <w:rFonts w:hint="default"/>
        <w:lang w:val="en-US" w:eastAsia="en-US" w:bidi="ar-SA"/>
      </w:rPr>
    </w:lvl>
    <w:lvl w:ilvl="8" w:tentative="0">
      <w:start w:val="0"/>
      <w:numFmt w:val="bullet"/>
      <w:lvlText w:val="•"/>
      <w:lvlJc w:val="left"/>
      <w:pPr>
        <w:ind w:left="8625" w:hanging="360"/>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610" w:hanging="360"/>
        <w:jc w:val="left"/>
      </w:pPr>
      <w:rPr>
        <w:rFonts w:hint="default" w:ascii="Calibri" w:hAnsi="Calibri" w:eastAsia="Calibri" w:cs="Calibri"/>
        <w:b w:val="0"/>
        <w:bCs w:val="0"/>
        <w:i w:val="0"/>
        <w:iCs w:val="0"/>
        <w:spacing w:val="0"/>
        <w:w w:val="100"/>
        <w:sz w:val="24"/>
        <w:szCs w:val="24"/>
        <w:lang w:val="en-US" w:eastAsia="en-US" w:bidi="ar-SA"/>
      </w:rPr>
    </w:lvl>
    <w:lvl w:ilvl="1" w:tentative="0">
      <w:start w:val="0"/>
      <w:numFmt w:val="bullet"/>
      <w:lvlText w:val="•"/>
      <w:lvlJc w:val="left"/>
      <w:pPr>
        <w:ind w:left="1646" w:hanging="360"/>
      </w:pPr>
      <w:rPr>
        <w:rFonts w:hint="default"/>
        <w:lang w:val="en-US" w:eastAsia="en-US" w:bidi="ar-SA"/>
      </w:rPr>
    </w:lvl>
    <w:lvl w:ilvl="2" w:tentative="0">
      <w:start w:val="0"/>
      <w:numFmt w:val="bullet"/>
      <w:lvlText w:val="•"/>
      <w:lvlJc w:val="left"/>
      <w:pPr>
        <w:ind w:left="2692" w:hanging="360"/>
      </w:pPr>
      <w:rPr>
        <w:rFonts w:hint="default"/>
        <w:lang w:val="en-US" w:eastAsia="en-US" w:bidi="ar-SA"/>
      </w:rPr>
    </w:lvl>
    <w:lvl w:ilvl="3" w:tentative="0">
      <w:start w:val="0"/>
      <w:numFmt w:val="bullet"/>
      <w:lvlText w:val="•"/>
      <w:lvlJc w:val="left"/>
      <w:pPr>
        <w:ind w:left="3738" w:hanging="360"/>
      </w:pPr>
      <w:rPr>
        <w:rFonts w:hint="default"/>
        <w:lang w:val="en-US" w:eastAsia="en-US" w:bidi="ar-SA"/>
      </w:rPr>
    </w:lvl>
    <w:lvl w:ilvl="4" w:tentative="0">
      <w:start w:val="0"/>
      <w:numFmt w:val="bullet"/>
      <w:lvlText w:val="•"/>
      <w:lvlJc w:val="left"/>
      <w:pPr>
        <w:ind w:left="4784" w:hanging="360"/>
      </w:pPr>
      <w:rPr>
        <w:rFonts w:hint="default"/>
        <w:lang w:val="en-US" w:eastAsia="en-US" w:bidi="ar-SA"/>
      </w:rPr>
    </w:lvl>
    <w:lvl w:ilvl="5" w:tentative="0">
      <w:start w:val="0"/>
      <w:numFmt w:val="bullet"/>
      <w:lvlText w:val="•"/>
      <w:lvlJc w:val="left"/>
      <w:pPr>
        <w:ind w:left="5830" w:hanging="360"/>
      </w:pPr>
      <w:rPr>
        <w:rFonts w:hint="default"/>
        <w:lang w:val="en-US" w:eastAsia="en-US" w:bidi="ar-SA"/>
      </w:rPr>
    </w:lvl>
    <w:lvl w:ilvl="6" w:tentative="0">
      <w:start w:val="0"/>
      <w:numFmt w:val="bullet"/>
      <w:lvlText w:val="•"/>
      <w:lvlJc w:val="left"/>
      <w:pPr>
        <w:ind w:left="6876" w:hanging="360"/>
      </w:pPr>
      <w:rPr>
        <w:rFonts w:hint="default"/>
        <w:lang w:val="en-US" w:eastAsia="en-US" w:bidi="ar-SA"/>
      </w:rPr>
    </w:lvl>
    <w:lvl w:ilvl="7" w:tentative="0">
      <w:start w:val="0"/>
      <w:numFmt w:val="bullet"/>
      <w:lvlText w:val="•"/>
      <w:lvlJc w:val="left"/>
      <w:pPr>
        <w:ind w:left="7922" w:hanging="360"/>
      </w:pPr>
      <w:rPr>
        <w:rFonts w:hint="default"/>
        <w:lang w:val="en-US" w:eastAsia="en-US" w:bidi="ar-SA"/>
      </w:rPr>
    </w:lvl>
    <w:lvl w:ilvl="8" w:tentative="0">
      <w:start w:val="0"/>
      <w:numFmt w:val="bullet"/>
      <w:lvlText w:val="•"/>
      <w:lvlJc w:val="left"/>
      <w:pPr>
        <w:ind w:left="8968" w:hanging="360"/>
      </w:pPr>
      <w:rPr>
        <w:rFonts w:hint="default"/>
        <w:lang w:val="en-US" w:eastAsia="en-US" w:bidi="ar-SA"/>
      </w:rPr>
    </w:lvl>
  </w:abstractNum>
  <w:abstractNum w:abstractNumId="5">
    <w:nsid w:val="25B654F3"/>
    <w:multiLevelType w:val="multilevel"/>
    <w:tmpl w:val="25B654F3"/>
    <w:lvl w:ilvl="0" w:tentative="0">
      <w:start w:val="2"/>
      <w:numFmt w:val="decimal"/>
      <w:lvlText w:val="%1."/>
      <w:lvlJc w:val="left"/>
      <w:pPr>
        <w:ind w:left="610" w:hanging="360"/>
        <w:jc w:val="left"/>
      </w:pPr>
      <w:rPr>
        <w:rFonts w:hint="default" w:ascii="Calibri" w:hAnsi="Calibri" w:eastAsia="Calibri" w:cs="Calibri"/>
        <w:b w:val="0"/>
        <w:bCs w:val="0"/>
        <w:i w:val="0"/>
        <w:iCs w:val="0"/>
        <w:spacing w:val="0"/>
        <w:w w:val="100"/>
        <w:sz w:val="24"/>
        <w:szCs w:val="24"/>
        <w:lang w:val="en-US" w:eastAsia="en-US" w:bidi="ar-SA"/>
      </w:rPr>
    </w:lvl>
    <w:lvl w:ilvl="1" w:tentative="0">
      <w:start w:val="0"/>
      <w:numFmt w:val="bullet"/>
      <w:lvlText w:val="•"/>
      <w:lvlJc w:val="left"/>
      <w:pPr>
        <w:ind w:left="1646" w:hanging="360"/>
      </w:pPr>
      <w:rPr>
        <w:rFonts w:hint="default"/>
        <w:lang w:val="en-US" w:eastAsia="en-US" w:bidi="ar-SA"/>
      </w:rPr>
    </w:lvl>
    <w:lvl w:ilvl="2" w:tentative="0">
      <w:start w:val="0"/>
      <w:numFmt w:val="bullet"/>
      <w:lvlText w:val="•"/>
      <w:lvlJc w:val="left"/>
      <w:pPr>
        <w:ind w:left="2692" w:hanging="360"/>
      </w:pPr>
      <w:rPr>
        <w:rFonts w:hint="default"/>
        <w:lang w:val="en-US" w:eastAsia="en-US" w:bidi="ar-SA"/>
      </w:rPr>
    </w:lvl>
    <w:lvl w:ilvl="3" w:tentative="0">
      <w:start w:val="0"/>
      <w:numFmt w:val="bullet"/>
      <w:lvlText w:val="•"/>
      <w:lvlJc w:val="left"/>
      <w:pPr>
        <w:ind w:left="3738" w:hanging="360"/>
      </w:pPr>
      <w:rPr>
        <w:rFonts w:hint="default"/>
        <w:lang w:val="en-US" w:eastAsia="en-US" w:bidi="ar-SA"/>
      </w:rPr>
    </w:lvl>
    <w:lvl w:ilvl="4" w:tentative="0">
      <w:start w:val="0"/>
      <w:numFmt w:val="bullet"/>
      <w:lvlText w:val="•"/>
      <w:lvlJc w:val="left"/>
      <w:pPr>
        <w:ind w:left="4784" w:hanging="360"/>
      </w:pPr>
      <w:rPr>
        <w:rFonts w:hint="default"/>
        <w:lang w:val="en-US" w:eastAsia="en-US" w:bidi="ar-SA"/>
      </w:rPr>
    </w:lvl>
    <w:lvl w:ilvl="5" w:tentative="0">
      <w:start w:val="0"/>
      <w:numFmt w:val="bullet"/>
      <w:lvlText w:val="•"/>
      <w:lvlJc w:val="left"/>
      <w:pPr>
        <w:ind w:left="5830" w:hanging="360"/>
      </w:pPr>
      <w:rPr>
        <w:rFonts w:hint="default"/>
        <w:lang w:val="en-US" w:eastAsia="en-US" w:bidi="ar-SA"/>
      </w:rPr>
    </w:lvl>
    <w:lvl w:ilvl="6" w:tentative="0">
      <w:start w:val="0"/>
      <w:numFmt w:val="bullet"/>
      <w:lvlText w:val="•"/>
      <w:lvlJc w:val="left"/>
      <w:pPr>
        <w:ind w:left="6876" w:hanging="360"/>
      </w:pPr>
      <w:rPr>
        <w:rFonts w:hint="default"/>
        <w:lang w:val="en-US" w:eastAsia="en-US" w:bidi="ar-SA"/>
      </w:rPr>
    </w:lvl>
    <w:lvl w:ilvl="7" w:tentative="0">
      <w:start w:val="0"/>
      <w:numFmt w:val="bullet"/>
      <w:lvlText w:val="•"/>
      <w:lvlJc w:val="left"/>
      <w:pPr>
        <w:ind w:left="7922" w:hanging="360"/>
      </w:pPr>
      <w:rPr>
        <w:rFonts w:hint="default"/>
        <w:lang w:val="en-US" w:eastAsia="en-US" w:bidi="ar-SA"/>
      </w:rPr>
    </w:lvl>
    <w:lvl w:ilvl="8" w:tentative="0">
      <w:start w:val="0"/>
      <w:numFmt w:val="bullet"/>
      <w:lvlText w:val="•"/>
      <w:lvlJc w:val="left"/>
      <w:pPr>
        <w:ind w:left="8968" w:hanging="360"/>
      </w:pPr>
      <w:rPr>
        <w:rFonts w:hint="default"/>
        <w:lang w:val="en-US" w:eastAsia="en-US" w:bidi="ar-SA"/>
      </w:rPr>
    </w:lvl>
  </w:abstractNum>
  <w:abstractNum w:abstractNumId="6">
    <w:nsid w:val="59ADCABA"/>
    <w:multiLevelType w:val="multilevel"/>
    <w:tmpl w:val="59ADCABA"/>
    <w:lvl w:ilvl="0" w:tentative="0">
      <w:start w:val="1"/>
      <w:numFmt w:val="decimal"/>
      <w:lvlText w:val="%1."/>
      <w:lvlJc w:val="left"/>
      <w:pPr>
        <w:ind w:left="1330" w:hanging="360"/>
        <w:jc w:val="left"/>
      </w:pPr>
      <w:rPr>
        <w:rFonts w:hint="default" w:ascii="Calibri" w:hAnsi="Calibri" w:eastAsia="Calibri" w:cs="Calibri"/>
        <w:b w:val="0"/>
        <w:bCs w:val="0"/>
        <w:i w:val="0"/>
        <w:iCs w:val="0"/>
        <w:spacing w:val="-1"/>
        <w:w w:val="100"/>
        <w:sz w:val="28"/>
        <w:szCs w:val="28"/>
        <w:lang w:val="en-US" w:eastAsia="en-US" w:bidi="ar-SA"/>
      </w:rPr>
    </w:lvl>
    <w:lvl w:ilvl="1" w:tentative="0">
      <w:start w:val="0"/>
      <w:numFmt w:val="bullet"/>
      <w:lvlText w:val="•"/>
      <w:lvlJc w:val="left"/>
      <w:pPr>
        <w:ind w:left="2294" w:hanging="360"/>
      </w:pPr>
      <w:rPr>
        <w:rFonts w:hint="default"/>
        <w:lang w:val="en-US" w:eastAsia="en-US" w:bidi="ar-SA"/>
      </w:rPr>
    </w:lvl>
    <w:lvl w:ilvl="2" w:tentative="0">
      <w:start w:val="0"/>
      <w:numFmt w:val="bullet"/>
      <w:lvlText w:val="•"/>
      <w:lvlJc w:val="left"/>
      <w:pPr>
        <w:ind w:left="3268" w:hanging="360"/>
      </w:pPr>
      <w:rPr>
        <w:rFonts w:hint="default"/>
        <w:lang w:val="en-US" w:eastAsia="en-US" w:bidi="ar-SA"/>
      </w:rPr>
    </w:lvl>
    <w:lvl w:ilvl="3" w:tentative="0">
      <w:start w:val="0"/>
      <w:numFmt w:val="bullet"/>
      <w:lvlText w:val="•"/>
      <w:lvlJc w:val="left"/>
      <w:pPr>
        <w:ind w:left="4242" w:hanging="360"/>
      </w:pPr>
      <w:rPr>
        <w:rFonts w:hint="default"/>
        <w:lang w:val="en-US" w:eastAsia="en-US" w:bidi="ar-SA"/>
      </w:rPr>
    </w:lvl>
    <w:lvl w:ilvl="4" w:tentative="0">
      <w:start w:val="0"/>
      <w:numFmt w:val="bullet"/>
      <w:lvlText w:val="•"/>
      <w:lvlJc w:val="left"/>
      <w:pPr>
        <w:ind w:left="5216" w:hanging="360"/>
      </w:pPr>
      <w:rPr>
        <w:rFonts w:hint="default"/>
        <w:lang w:val="en-US" w:eastAsia="en-US" w:bidi="ar-SA"/>
      </w:rPr>
    </w:lvl>
    <w:lvl w:ilvl="5" w:tentative="0">
      <w:start w:val="0"/>
      <w:numFmt w:val="bullet"/>
      <w:lvlText w:val="•"/>
      <w:lvlJc w:val="left"/>
      <w:pPr>
        <w:ind w:left="6190" w:hanging="360"/>
      </w:pPr>
      <w:rPr>
        <w:rFonts w:hint="default"/>
        <w:lang w:val="en-US" w:eastAsia="en-US" w:bidi="ar-SA"/>
      </w:rPr>
    </w:lvl>
    <w:lvl w:ilvl="6" w:tentative="0">
      <w:start w:val="0"/>
      <w:numFmt w:val="bullet"/>
      <w:lvlText w:val="•"/>
      <w:lvlJc w:val="left"/>
      <w:pPr>
        <w:ind w:left="7164" w:hanging="360"/>
      </w:pPr>
      <w:rPr>
        <w:rFonts w:hint="default"/>
        <w:lang w:val="en-US" w:eastAsia="en-US" w:bidi="ar-SA"/>
      </w:rPr>
    </w:lvl>
    <w:lvl w:ilvl="7" w:tentative="0">
      <w:start w:val="0"/>
      <w:numFmt w:val="bullet"/>
      <w:lvlText w:val="•"/>
      <w:lvlJc w:val="left"/>
      <w:pPr>
        <w:ind w:left="8138" w:hanging="360"/>
      </w:pPr>
      <w:rPr>
        <w:rFonts w:hint="default"/>
        <w:lang w:val="en-US" w:eastAsia="en-US" w:bidi="ar-SA"/>
      </w:rPr>
    </w:lvl>
    <w:lvl w:ilvl="8" w:tentative="0">
      <w:start w:val="0"/>
      <w:numFmt w:val="bullet"/>
      <w:lvlText w:val="•"/>
      <w:lvlJc w:val="left"/>
      <w:pPr>
        <w:ind w:left="9112" w:hanging="360"/>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A5D67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outlineLvl w:val="1"/>
    </w:pPr>
    <w:rPr>
      <w:rFonts w:ascii="Calibri" w:hAnsi="Calibri" w:eastAsia="Calibri" w:cs="Calibri"/>
      <w:b/>
      <w:bCs/>
      <w:sz w:val="36"/>
      <w:szCs w:val="36"/>
      <w:lang w:val="en-US" w:eastAsia="en-US" w:bidi="ar-SA"/>
    </w:rPr>
  </w:style>
  <w:style w:type="paragraph" w:styleId="3">
    <w:name w:val="heading 2"/>
    <w:basedOn w:val="1"/>
    <w:qFormat/>
    <w:uiPriority w:val="1"/>
    <w:pPr>
      <w:ind w:left="129"/>
      <w:outlineLvl w:val="2"/>
    </w:pPr>
    <w:rPr>
      <w:rFonts w:ascii="Calibri" w:hAnsi="Calibri" w:eastAsia="Calibri" w:cs="Calibri"/>
      <w:b/>
      <w:bCs/>
      <w:sz w:val="32"/>
      <w:szCs w:val="32"/>
      <w:lang w:val="en-US" w:eastAsia="en-US" w:bidi="ar-SA"/>
    </w:rPr>
  </w:style>
  <w:style w:type="paragraph" w:styleId="4">
    <w:name w:val="heading 3"/>
    <w:basedOn w:val="1"/>
    <w:qFormat/>
    <w:uiPriority w:val="1"/>
    <w:pPr>
      <w:ind w:left="1327" w:hanging="358"/>
      <w:outlineLvl w:val="3"/>
    </w:pPr>
    <w:rPr>
      <w:rFonts w:ascii="Calibri" w:hAnsi="Calibri" w:eastAsia="Calibri" w:cs="Calibri"/>
      <w:b/>
      <w:bCs/>
      <w:sz w:val="28"/>
      <w:szCs w:val="28"/>
      <w:lang w:val="en-US" w:eastAsia="en-US" w:bidi="ar-SA"/>
    </w:rPr>
  </w:style>
  <w:style w:type="paragraph" w:styleId="5">
    <w:name w:val="heading 4"/>
    <w:basedOn w:val="1"/>
    <w:qFormat/>
    <w:uiPriority w:val="1"/>
    <w:pPr>
      <w:outlineLvl w:val="4"/>
    </w:pPr>
    <w:rPr>
      <w:rFonts w:ascii="Times New Roman" w:hAnsi="Times New Roman" w:eastAsia="Times New Roman" w:cs="Times New Roman"/>
      <w:b/>
      <w:bCs/>
      <w:sz w:val="24"/>
      <w:szCs w:val="24"/>
      <w:lang w:val="en-US"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paragraph" w:styleId="9">
    <w:name w:val="Title"/>
    <w:basedOn w:val="1"/>
    <w:qFormat/>
    <w:uiPriority w:val="1"/>
    <w:pPr>
      <w:spacing w:before="47"/>
      <w:jc w:val="center"/>
    </w:pPr>
    <w:rPr>
      <w:rFonts w:ascii="Arial" w:hAnsi="Arial" w:eastAsia="Arial" w:cs="Arial"/>
      <w:b/>
      <w:bCs/>
      <w:sz w:val="40"/>
      <w:szCs w:val="40"/>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609" w:hanging="360"/>
    </w:pPr>
    <w:rPr>
      <w:rFonts w:ascii="Calibri" w:hAnsi="Calibri" w:eastAsia="Calibri" w:cs="Calibri"/>
      <w:lang w:val="en-US" w:eastAsia="en-US" w:bidi="ar-SA"/>
    </w:rPr>
  </w:style>
  <w:style w:type="paragraph" w:customStyle="1" w:styleId="12">
    <w:name w:val="Table Paragraph"/>
    <w:basedOn w:val="1"/>
    <w:qFormat/>
    <w:uiPriority w:val="1"/>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TotalTime>4</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2026-01-10T06:29:00Z</dcterms:created>
  <dc:creator>Zohaib Bukhari</dc:creator>
  <cp:keywords>DAG6oUoc2Sc,BAFdtdeKfGs,0</cp:keywords>
  <cp:lastModifiedBy>Zohai</cp:lastModifiedBy>
  <dcterms:modified xsi:type="dcterms:W3CDTF">2026-01-10T08:39:24Z</dcterms:modified>
  <dc:title>AgriSence AI SRS.docx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Canva</vt:lpwstr>
  </property>
  <property fmtid="{D5CDD505-2E9C-101B-9397-08002B2CF9AE}" pid="4" name="LastSaved">
    <vt:filetime>2026-01-10T00:00:00Z</vt:filetime>
  </property>
  <property fmtid="{D5CDD505-2E9C-101B-9397-08002B2CF9AE}" pid="5" name="Producer">
    <vt:lpwstr>Canva</vt:lpwstr>
  </property>
  <property fmtid="{D5CDD505-2E9C-101B-9397-08002B2CF9AE}" pid="6" name="KSOProductBuildVer">
    <vt:lpwstr>1033-12.2.0.23196</vt:lpwstr>
  </property>
  <property fmtid="{D5CDD505-2E9C-101B-9397-08002B2CF9AE}" pid="7" name="ICV">
    <vt:lpwstr>66715F266E0B4F33A1BBEFFAA86F166A_13</vt:lpwstr>
  </property>
</Properties>
</file>