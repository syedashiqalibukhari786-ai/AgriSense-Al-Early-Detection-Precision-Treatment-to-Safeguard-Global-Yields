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BFBF25">
      <w:pPr>
        <w:spacing w:before="20"/>
        <w:ind w:left="2" w:right="2" w:firstLine="0"/>
        <w:jc w:val="center"/>
        <w:rPr>
          <w:b/>
          <w:sz w:val="28"/>
        </w:rPr>
      </w:pPr>
      <w:r>
        <w:rPr>
          <w:b/>
          <w:sz w:val="28"/>
        </w:rPr>
        <w:t>Software</w:t>
      </w:r>
      <w:r>
        <w:rPr>
          <w:b/>
          <w:spacing w:val="-15"/>
          <w:sz w:val="28"/>
        </w:rPr>
        <w:t xml:space="preserve"> </w:t>
      </w:r>
      <w:r>
        <w:rPr>
          <w:b/>
          <w:sz w:val="28"/>
        </w:rPr>
        <w:t>Design</w:t>
      </w:r>
      <w:r>
        <w:rPr>
          <w:b/>
          <w:spacing w:val="-14"/>
          <w:sz w:val="28"/>
        </w:rPr>
        <w:t xml:space="preserve"> </w:t>
      </w:r>
      <w:r>
        <w:rPr>
          <w:b/>
          <w:spacing w:val="-2"/>
          <w:sz w:val="28"/>
        </w:rPr>
        <w:t>Document</w:t>
      </w:r>
    </w:p>
    <w:p w14:paraId="1D040BEF">
      <w:pPr>
        <w:pStyle w:val="2"/>
        <w:spacing w:before="219" w:line="213" w:lineRule="auto"/>
        <w:ind w:left="2"/>
        <w:jc w:val="center"/>
        <w:rPr>
          <w:rFonts w:hint="default"/>
          <w:lang w:val="en-US"/>
        </w:rPr>
      </w:pPr>
      <w:r>
        <w:t>Agri</w:t>
      </w:r>
      <w:r>
        <w:rPr>
          <w:rFonts w:hint="default"/>
          <w:lang w:val="en-US"/>
        </w:rPr>
        <w:t>S</w:t>
      </w:r>
      <w:r>
        <w:t>e</w:t>
      </w:r>
      <w:r>
        <w:rPr>
          <w:rFonts w:hint="default"/>
          <w:lang w:val="en-US"/>
        </w:rPr>
        <w:t>nce</w:t>
      </w:r>
      <w:r>
        <w:rPr>
          <w:spacing w:val="-12"/>
        </w:rPr>
        <w:t xml:space="preserve"> </w:t>
      </w:r>
      <w:r>
        <w:t>Al:</w:t>
      </w:r>
      <w:r>
        <w:rPr>
          <w:spacing w:val="-12"/>
        </w:rPr>
        <w:t xml:space="preserve"> </w:t>
      </w:r>
      <w:r>
        <w:t>Early</w:t>
      </w:r>
      <w:r>
        <w:rPr>
          <w:spacing w:val="-12"/>
        </w:rPr>
        <w:t xml:space="preserve"> </w:t>
      </w:r>
      <w:r>
        <w:t>Detection</w:t>
      </w:r>
      <w:r>
        <w:rPr>
          <w:spacing w:val="-12"/>
        </w:rPr>
        <w:t xml:space="preserve"> </w:t>
      </w:r>
      <w:r>
        <w:t>&amp;</w:t>
      </w:r>
      <w:r>
        <w:rPr>
          <w:spacing w:val="-12"/>
        </w:rPr>
        <w:t xml:space="preserve"> </w:t>
      </w:r>
      <w:r>
        <w:t>Precision</w:t>
      </w:r>
      <w:r>
        <w:rPr>
          <w:spacing w:val="-12"/>
        </w:rPr>
        <w:t xml:space="preserve"> </w:t>
      </w:r>
      <w:r>
        <w:t>Treatment</w:t>
      </w:r>
      <w:r>
        <w:rPr>
          <w:spacing w:val="-12"/>
        </w:rPr>
        <w:t xml:space="preserve"> </w:t>
      </w:r>
      <w:r>
        <w:t>to</w:t>
      </w:r>
      <w:r>
        <w:rPr>
          <w:spacing w:val="-12"/>
        </w:rPr>
        <w:t xml:space="preserve"> </w:t>
      </w:r>
      <w:r>
        <w:t>Safeguard</w:t>
      </w:r>
      <w:r>
        <w:rPr>
          <w:spacing w:val="-12"/>
        </w:rPr>
        <w:t xml:space="preserve"> </w:t>
      </w:r>
      <w:r>
        <w:t xml:space="preserve">Global </w:t>
      </w:r>
      <w:r>
        <w:rPr>
          <w:spacing w:val="-2"/>
        </w:rPr>
        <w:t>Yield</w:t>
      </w:r>
      <w:r>
        <w:rPr>
          <w:rFonts w:hint="default"/>
          <w:spacing w:val="-2"/>
          <w:lang w:val="en-US"/>
        </w:rPr>
        <w:t>s</w:t>
      </w:r>
    </w:p>
    <w:p w14:paraId="036FF5FF">
      <w:pPr>
        <w:spacing w:before="0" w:line="240" w:lineRule="auto"/>
        <w:rPr>
          <w:b/>
          <w:sz w:val="20"/>
        </w:rPr>
      </w:pPr>
    </w:p>
    <w:p w14:paraId="0B03444A">
      <w:pPr>
        <w:spacing w:before="0" w:line="240" w:lineRule="auto"/>
        <w:rPr>
          <w:b/>
          <w:sz w:val="20"/>
        </w:rPr>
      </w:pPr>
    </w:p>
    <w:p w14:paraId="4C9A5F79">
      <w:pPr>
        <w:spacing w:before="0" w:line="240" w:lineRule="auto"/>
        <w:rPr>
          <w:b/>
          <w:sz w:val="20"/>
        </w:rPr>
      </w:pPr>
    </w:p>
    <w:p w14:paraId="2319C0AF">
      <w:pPr>
        <w:spacing w:before="0" w:line="240" w:lineRule="auto"/>
        <w:rPr>
          <w:b/>
          <w:sz w:val="20"/>
        </w:rPr>
      </w:pPr>
    </w:p>
    <w:p w14:paraId="7043D513">
      <w:pPr>
        <w:spacing w:before="18" w:line="240" w:lineRule="auto"/>
        <w:rPr>
          <w:b/>
          <w:sz w:val="20"/>
        </w:rPr>
      </w:pPr>
      <w:r>
        <w:rPr>
          <w:b/>
          <w:sz w:val="20"/>
        </w:rPr>
        <w:drawing>
          <wp:anchor distT="0" distB="0" distL="0" distR="0" simplePos="0" relativeHeight="251662336" behindDoc="1" locked="0" layoutInCell="1" allowOverlap="1">
            <wp:simplePos x="0" y="0"/>
            <wp:positionH relativeFrom="page">
              <wp:posOffset>2295525</wp:posOffset>
            </wp:positionH>
            <wp:positionV relativeFrom="paragraph">
              <wp:posOffset>182245</wp:posOffset>
            </wp:positionV>
            <wp:extent cx="2990850" cy="287655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991130" cy="2876454"/>
                    </a:xfrm>
                    <a:prstGeom prst="rect">
                      <a:avLst/>
                    </a:prstGeom>
                  </pic:spPr>
                </pic:pic>
              </a:graphicData>
            </a:graphic>
          </wp:anchor>
        </w:drawing>
      </w:r>
    </w:p>
    <w:p w14:paraId="0C7DACD5">
      <w:pPr>
        <w:spacing w:before="0" w:line="240" w:lineRule="auto"/>
        <w:rPr>
          <w:b/>
          <w:sz w:val="24"/>
        </w:rPr>
      </w:pPr>
    </w:p>
    <w:p w14:paraId="7F20BA51">
      <w:pPr>
        <w:spacing w:before="0" w:line="240" w:lineRule="auto"/>
        <w:rPr>
          <w:b/>
          <w:sz w:val="24"/>
        </w:rPr>
      </w:pPr>
    </w:p>
    <w:p w14:paraId="50E614F9">
      <w:pPr>
        <w:spacing w:before="0" w:line="240" w:lineRule="auto"/>
        <w:rPr>
          <w:b/>
          <w:sz w:val="24"/>
        </w:rPr>
      </w:pPr>
    </w:p>
    <w:p w14:paraId="50F86852">
      <w:pPr>
        <w:spacing w:before="24" w:line="240" w:lineRule="auto"/>
        <w:rPr>
          <w:b/>
          <w:sz w:val="24"/>
        </w:rPr>
      </w:pPr>
    </w:p>
    <w:p w14:paraId="5015D9BE">
      <w:pPr>
        <w:spacing w:before="0"/>
        <w:ind w:left="129" w:right="0" w:firstLine="0"/>
        <w:jc w:val="left"/>
        <w:rPr>
          <w:b/>
          <w:sz w:val="24"/>
        </w:rPr>
      </w:pPr>
      <w:r>
        <w:rPr>
          <w:b/>
          <w:spacing w:val="-2"/>
          <w:sz w:val="24"/>
        </w:rPr>
        <w:t>Submitted</w:t>
      </w:r>
      <w:r>
        <w:rPr>
          <w:b/>
          <w:spacing w:val="-1"/>
          <w:sz w:val="24"/>
        </w:rPr>
        <w:t xml:space="preserve"> </w:t>
      </w:r>
      <w:r>
        <w:rPr>
          <w:b/>
          <w:spacing w:val="-5"/>
          <w:sz w:val="24"/>
        </w:rPr>
        <w:t>by</w:t>
      </w:r>
    </w:p>
    <w:p w14:paraId="67DF5D97">
      <w:pPr>
        <w:pStyle w:val="12"/>
        <w:spacing w:before="217"/>
        <w:ind w:left="129"/>
      </w:pPr>
      <w:r>
        <w:t>Syed</w:t>
      </w:r>
      <w:r>
        <w:rPr>
          <w:spacing w:val="-4"/>
        </w:rPr>
        <w:t xml:space="preserve"> </w:t>
      </w:r>
      <w:r>
        <w:t>Ashiq</w:t>
      </w:r>
      <w:r>
        <w:rPr>
          <w:spacing w:val="-2"/>
        </w:rPr>
        <w:t xml:space="preserve"> </w:t>
      </w:r>
      <w:r>
        <w:t>Ali</w:t>
      </w:r>
      <w:r>
        <w:rPr>
          <w:spacing w:val="-2"/>
        </w:rPr>
        <w:t xml:space="preserve"> (F22BINFT1M01139)</w:t>
      </w:r>
    </w:p>
    <w:p w14:paraId="3A78C721">
      <w:pPr>
        <w:spacing w:before="0" w:line="240" w:lineRule="auto"/>
        <w:rPr>
          <w:sz w:val="24"/>
        </w:rPr>
      </w:pPr>
    </w:p>
    <w:p w14:paraId="4BDA9235">
      <w:pPr>
        <w:spacing w:before="126" w:line="240" w:lineRule="auto"/>
        <w:rPr>
          <w:sz w:val="24"/>
        </w:rPr>
      </w:pPr>
    </w:p>
    <w:p w14:paraId="11EDFA9C">
      <w:pPr>
        <w:spacing w:before="1"/>
        <w:ind w:left="129" w:right="0" w:firstLine="0"/>
        <w:jc w:val="left"/>
        <w:rPr>
          <w:b/>
          <w:sz w:val="24"/>
        </w:rPr>
      </w:pPr>
      <w:r>
        <w:rPr>
          <w:b/>
          <w:spacing w:val="-2"/>
          <w:sz w:val="24"/>
        </w:rPr>
        <w:t>Submitted</w:t>
      </w:r>
      <w:r>
        <w:rPr>
          <w:b/>
          <w:spacing w:val="-1"/>
          <w:sz w:val="24"/>
        </w:rPr>
        <w:t xml:space="preserve"> </w:t>
      </w:r>
      <w:r>
        <w:rPr>
          <w:b/>
          <w:spacing w:val="-7"/>
          <w:sz w:val="24"/>
        </w:rPr>
        <w:t>to</w:t>
      </w:r>
    </w:p>
    <w:p w14:paraId="7EF74B34">
      <w:pPr>
        <w:pStyle w:val="12"/>
        <w:spacing w:before="232"/>
        <w:ind w:left="129"/>
      </w:pPr>
      <w:r>
        <w:t>Mr.</w:t>
      </w:r>
      <w:r>
        <w:rPr>
          <w:spacing w:val="-14"/>
        </w:rPr>
        <w:t xml:space="preserve"> </w:t>
      </w:r>
      <w:r>
        <w:t>Zaman</w:t>
      </w:r>
      <w:r>
        <w:rPr>
          <w:spacing w:val="-13"/>
        </w:rPr>
        <w:t xml:space="preserve"> </w:t>
      </w:r>
      <w:r>
        <w:rPr>
          <w:spacing w:val="-5"/>
        </w:rPr>
        <w:t>Ali</w:t>
      </w:r>
    </w:p>
    <w:p w14:paraId="548B91F3">
      <w:pPr>
        <w:spacing w:before="0" w:line="240" w:lineRule="auto"/>
        <w:rPr>
          <w:sz w:val="24"/>
        </w:rPr>
      </w:pPr>
    </w:p>
    <w:p w14:paraId="2870B1C7">
      <w:pPr>
        <w:spacing w:before="0" w:line="240" w:lineRule="auto"/>
        <w:rPr>
          <w:sz w:val="24"/>
        </w:rPr>
      </w:pPr>
    </w:p>
    <w:p w14:paraId="2DD788AD">
      <w:pPr>
        <w:spacing w:before="0" w:line="240" w:lineRule="auto"/>
        <w:rPr>
          <w:sz w:val="24"/>
        </w:rPr>
      </w:pPr>
    </w:p>
    <w:p w14:paraId="569E5323">
      <w:pPr>
        <w:spacing w:before="0" w:line="240" w:lineRule="auto"/>
        <w:rPr>
          <w:sz w:val="24"/>
        </w:rPr>
      </w:pPr>
    </w:p>
    <w:p w14:paraId="40591A61">
      <w:pPr>
        <w:spacing w:before="220" w:line="240" w:lineRule="auto"/>
        <w:rPr>
          <w:sz w:val="24"/>
        </w:rPr>
      </w:pPr>
    </w:p>
    <w:p w14:paraId="5733B57D">
      <w:pPr>
        <w:spacing w:before="1" w:line="360" w:lineRule="auto"/>
        <w:ind w:left="2487" w:right="2485" w:firstLine="0"/>
        <w:jc w:val="center"/>
        <w:rPr>
          <w:b/>
          <w:sz w:val="32"/>
        </w:rPr>
      </w:pPr>
      <w:r>
        <w:rPr>
          <w:b/>
          <w:sz w:val="32"/>
        </w:rPr>
        <w:t>Department</w:t>
      </w:r>
      <w:r>
        <w:rPr>
          <w:b/>
          <w:spacing w:val="-19"/>
          <w:sz w:val="32"/>
        </w:rPr>
        <w:t xml:space="preserve"> </w:t>
      </w:r>
      <w:r>
        <w:rPr>
          <w:b/>
          <w:sz w:val="32"/>
        </w:rPr>
        <w:t>of</w:t>
      </w:r>
      <w:r>
        <w:rPr>
          <w:b/>
          <w:spacing w:val="-18"/>
          <w:sz w:val="32"/>
        </w:rPr>
        <w:t xml:space="preserve"> </w:t>
      </w:r>
      <w:r>
        <w:rPr>
          <w:b/>
          <w:sz w:val="32"/>
        </w:rPr>
        <w:t>Information</w:t>
      </w:r>
      <w:r>
        <w:rPr>
          <w:b/>
          <w:spacing w:val="-18"/>
          <w:sz w:val="32"/>
        </w:rPr>
        <w:t xml:space="preserve"> </w:t>
      </w:r>
      <w:r>
        <w:rPr>
          <w:b/>
          <w:sz w:val="32"/>
        </w:rPr>
        <w:t>Technology Faculty of Computing</w:t>
      </w:r>
    </w:p>
    <w:p w14:paraId="661665EE">
      <w:pPr>
        <w:pStyle w:val="15"/>
      </w:pPr>
      <w:r>
        <w:t>The</w:t>
      </w:r>
      <w:r>
        <w:rPr>
          <w:spacing w:val="-6"/>
        </w:rPr>
        <w:t xml:space="preserve"> </w:t>
      </w:r>
      <w:r>
        <w:t>Islamia</w:t>
      </w:r>
      <w:r>
        <w:rPr>
          <w:spacing w:val="-5"/>
        </w:rPr>
        <w:t xml:space="preserve"> </w:t>
      </w:r>
      <w:r>
        <w:t>University</w:t>
      </w:r>
      <w:r>
        <w:rPr>
          <w:spacing w:val="-6"/>
        </w:rPr>
        <w:t xml:space="preserve"> </w:t>
      </w:r>
      <w:r>
        <w:t>of</w:t>
      </w:r>
      <w:r>
        <w:rPr>
          <w:spacing w:val="-5"/>
        </w:rPr>
        <w:t xml:space="preserve"> </w:t>
      </w:r>
      <w:r>
        <w:rPr>
          <w:spacing w:val="-2"/>
        </w:rPr>
        <w:t>Bahawalpur</w:t>
      </w:r>
    </w:p>
    <w:p w14:paraId="3EB28034">
      <w:pPr>
        <w:pStyle w:val="12"/>
        <w:spacing w:before="298"/>
        <w:rPr>
          <w:rFonts w:ascii="Arial"/>
          <w:b/>
          <w:sz w:val="40"/>
        </w:rPr>
      </w:pPr>
    </w:p>
    <w:p w14:paraId="5F5F58C3">
      <w:pPr>
        <w:pStyle w:val="2"/>
        <w:ind w:left="2" w:right="2"/>
        <w:jc w:val="center"/>
      </w:pPr>
      <w:r>
        <w:rPr>
          <w:spacing w:val="-2"/>
        </w:rPr>
        <w:t>Summery</w:t>
      </w:r>
    </w:p>
    <w:p w14:paraId="5C8C7478">
      <w:pPr>
        <w:pStyle w:val="2"/>
        <w:spacing w:after="0"/>
        <w:jc w:val="center"/>
        <w:sectPr>
          <w:type w:val="continuous"/>
          <w:pgSz w:w="11910" w:h="16840"/>
          <w:pgMar w:top="460" w:right="425" w:bottom="280" w:left="425" w:header="720" w:footer="720" w:gutter="0"/>
          <w:cols w:space="720" w:num="1"/>
        </w:sectPr>
      </w:pPr>
    </w:p>
    <w:p w14:paraId="31DE3D01">
      <w:pPr>
        <w:pStyle w:val="12"/>
        <w:spacing w:before="28" w:line="295" w:lineRule="auto"/>
        <w:ind w:left="129"/>
        <w:rPr>
          <w:rFonts w:hint="default"/>
        </w:rPr>
      </w:pPr>
      <w:r>
        <w:rPr>
          <w:rFonts w:hint="default"/>
        </w:rPr>
        <w:t>This Software Design Document (SSD) presents the detailed design of AgriSense-AI: Early Detection &amp; Precision Treatment to Safeguard Global Yields, an intelligent agriculture-based system developed to assist farmers in identifying crop diseases at an early stage. The system leverages Artificial Intelligence and Deep Learning techniques to analyze crop images and detect diseases accurately.</w:t>
      </w:r>
    </w:p>
    <w:p w14:paraId="2053B263">
      <w:pPr>
        <w:pStyle w:val="12"/>
        <w:spacing w:before="28" w:line="295" w:lineRule="auto"/>
        <w:ind w:left="129"/>
        <w:rPr>
          <w:rFonts w:hint="default"/>
        </w:rPr>
      </w:pPr>
      <w:r>
        <w:rPr>
          <w:rFonts w:hint="default"/>
        </w:rPr>
        <w:t>This document provides an overview of the system architecture, including major components such as the user interface, image processing module, AI-based disease detection model, and recommendation engine. It also describes the design considerations, data flow, database structure, and interaction between system modules.</w:t>
      </w:r>
    </w:p>
    <w:p w14:paraId="601DFA6A">
      <w:pPr>
        <w:pStyle w:val="12"/>
        <w:spacing w:before="28" w:line="295" w:lineRule="auto"/>
        <w:ind w:left="129"/>
      </w:pPr>
      <w:r>
        <w:rPr>
          <w:rFonts w:hint="default"/>
        </w:rPr>
        <w:t>The SSD serves as a blueprint for developers and stakeholders, ensuring a clear understanding of system behavior, scalability, security considerations, and implementation strategy. The primary goal of AgriSense-AI is to reduce crop losses, improve agricultural productivity, and promote sustainable farming practices through timely and precise decision support.</w:t>
      </w:r>
    </w:p>
    <w:p w14:paraId="50CFE913">
      <w:pPr>
        <w:spacing w:before="0" w:line="240" w:lineRule="auto"/>
        <w:rPr>
          <w:sz w:val="24"/>
        </w:rPr>
      </w:pPr>
    </w:p>
    <w:p w14:paraId="776BE554">
      <w:pPr>
        <w:spacing w:before="0" w:line="240" w:lineRule="auto"/>
        <w:rPr>
          <w:sz w:val="24"/>
        </w:rPr>
      </w:pPr>
    </w:p>
    <w:p w14:paraId="37EDB808">
      <w:pPr>
        <w:spacing w:before="0" w:line="240" w:lineRule="auto"/>
        <w:rPr>
          <w:sz w:val="24"/>
        </w:rPr>
      </w:pPr>
    </w:p>
    <w:p w14:paraId="41051CEC">
      <w:pPr>
        <w:spacing w:before="259" w:line="240" w:lineRule="auto"/>
        <w:rPr>
          <w:sz w:val="24"/>
        </w:rPr>
      </w:pPr>
    </w:p>
    <w:p w14:paraId="30BDCA9D">
      <w:pPr>
        <w:pStyle w:val="2"/>
        <w:ind w:left="129"/>
      </w:pPr>
      <w:r>
        <w:t>Table</w:t>
      </w:r>
      <w:r>
        <w:rPr>
          <w:spacing w:val="-14"/>
        </w:rPr>
        <w:t xml:space="preserve"> </w:t>
      </w:r>
      <w:r>
        <w:t>of</w:t>
      </w:r>
      <w:r>
        <w:rPr>
          <w:spacing w:val="-14"/>
        </w:rPr>
        <w:t xml:space="preserve"> </w:t>
      </w:r>
      <w:r>
        <w:rPr>
          <w:spacing w:val="-2"/>
        </w:rPr>
        <w:t>Content</w:t>
      </w:r>
    </w:p>
    <w:p w14:paraId="5A353823">
      <w:pPr>
        <w:pStyle w:val="2"/>
        <w:spacing w:after="0"/>
      </w:pPr>
    </w:p>
    <w:p w14:paraId="7886E31F">
      <w:pPr>
        <w:pStyle w:val="2"/>
        <w:spacing w:after="0"/>
        <w:rPr>
          <w:rFonts w:hint="default"/>
        </w:rPr>
      </w:pPr>
    </w:p>
    <w:p w14:paraId="4CC3BF30">
      <w:pPr>
        <w:pStyle w:val="17"/>
        <w:numPr>
          <w:ilvl w:val="0"/>
          <w:numId w:val="1"/>
        </w:numPr>
        <w:bidi w:val="0"/>
        <w:rPr>
          <w:sz w:val="36"/>
        </w:rPr>
      </w:pPr>
      <w:r>
        <w:rPr>
          <w:b/>
          <w:sz w:val="36"/>
        </w:rPr>
        <w:t>Application</w:t>
      </w:r>
      <w:r>
        <w:rPr>
          <w:b/>
          <w:spacing w:val="-13"/>
          <w:sz w:val="36"/>
        </w:rPr>
        <w:t xml:space="preserve"> </w:t>
      </w:r>
      <w:r>
        <w:rPr>
          <w:b/>
          <w:spacing w:val="-2"/>
          <w:sz w:val="36"/>
        </w:rPr>
        <w:t>Architecture</w:t>
      </w:r>
    </w:p>
    <w:p w14:paraId="7CAB5934">
      <w:pPr>
        <w:bidi w:val="0"/>
        <w:rPr>
          <w:rFonts w:hint="default"/>
          <w:lang w:val="en-US"/>
        </w:rPr>
      </w:pPr>
    </w:p>
    <w:p w14:paraId="136F459A">
      <w:pPr>
        <w:numPr>
          <w:ilvl w:val="1"/>
          <w:numId w:val="2"/>
        </w:numPr>
        <w:bidi w:val="0"/>
        <w:rPr>
          <w:rFonts w:hint="default"/>
          <w:lang w:val="en-US"/>
        </w:rPr>
      </w:pPr>
      <w:r>
        <w:t>Introduction</w:t>
      </w:r>
    </w:p>
    <w:p w14:paraId="25CD9BE5">
      <w:pPr>
        <w:numPr>
          <w:ilvl w:val="1"/>
          <w:numId w:val="2"/>
        </w:numPr>
        <w:bidi w:val="0"/>
        <w:rPr>
          <w:rFonts w:hint="default"/>
          <w:b/>
          <w:spacing w:val="-2"/>
          <w:sz w:val="24"/>
          <w:lang w:val="en-US"/>
        </w:rPr>
      </w:pPr>
      <w:r>
        <w:rPr>
          <w:b/>
          <w:sz w:val="24"/>
        </w:rPr>
        <w:t>Architecture</w:t>
      </w:r>
      <w:r>
        <w:rPr>
          <w:b/>
          <w:spacing w:val="-9"/>
          <w:sz w:val="24"/>
        </w:rPr>
        <w:t xml:space="preserve"> </w:t>
      </w:r>
      <w:r>
        <w:rPr>
          <w:b/>
          <w:sz w:val="24"/>
        </w:rPr>
        <w:t>Pattern:</w:t>
      </w:r>
      <w:r>
        <w:rPr>
          <w:b/>
          <w:spacing w:val="-9"/>
          <w:sz w:val="24"/>
        </w:rPr>
        <w:t xml:space="preserve"> </w:t>
      </w:r>
      <w:r>
        <w:rPr>
          <w:b/>
          <w:sz w:val="24"/>
        </w:rPr>
        <w:t>MVVM</w:t>
      </w:r>
      <w:r>
        <w:rPr>
          <w:b/>
          <w:spacing w:val="-9"/>
          <w:sz w:val="24"/>
        </w:rPr>
        <w:t xml:space="preserve"> </w:t>
      </w:r>
      <w:r>
        <w:rPr>
          <w:b/>
          <w:sz w:val="24"/>
        </w:rPr>
        <w:t>(Model-View-</w:t>
      </w:r>
      <w:r>
        <w:rPr>
          <w:b/>
          <w:spacing w:val="-2"/>
          <w:sz w:val="24"/>
        </w:rPr>
        <w:t>ViewModel)</w:t>
      </w:r>
    </w:p>
    <w:p w14:paraId="07CB62BF">
      <w:pPr>
        <w:numPr>
          <w:ilvl w:val="1"/>
          <w:numId w:val="2"/>
        </w:numPr>
        <w:bidi w:val="0"/>
        <w:rPr>
          <w:rFonts w:hint="default"/>
          <w:b/>
          <w:spacing w:val="-2"/>
          <w:sz w:val="24"/>
          <w:lang w:val="en-US"/>
        </w:rPr>
      </w:pPr>
      <w:r>
        <w:rPr>
          <w:b/>
          <w:sz w:val="24"/>
        </w:rPr>
        <w:t xml:space="preserve">Proposed Components of </w:t>
      </w:r>
      <w:r>
        <w:rPr>
          <w:b/>
          <w:spacing w:val="-2"/>
          <w:sz w:val="24"/>
        </w:rPr>
        <w:t>Architecture</w:t>
      </w:r>
    </w:p>
    <w:p w14:paraId="6363C1CA">
      <w:pPr>
        <w:numPr>
          <w:ilvl w:val="1"/>
          <w:numId w:val="2"/>
        </w:numPr>
        <w:bidi w:val="0"/>
        <w:rPr>
          <w:rFonts w:hint="default"/>
          <w:b/>
          <w:spacing w:val="-2"/>
          <w:sz w:val="24"/>
          <w:lang w:val="en-US"/>
        </w:rPr>
      </w:pPr>
      <w:r>
        <w:rPr>
          <w:spacing w:val="-3"/>
          <w:sz w:val="24"/>
        </w:rPr>
        <w:t xml:space="preserve"> </w:t>
      </w:r>
      <w:r>
        <w:rPr>
          <w:b/>
          <w:sz w:val="24"/>
        </w:rPr>
        <w:t>Controller</w:t>
      </w:r>
      <w:r>
        <w:rPr>
          <w:b/>
          <w:spacing w:val="-3"/>
          <w:sz w:val="24"/>
        </w:rPr>
        <w:t xml:space="preserve"> </w:t>
      </w:r>
      <w:r>
        <w:rPr>
          <w:b/>
          <w:spacing w:val="-2"/>
          <w:sz w:val="24"/>
        </w:rPr>
        <w:t>Functions</w:t>
      </w:r>
      <w:r>
        <w:rPr>
          <w:rFonts w:hint="default"/>
          <w:b/>
          <w:spacing w:val="-2"/>
          <w:sz w:val="24"/>
          <w:lang w:val="en-US"/>
        </w:rPr>
        <w:t xml:space="preserve"> </w:t>
      </w:r>
    </w:p>
    <w:p w14:paraId="42B297BE">
      <w:pPr>
        <w:bidi w:val="0"/>
        <w:rPr>
          <w:b/>
          <w:spacing w:val="-2"/>
          <w:sz w:val="24"/>
        </w:rPr>
      </w:pPr>
      <w:r>
        <w:rPr>
          <w:rFonts w:hint="default"/>
          <w:b/>
          <w:spacing w:val="-2"/>
          <w:sz w:val="24"/>
          <w:lang w:val="en-US"/>
        </w:rPr>
        <w:t xml:space="preserve">1.5. </w:t>
      </w:r>
      <w:r>
        <w:rPr>
          <w:b/>
          <w:sz w:val="24"/>
        </w:rPr>
        <w:t>External</w:t>
      </w:r>
      <w:r>
        <w:rPr>
          <w:b/>
          <w:spacing w:val="-1"/>
          <w:sz w:val="24"/>
        </w:rPr>
        <w:t xml:space="preserve"> </w:t>
      </w:r>
      <w:r>
        <w:rPr>
          <w:b/>
          <w:sz w:val="24"/>
        </w:rPr>
        <w:t>APIs</w:t>
      </w:r>
      <w:r>
        <w:rPr>
          <w:b/>
          <w:spacing w:val="-1"/>
          <w:sz w:val="24"/>
        </w:rPr>
        <w:t xml:space="preserve"> </w:t>
      </w:r>
      <w:r>
        <w:rPr>
          <w:b/>
          <w:sz w:val="24"/>
        </w:rPr>
        <w:t xml:space="preserve">&amp; </w:t>
      </w:r>
      <w:r>
        <w:rPr>
          <w:b/>
          <w:spacing w:val="-2"/>
          <w:sz w:val="24"/>
        </w:rPr>
        <w:t>Libraries</w:t>
      </w:r>
    </w:p>
    <w:p w14:paraId="4E5283D0">
      <w:pPr>
        <w:bidi w:val="0"/>
        <w:rPr>
          <w:b/>
          <w:spacing w:val="-2"/>
          <w:sz w:val="24"/>
        </w:rPr>
      </w:pPr>
      <w:r>
        <w:rPr>
          <w:rFonts w:hint="default"/>
          <w:b/>
          <w:spacing w:val="-2"/>
          <w:sz w:val="24"/>
          <w:lang w:val="en-US"/>
        </w:rPr>
        <w:t xml:space="preserve">1.6. </w:t>
      </w:r>
      <w:r>
        <w:rPr>
          <w:b/>
          <w:sz w:val="24"/>
        </w:rPr>
        <w:t xml:space="preserve">UML </w:t>
      </w:r>
      <w:r>
        <w:rPr>
          <w:b/>
          <w:spacing w:val="-2"/>
          <w:sz w:val="24"/>
        </w:rPr>
        <w:t>Diagrams</w:t>
      </w:r>
    </w:p>
    <w:p w14:paraId="63997B90">
      <w:pPr>
        <w:bidi w:val="0"/>
        <w:rPr>
          <w:rFonts w:hint="default"/>
          <w:b/>
          <w:spacing w:val="-2"/>
          <w:sz w:val="24"/>
          <w:lang w:val="en-US"/>
        </w:rPr>
      </w:pPr>
      <w:r>
        <w:rPr>
          <w:rFonts w:hint="default"/>
          <w:b/>
          <w:spacing w:val="-2"/>
          <w:sz w:val="24"/>
          <w:lang w:val="en-US"/>
        </w:rPr>
        <w:t xml:space="preserve">1.7. </w:t>
      </w:r>
      <w:r>
        <w:rPr>
          <w:b/>
          <w:sz w:val="24"/>
        </w:rPr>
        <w:t xml:space="preserve">Coding </w:t>
      </w:r>
      <w:r>
        <w:rPr>
          <w:b/>
          <w:spacing w:val="-2"/>
          <w:sz w:val="24"/>
        </w:rPr>
        <w:t>Conventions</w:t>
      </w:r>
    </w:p>
    <w:p w14:paraId="666A6F25">
      <w:pPr>
        <w:widowControl w:val="0"/>
        <w:numPr>
          <w:ilvl w:val="0"/>
          <w:numId w:val="0"/>
        </w:numPr>
        <w:autoSpaceDE w:val="0"/>
        <w:autoSpaceDN w:val="0"/>
        <w:bidi w:val="0"/>
        <w:spacing w:before="0" w:after="0" w:line="240" w:lineRule="auto"/>
        <w:ind w:right="0" w:rightChars="0"/>
        <w:jc w:val="left"/>
        <w:rPr>
          <w:rFonts w:hint="default"/>
          <w:b/>
          <w:spacing w:val="-2"/>
          <w:sz w:val="24"/>
          <w:lang w:val="en-US"/>
        </w:rPr>
      </w:pPr>
    </w:p>
    <w:p w14:paraId="46D3DE0A">
      <w:pPr>
        <w:pStyle w:val="2"/>
        <w:numPr>
          <w:ilvl w:val="0"/>
          <w:numId w:val="1"/>
        </w:numPr>
        <w:bidi w:val="0"/>
        <w:rPr>
          <w:rFonts w:ascii="Arial Black"/>
          <w:b w:val="0"/>
        </w:rPr>
      </w:pPr>
      <w:r>
        <w:rPr>
          <w:rFonts w:hint="default" w:ascii="Arial Black"/>
          <w:b w:val="0"/>
          <w:w w:val="90"/>
          <w:lang w:val="en-US"/>
        </w:rPr>
        <w:t xml:space="preserve"> </w:t>
      </w:r>
      <w:r>
        <w:rPr>
          <w:rFonts w:ascii="Arial Black"/>
          <w:b w:val="0"/>
          <w:w w:val="90"/>
        </w:rPr>
        <w:t>Data</w:t>
      </w:r>
      <w:r>
        <w:rPr>
          <w:rFonts w:ascii="Arial Black"/>
          <w:b w:val="0"/>
          <w:spacing w:val="-1"/>
          <w:w w:val="90"/>
        </w:rPr>
        <w:t xml:space="preserve"> </w:t>
      </w:r>
      <w:r>
        <w:rPr>
          <w:rFonts w:ascii="Arial Black"/>
          <w:b w:val="0"/>
          <w:w w:val="90"/>
        </w:rPr>
        <w:t>Model</w:t>
      </w:r>
      <w:r>
        <w:rPr>
          <w:rFonts w:ascii="Arial Black"/>
          <w:b w:val="0"/>
          <w:spacing w:val="-1"/>
          <w:w w:val="90"/>
        </w:rPr>
        <w:t xml:space="preserve"> </w:t>
      </w:r>
      <w:r>
        <w:rPr>
          <w:rFonts w:ascii="Arial Black"/>
          <w:b w:val="0"/>
          <w:spacing w:val="-2"/>
          <w:w w:val="90"/>
        </w:rPr>
        <w:t>Schema</w:t>
      </w:r>
    </w:p>
    <w:p w14:paraId="41F5E954">
      <w:pPr>
        <w:widowControl w:val="0"/>
        <w:numPr>
          <w:ilvl w:val="0"/>
          <w:numId w:val="0"/>
        </w:numPr>
        <w:autoSpaceDE w:val="0"/>
        <w:autoSpaceDN w:val="0"/>
        <w:bidi w:val="0"/>
        <w:spacing w:before="0" w:after="0" w:line="240" w:lineRule="auto"/>
        <w:ind w:right="0" w:rightChars="0"/>
        <w:jc w:val="left"/>
        <w:rPr>
          <w:rFonts w:hint="default"/>
          <w:b/>
          <w:spacing w:val="-2"/>
          <w:sz w:val="24"/>
          <w:lang w:val="en-US"/>
        </w:rPr>
      </w:pPr>
    </w:p>
    <w:p w14:paraId="00101A65">
      <w:pPr>
        <w:pStyle w:val="3"/>
        <w:bidi w:val="0"/>
      </w:pPr>
      <w:r>
        <w:rPr>
          <w:rFonts w:hint="default"/>
          <w:b/>
          <w:spacing w:val="-2"/>
          <w:sz w:val="24"/>
          <w:lang w:val="en-US"/>
        </w:rPr>
        <w:t xml:space="preserve">2.1  </w:t>
      </w:r>
      <w:r>
        <w:rPr>
          <w:w w:val="105"/>
        </w:rPr>
        <w:t>Database</w:t>
      </w:r>
      <w:r>
        <w:rPr>
          <w:spacing w:val="-16"/>
          <w:w w:val="105"/>
        </w:rPr>
        <w:t xml:space="preserve"> </w:t>
      </w:r>
      <w:r>
        <w:rPr>
          <w:w w:val="105"/>
        </w:rPr>
        <w:t>Design</w:t>
      </w:r>
      <w:r>
        <w:rPr>
          <w:spacing w:val="-16"/>
          <w:w w:val="105"/>
        </w:rPr>
        <w:t xml:space="preserve"> </w:t>
      </w:r>
      <w:r>
        <w:rPr>
          <w:spacing w:val="-2"/>
          <w:w w:val="105"/>
        </w:rPr>
        <w:t>Overview</w:t>
      </w:r>
    </w:p>
    <w:p w14:paraId="679B7509">
      <w:pPr>
        <w:pStyle w:val="3"/>
        <w:bidi w:val="0"/>
        <w:rPr>
          <w:spacing w:val="-2"/>
        </w:rPr>
      </w:pPr>
      <w:r>
        <w:rPr>
          <w:rFonts w:hint="default"/>
          <w:b/>
          <w:spacing w:val="-2"/>
          <w:sz w:val="24"/>
          <w:lang w:val="en-US"/>
        </w:rPr>
        <w:t xml:space="preserve">2.2  </w:t>
      </w:r>
      <w:r>
        <w:t>Core</w:t>
      </w:r>
      <w:r>
        <w:rPr>
          <w:spacing w:val="58"/>
        </w:rPr>
        <w:t xml:space="preserve"> </w:t>
      </w:r>
      <w:r>
        <w:t>Data</w:t>
      </w:r>
      <w:r>
        <w:rPr>
          <w:spacing w:val="59"/>
        </w:rPr>
        <w:t xml:space="preserve"> </w:t>
      </w:r>
      <w:r>
        <w:t>Model</w:t>
      </w:r>
      <w:r>
        <w:rPr>
          <w:spacing w:val="58"/>
        </w:rPr>
        <w:t xml:space="preserve"> </w:t>
      </w:r>
      <w:r>
        <w:rPr>
          <w:spacing w:val="-2"/>
        </w:rPr>
        <w:t>Entities</w:t>
      </w:r>
    </w:p>
    <w:p w14:paraId="531903E9">
      <w:pPr>
        <w:pStyle w:val="5"/>
        <w:bidi w:val="0"/>
        <w:rPr>
          <w:spacing w:val="-4"/>
          <w:w w:val="105"/>
        </w:rPr>
      </w:pPr>
      <w:r>
        <w:rPr>
          <w:rFonts w:hint="default"/>
          <w:b/>
          <w:spacing w:val="-2"/>
          <w:sz w:val="24"/>
          <w:lang w:val="en-US"/>
        </w:rPr>
        <w:t>2.2.1</w:t>
      </w:r>
      <w:r>
        <w:rPr>
          <w:spacing w:val="-4"/>
          <w:w w:val="105"/>
        </w:rPr>
        <w:t>User</w:t>
      </w:r>
    </w:p>
    <w:p w14:paraId="0F83109D">
      <w:pPr>
        <w:pStyle w:val="5"/>
        <w:bidi w:val="0"/>
      </w:pPr>
      <w:r>
        <w:rPr>
          <w:rFonts w:hint="default"/>
          <w:lang w:val="en-US"/>
        </w:rPr>
        <w:t>2.2.2</w:t>
      </w:r>
      <w:r>
        <w:t>Farm</w:t>
      </w:r>
    </w:p>
    <w:p w14:paraId="027D3A30">
      <w:pPr>
        <w:pStyle w:val="5"/>
        <w:bidi w:val="0"/>
        <w:rPr>
          <w:spacing w:val="-2"/>
          <w:w w:val="110"/>
        </w:rPr>
      </w:pPr>
      <w:r>
        <w:rPr>
          <w:rFonts w:hint="default"/>
          <w:b/>
          <w:spacing w:val="-2"/>
          <w:sz w:val="24"/>
          <w:lang w:val="en-US"/>
        </w:rPr>
        <w:t>2.2.3</w:t>
      </w:r>
      <w:r>
        <w:rPr>
          <w:spacing w:val="-2"/>
          <w:w w:val="110"/>
        </w:rPr>
        <w:t>Field</w:t>
      </w:r>
    </w:p>
    <w:p w14:paraId="1601E276">
      <w:pPr>
        <w:pStyle w:val="5"/>
        <w:bidi w:val="0"/>
        <w:rPr>
          <w:spacing w:val="-2"/>
          <w:w w:val="105"/>
        </w:rPr>
      </w:pPr>
      <w:r>
        <w:rPr>
          <w:rFonts w:hint="default"/>
          <w:b/>
          <w:spacing w:val="-2"/>
          <w:sz w:val="24"/>
          <w:lang w:val="en-US"/>
        </w:rPr>
        <w:t>2.2.4</w:t>
      </w:r>
      <w:r>
        <w:rPr>
          <w:spacing w:val="-2"/>
          <w:w w:val="105"/>
        </w:rPr>
        <w:t>Sensor</w:t>
      </w:r>
    </w:p>
    <w:p w14:paraId="1215F380">
      <w:pPr>
        <w:pStyle w:val="5"/>
        <w:bidi w:val="0"/>
      </w:pPr>
      <w:r>
        <w:rPr>
          <w:rFonts w:hint="default"/>
          <w:lang w:val="en-US"/>
        </w:rPr>
        <w:t>2.2.5</w:t>
      </w:r>
      <w:r>
        <w:t>SensorReading</w:t>
      </w:r>
    </w:p>
    <w:p w14:paraId="1D6C7C50">
      <w:pPr>
        <w:pStyle w:val="5"/>
        <w:bidi w:val="0"/>
        <w:rPr>
          <w:spacing w:val="-4"/>
          <w:w w:val="110"/>
        </w:rPr>
      </w:pPr>
      <w:r>
        <w:rPr>
          <w:rFonts w:hint="default"/>
          <w:lang w:val="en-US"/>
        </w:rPr>
        <w:t>2.2.6</w:t>
      </w:r>
      <w:r>
        <w:rPr>
          <w:spacing w:val="-4"/>
          <w:w w:val="110"/>
        </w:rPr>
        <w:t>Crop</w:t>
      </w:r>
    </w:p>
    <w:p w14:paraId="62FF77BB">
      <w:pPr>
        <w:pStyle w:val="5"/>
        <w:bidi w:val="0"/>
        <w:rPr>
          <w:spacing w:val="-2"/>
          <w:w w:val="105"/>
        </w:rPr>
      </w:pPr>
      <w:r>
        <w:rPr>
          <w:rFonts w:hint="default"/>
          <w:spacing w:val="-4"/>
          <w:w w:val="110"/>
          <w:lang w:val="en-US"/>
        </w:rPr>
        <w:t>2.2.7</w:t>
      </w:r>
      <w:r>
        <w:rPr>
          <w:spacing w:val="-2"/>
          <w:w w:val="105"/>
        </w:rPr>
        <w:t>Disease</w:t>
      </w:r>
    </w:p>
    <w:p w14:paraId="3B4D1327">
      <w:pPr>
        <w:pStyle w:val="5"/>
        <w:bidi w:val="0"/>
        <w:rPr>
          <w:spacing w:val="-2"/>
          <w:w w:val="110"/>
        </w:rPr>
      </w:pPr>
      <w:r>
        <w:rPr>
          <w:rFonts w:hint="default"/>
          <w:spacing w:val="-2"/>
          <w:w w:val="105"/>
          <w:lang w:val="en-US"/>
        </w:rPr>
        <w:t>2.2.8</w:t>
      </w:r>
      <w:r>
        <w:rPr>
          <w:spacing w:val="-2"/>
          <w:w w:val="110"/>
        </w:rPr>
        <w:t>DiseaseReport</w:t>
      </w:r>
    </w:p>
    <w:p w14:paraId="45AE90C7">
      <w:pPr>
        <w:pStyle w:val="5"/>
        <w:bidi w:val="0"/>
        <w:rPr>
          <w:spacing w:val="-2"/>
          <w:w w:val="115"/>
        </w:rPr>
      </w:pPr>
      <w:r>
        <w:rPr>
          <w:rFonts w:hint="default"/>
          <w:spacing w:val="-2"/>
          <w:w w:val="110"/>
          <w:lang w:val="en-US"/>
        </w:rPr>
        <w:t>2.2.9</w:t>
      </w:r>
      <w:r>
        <w:rPr>
          <w:spacing w:val="-2"/>
          <w:w w:val="115"/>
        </w:rPr>
        <w:t>TreatmentPlan</w:t>
      </w:r>
    </w:p>
    <w:p w14:paraId="7AA421C3">
      <w:pPr>
        <w:pStyle w:val="5"/>
        <w:bidi w:val="0"/>
        <w:rPr>
          <w:spacing w:val="-2"/>
          <w:w w:val="120"/>
        </w:rPr>
      </w:pPr>
      <w:r>
        <w:rPr>
          <w:rFonts w:hint="default"/>
          <w:spacing w:val="-2"/>
          <w:w w:val="115"/>
          <w:lang w:val="en-US"/>
        </w:rPr>
        <w:t>2.2.10</w:t>
      </w:r>
      <w:r>
        <w:rPr>
          <w:spacing w:val="-2"/>
          <w:w w:val="120"/>
        </w:rPr>
        <w:t>Alert</w:t>
      </w:r>
    </w:p>
    <w:p w14:paraId="39CAF0AA">
      <w:pPr>
        <w:pStyle w:val="3"/>
        <w:bidi w:val="0"/>
        <w:rPr>
          <w:spacing w:val="-2"/>
        </w:rPr>
      </w:pPr>
      <w:r>
        <w:rPr>
          <w:rFonts w:hint="default"/>
          <w:lang w:val="en-US"/>
        </w:rPr>
        <w:t xml:space="preserve">2.3 </w:t>
      </w:r>
      <w:r>
        <w:t>Entity</w:t>
      </w:r>
      <w:r>
        <w:rPr>
          <w:spacing w:val="77"/>
        </w:rPr>
        <w:t xml:space="preserve"> </w:t>
      </w:r>
      <w:r>
        <w:t>Relationship</w:t>
      </w:r>
      <w:r>
        <w:rPr>
          <w:spacing w:val="78"/>
        </w:rPr>
        <w:t xml:space="preserve"> </w:t>
      </w:r>
      <w:r>
        <w:t>(ER)</w:t>
      </w:r>
      <w:r>
        <w:rPr>
          <w:spacing w:val="77"/>
        </w:rPr>
        <w:t xml:space="preserve"> </w:t>
      </w:r>
      <w:r>
        <w:t>Diagram</w:t>
      </w:r>
      <w:r>
        <w:rPr>
          <w:spacing w:val="78"/>
        </w:rPr>
        <w:t xml:space="preserve"> </w:t>
      </w:r>
      <w:r>
        <w:rPr>
          <w:spacing w:val="-2"/>
        </w:rPr>
        <w:t>(Conceptual)</w:t>
      </w:r>
    </w:p>
    <w:p w14:paraId="1CE2640E">
      <w:pPr>
        <w:pStyle w:val="3"/>
        <w:bidi w:val="0"/>
        <w:rPr>
          <w:spacing w:val="-2"/>
        </w:rPr>
      </w:pPr>
      <w:r>
        <w:rPr>
          <w:rFonts w:hint="default"/>
          <w:spacing w:val="-2"/>
          <w:lang w:val="en-US"/>
        </w:rPr>
        <w:t xml:space="preserve">2.4 </w:t>
      </w:r>
      <w:r>
        <w:rPr>
          <w:spacing w:val="6"/>
        </w:rPr>
        <w:t>Relationship</w:t>
      </w:r>
      <w:r>
        <w:rPr>
          <w:spacing w:val="74"/>
        </w:rPr>
        <w:t xml:space="preserve"> </w:t>
      </w:r>
      <w:r>
        <w:rPr>
          <w:spacing w:val="6"/>
        </w:rPr>
        <w:t>Summary</w:t>
      </w:r>
      <w:r>
        <w:rPr>
          <w:spacing w:val="74"/>
        </w:rPr>
        <w:t xml:space="preserve"> </w:t>
      </w:r>
      <w:r>
        <w:rPr>
          <w:spacing w:val="-2"/>
        </w:rPr>
        <w:t>Table</w:t>
      </w:r>
    </w:p>
    <w:p w14:paraId="050BDBBF">
      <w:pPr>
        <w:pStyle w:val="3"/>
        <w:bidi w:val="0"/>
        <w:rPr>
          <w:spacing w:val="-2"/>
          <w:w w:val="110"/>
        </w:rPr>
      </w:pPr>
      <w:r>
        <w:rPr>
          <w:rFonts w:hint="default"/>
          <w:spacing w:val="-2"/>
          <w:lang w:val="en-US"/>
        </w:rPr>
        <w:t xml:space="preserve">2.5 </w:t>
      </w:r>
      <w:r>
        <w:rPr>
          <w:w w:val="110"/>
        </w:rPr>
        <w:t>Data</w:t>
      </w:r>
      <w:r>
        <w:rPr>
          <w:spacing w:val="-26"/>
          <w:w w:val="110"/>
        </w:rPr>
        <w:t xml:space="preserve"> </w:t>
      </w:r>
      <w:r>
        <w:rPr>
          <w:w w:val="110"/>
        </w:rPr>
        <w:t>Model</w:t>
      </w:r>
      <w:r>
        <w:rPr>
          <w:spacing w:val="-25"/>
          <w:w w:val="110"/>
        </w:rPr>
        <w:t xml:space="preserve"> </w:t>
      </w:r>
      <w:r>
        <w:rPr>
          <w:spacing w:val="-2"/>
          <w:w w:val="110"/>
        </w:rPr>
        <w:t>Benefits</w:t>
      </w:r>
    </w:p>
    <w:p w14:paraId="127CD23A">
      <w:pPr>
        <w:pStyle w:val="2"/>
        <w:numPr>
          <w:ilvl w:val="0"/>
          <w:numId w:val="1"/>
        </w:numPr>
        <w:bidi w:val="0"/>
      </w:pPr>
      <w:r>
        <w:t>User</w:t>
      </w:r>
      <w:r>
        <w:rPr>
          <w:spacing w:val="-5"/>
        </w:rPr>
        <w:t xml:space="preserve"> </w:t>
      </w:r>
      <w:r>
        <w:t>Interfa</w:t>
      </w:r>
      <w:bookmarkStart w:id="0" w:name="_GoBack"/>
      <w:bookmarkEnd w:id="0"/>
      <w:r>
        <w:t>ce</w:t>
      </w:r>
      <w:r>
        <w:rPr>
          <w:spacing w:val="-5"/>
        </w:rPr>
        <w:t xml:space="preserve"> </w:t>
      </w:r>
      <w:r>
        <w:t>(UI)</w:t>
      </w:r>
      <w:r>
        <w:rPr>
          <w:spacing w:val="-5"/>
        </w:rPr>
        <w:t xml:space="preserve"> </w:t>
      </w:r>
      <w:r>
        <w:rPr>
          <w:spacing w:val="-2"/>
        </w:rPr>
        <w:t>Design</w:t>
      </w:r>
    </w:p>
    <w:p w14:paraId="3132D687">
      <w:pPr>
        <w:pStyle w:val="2"/>
        <w:bidi w:val="0"/>
        <w:rPr>
          <w:spacing w:val="-2"/>
        </w:rPr>
      </w:pPr>
      <w:r>
        <w:rPr>
          <w:rFonts w:hint="default"/>
          <w:lang w:val="en-US"/>
        </w:rPr>
        <w:t xml:space="preserve">3.1 </w:t>
      </w:r>
      <w:r>
        <w:rPr>
          <w:spacing w:val="-4"/>
        </w:rPr>
        <w:t xml:space="preserve"> </w:t>
      </w:r>
      <w:r>
        <w:t>Overall</w:t>
      </w:r>
      <w:r>
        <w:rPr>
          <w:spacing w:val="-4"/>
        </w:rPr>
        <w:t xml:space="preserve"> </w:t>
      </w:r>
      <w:r>
        <w:t>Design</w:t>
      </w:r>
      <w:r>
        <w:rPr>
          <w:spacing w:val="-4"/>
        </w:rPr>
        <w:t xml:space="preserve"> </w:t>
      </w:r>
      <w:r>
        <w:rPr>
          <w:spacing w:val="-2"/>
        </w:rPr>
        <w:t>Philosophy</w:t>
      </w:r>
    </w:p>
    <w:p w14:paraId="0410FBE1">
      <w:pPr>
        <w:pStyle w:val="4"/>
        <w:numPr>
          <w:ilvl w:val="0"/>
          <w:numId w:val="0"/>
        </w:numPr>
        <w:bidi w:val="0"/>
        <w:ind w:left="250" w:leftChars="0" w:right="0" w:rightChars="0"/>
        <w:rPr>
          <w:spacing w:val="-2"/>
        </w:rPr>
      </w:pPr>
      <w:r>
        <w:rPr>
          <w:rFonts w:hint="default"/>
          <w:spacing w:val="-2"/>
          <w:lang w:val="en-US"/>
        </w:rPr>
        <w:t xml:space="preserve">3.1.1 </w:t>
      </w:r>
      <w:r>
        <w:t>Design</w:t>
      </w:r>
      <w:r>
        <w:rPr>
          <w:spacing w:val="-4"/>
        </w:rPr>
        <w:t xml:space="preserve"> </w:t>
      </w:r>
      <w:r>
        <w:rPr>
          <w:spacing w:val="-2"/>
        </w:rPr>
        <w:t>Goals</w:t>
      </w:r>
    </w:p>
    <w:p w14:paraId="2A76FED5">
      <w:pPr>
        <w:pStyle w:val="4"/>
        <w:numPr>
          <w:ilvl w:val="0"/>
          <w:numId w:val="0"/>
        </w:numPr>
        <w:bidi w:val="0"/>
        <w:ind w:left="250" w:leftChars="0" w:right="0" w:rightChars="0"/>
        <w:rPr>
          <w:spacing w:val="-2"/>
        </w:rPr>
      </w:pPr>
      <w:r>
        <w:rPr>
          <w:spacing w:val="-4"/>
        </w:rPr>
        <w:t xml:space="preserve"> </w:t>
      </w:r>
      <w:r>
        <w:rPr>
          <w:rFonts w:hint="default"/>
          <w:spacing w:val="-4"/>
          <w:lang w:val="en-US"/>
        </w:rPr>
        <w:t xml:space="preserve">3.1.2 </w:t>
      </w:r>
      <w:r>
        <w:t>Color</w:t>
      </w:r>
      <w:r>
        <w:rPr>
          <w:spacing w:val="-4"/>
        </w:rPr>
        <w:t xml:space="preserve"> </w:t>
      </w:r>
      <w:r>
        <w:rPr>
          <w:spacing w:val="-2"/>
        </w:rPr>
        <w:t>Scheme</w:t>
      </w:r>
    </w:p>
    <w:p w14:paraId="3B4DBE34">
      <w:pPr>
        <w:pStyle w:val="4"/>
        <w:numPr>
          <w:ilvl w:val="0"/>
          <w:numId w:val="0"/>
        </w:numPr>
        <w:bidi w:val="0"/>
        <w:ind w:left="250" w:leftChars="0" w:right="0" w:rightChars="0"/>
        <w:rPr>
          <w:spacing w:val="-2"/>
        </w:rPr>
      </w:pPr>
      <w:r>
        <w:rPr>
          <w:rFonts w:hint="default"/>
          <w:spacing w:val="-2"/>
          <w:lang w:val="en-US"/>
        </w:rPr>
        <w:t xml:space="preserve">3.1.3 </w:t>
      </w:r>
      <w:r>
        <w:rPr>
          <w:spacing w:val="-2"/>
        </w:rPr>
        <w:t>Typography</w:t>
      </w:r>
    </w:p>
    <w:p w14:paraId="7D3886C0">
      <w:pPr>
        <w:pStyle w:val="4"/>
        <w:numPr>
          <w:ilvl w:val="0"/>
          <w:numId w:val="0"/>
        </w:numPr>
        <w:bidi w:val="0"/>
        <w:ind w:left="250" w:leftChars="0" w:right="0" w:rightChars="0"/>
        <w:rPr>
          <w:spacing w:val="-2"/>
        </w:rPr>
      </w:pPr>
      <w:r>
        <w:rPr>
          <w:rFonts w:hint="default"/>
          <w:spacing w:val="-2"/>
          <w:lang w:val="en-US"/>
        </w:rPr>
        <w:t xml:space="preserve">3.1.4 </w:t>
      </w:r>
      <w:r>
        <w:t>Design</w:t>
      </w:r>
      <w:r>
        <w:rPr>
          <w:spacing w:val="-4"/>
        </w:rPr>
        <w:t xml:space="preserve"> </w:t>
      </w:r>
      <w:r>
        <w:rPr>
          <w:spacing w:val="-2"/>
        </w:rPr>
        <w:t>Niche</w:t>
      </w:r>
    </w:p>
    <w:p w14:paraId="49C08433">
      <w:pPr>
        <w:pStyle w:val="4"/>
        <w:numPr>
          <w:ilvl w:val="0"/>
          <w:numId w:val="0"/>
        </w:numPr>
        <w:tabs>
          <w:tab w:val="left" w:pos="665"/>
        </w:tabs>
        <w:spacing w:before="59" w:after="0" w:line="240" w:lineRule="auto"/>
        <w:ind w:left="249" w:leftChars="0" w:right="0" w:rightChars="0"/>
        <w:jc w:val="left"/>
        <w:rPr>
          <w:spacing w:val="-2"/>
        </w:rPr>
      </w:pPr>
      <w:r>
        <w:rPr>
          <w:rFonts w:hint="default"/>
          <w:spacing w:val="-2"/>
          <w:lang w:val="en-US"/>
        </w:rPr>
        <w:t xml:space="preserve">3.1.5 </w:t>
      </w:r>
      <w:r>
        <w:t>Screen</w:t>
      </w:r>
      <w:r>
        <w:rPr>
          <w:spacing w:val="-8"/>
        </w:rPr>
        <w:t xml:space="preserve"> </w:t>
      </w:r>
      <w:r>
        <w:t>Constraints</w:t>
      </w:r>
      <w:r>
        <w:rPr>
          <w:spacing w:val="-8"/>
        </w:rPr>
        <w:t xml:space="preserve"> </w:t>
      </w:r>
      <w:r>
        <w:t>&amp;</w:t>
      </w:r>
      <w:r>
        <w:rPr>
          <w:spacing w:val="-8"/>
        </w:rPr>
        <w:t xml:space="preserve"> </w:t>
      </w:r>
      <w:r>
        <w:rPr>
          <w:spacing w:val="-2"/>
        </w:rPr>
        <w:t>Responsiveness</w:t>
      </w:r>
    </w:p>
    <w:p w14:paraId="3A1E9C53">
      <w:pPr>
        <w:pStyle w:val="2"/>
        <w:bidi w:val="0"/>
        <w:rPr>
          <w:spacing w:val="-2"/>
        </w:rPr>
      </w:pPr>
      <w:r>
        <w:rPr>
          <w:rFonts w:hint="default"/>
          <w:lang w:val="en-US"/>
        </w:rPr>
        <w:t xml:space="preserve">3.2 </w:t>
      </w:r>
      <w:r>
        <w:t xml:space="preserve">List of Screens / </w:t>
      </w:r>
      <w:r>
        <w:rPr>
          <w:spacing w:val="-2"/>
        </w:rPr>
        <w:t>Pages</w:t>
      </w:r>
    </w:p>
    <w:p w14:paraId="360FE434">
      <w:pPr>
        <w:pStyle w:val="4"/>
        <w:bidi w:val="0"/>
        <w:rPr>
          <w:spacing w:val="-2"/>
        </w:rPr>
      </w:pPr>
      <w:r>
        <w:rPr>
          <w:rFonts w:hint="default"/>
          <w:lang w:val="en-US"/>
        </w:rPr>
        <w:t xml:space="preserve">3.2.1 </w:t>
      </w:r>
      <w:r>
        <w:t>Login</w:t>
      </w:r>
      <w:r>
        <w:rPr>
          <w:spacing w:val="-9"/>
        </w:rPr>
        <w:t xml:space="preserve"> </w:t>
      </w:r>
      <w:r>
        <w:t>&amp;</w:t>
      </w:r>
      <w:r>
        <w:rPr>
          <w:spacing w:val="-8"/>
        </w:rPr>
        <w:t xml:space="preserve"> </w:t>
      </w:r>
      <w:r>
        <w:t>Registration</w:t>
      </w:r>
      <w:r>
        <w:rPr>
          <w:spacing w:val="-9"/>
        </w:rPr>
        <w:t xml:space="preserve"> </w:t>
      </w:r>
      <w:r>
        <w:rPr>
          <w:spacing w:val="-2"/>
        </w:rPr>
        <w:t>Screen</w:t>
      </w:r>
    </w:p>
    <w:p w14:paraId="3C1159D6">
      <w:pPr>
        <w:pStyle w:val="4"/>
        <w:bidi w:val="0"/>
        <w:rPr>
          <w:spacing w:val="-2"/>
        </w:rPr>
      </w:pPr>
      <w:r>
        <w:rPr>
          <w:rFonts w:hint="default"/>
          <w:spacing w:val="-2"/>
          <w:lang w:val="en-US"/>
        </w:rPr>
        <w:t xml:space="preserve">3.2.2 </w:t>
      </w:r>
      <w:r>
        <w:t>Dashboard</w:t>
      </w:r>
      <w:r>
        <w:rPr>
          <w:spacing w:val="-7"/>
        </w:rPr>
        <w:t xml:space="preserve"> </w:t>
      </w:r>
      <w:r>
        <w:rPr>
          <w:spacing w:val="-2"/>
        </w:rPr>
        <w:t>Screen</w:t>
      </w:r>
    </w:p>
    <w:p w14:paraId="13E4B049">
      <w:pPr>
        <w:pStyle w:val="4"/>
        <w:bidi w:val="0"/>
        <w:rPr>
          <w:spacing w:val="-2"/>
        </w:rPr>
      </w:pPr>
      <w:r>
        <w:rPr>
          <w:rFonts w:hint="default"/>
          <w:spacing w:val="-2"/>
          <w:lang w:val="en-US"/>
        </w:rPr>
        <w:t xml:space="preserve">3.2.3 </w:t>
      </w:r>
      <w:r>
        <w:t>Farm</w:t>
      </w:r>
      <w:r>
        <w:rPr>
          <w:spacing w:val="-6"/>
        </w:rPr>
        <w:t xml:space="preserve"> </w:t>
      </w:r>
      <w:r>
        <w:t>&amp;</w:t>
      </w:r>
      <w:r>
        <w:rPr>
          <w:spacing w:val="-7"/>
        </w:rPr>
        <w:t xml:space="preserve"> </w:t>
      </w:r>
      <w:r>
        <w:t>Field</w:t>
      </w:r>
      <w:r>
        <w:rPr>
          <w:spacing w:val="-6"/>
        </w:rPr>
        <w:t xml:space="preserve"> </w:t>
      </w:r>
      <w:r>
        <w:t>Management</w:t>
      </w:r>
      <w:r>
        <w:rPr>
          <w:spacing w:val="-6"/>
        </w:rPr>
        <w:t xml:space="preserve"> </w:t>
      </w:r>
      <w:r>
        <w:rPr>
          <w:spacing w:val="-2"/>
        </w:rPr>
        <w:t>Screen</w:t>
      </w:r>
    </w:p>
    <w:p w14:paraId="2F4DDF7C">
      <w:pPr>
        <w:pStyle w:val="4"/>
        <w:bidi w:val="0"/>
        <w:rPr>
          <w:spacing w:val="-2"/>
        </w:rPr>
      </w:pPr>
      <w:r>
        <w:rPr>
          <w:rFonts w:hint="default"/>
          <w:spacing w:val="-2"/>
          <w:lang w:val="en-US"/>
        </w:rPr>
        <w:t xml:space="preserve">3.2.4 </w:t>
      </w:r>
      <w:r>
        <w:t>Sensor</w:t>
      </w:r>
      <w:r>
        <w:rPr>
          <w:spacing w:val="-7"/>
        </w:rPr>
        <w:t xml:space="preserve"> </w:t>
      </w:r>
      <w:r>
        <w:t>Data</w:t>
      </w:r>
      <w:r>
        <w:rPr>
          <w:spacing w:val="-7"/>
        </w:rPr>
        <w:t xml:space="preserve"> </w:t>
      </w:r>
      <w:r>
        <w:t>Monitoring</w:t>
      </w:r>
      <w:r>
        <w:rPr>
          <w:spacing w:val="-6"/>
        </w:rPr>
        <w:t xml:space="preserve"> </w:t>
      </w:r>
      <w:r>
        <w:rPr>
          <w:spacing w:val="-2"/>
        </w:rPr>
        <w:t>Screen</w:t>
      </w:r>
    </w:p>
    <w:p w14:paraId="4DB15E15">
      <w:pPr>
        <w:pStyle w:val="4"/>
        <w:numPr>
          <w:ilvl w:val="0"/>
          <w:numId w:val="0"/>
        </w:numPr>
        <w:tabs>
          <w:tab w:val="left" w:pos="665"/>
        </w:tabs>
        <w:spacing w:before="58" w:after="0" w:line="240" w:lineRule="auto"/>
        <w:ind w:left="249" w:leftChars="0" w:right="0" w:rightChars="0"/>
        <w:jc w:val="left"/>
        <w:rPr>
          <w:spacing w:val="-2"/>
        </w:rPr>
      </w:pPr>
      <w:r>
        <w:rPr>
          <w:rFonts w:hint="default"/>
          <w:spacing w:val="-2"/>
          <w:lang w:val="en-US"/>
        </w:rPr>
        <w:t xml:space="preserve">3.2.5 </w:t>
      </w:r>
      <w:r>
        <w:t>Disease</w:t>
      </w:r>
      <w:r>
        <w:rPr>
          <w:spacing w:val="-7"/>
        </w:rPr>
        <w:t xml:space="preserve"> </w:t>
      </w:r>
      <w:r>
        <w:t>Detection</w:t>
      </w:r>
      <w:r>
        <w:rPr>
          <w:spacing w:val="-6"/>
        </w:rPr>
        <w:t xml:space="preserve"> </w:t>
      </w:r>
      <w:r>
        <w:t>&amp;</w:t>
      </w:r>
      <w:r>
        <w:rPr>
          <w:spacing w:val="-7"/>
        </w:rPr>
        <w:t xml:space="preserve"> </w:t>
      </w:r>
      <w:r>
        <w:t>Reports</w:t>
      </w:r>
      <w:r>
        <w:rPr>
          <w:spacing w:val="-6"/>
        </w:rPr>
        <w:t xml:space="preserve"> </w:t>
      </w:r>
      <w:r>
        <w:rPr>
          <w:spacing w:val="-2"/>
        </w:rPr>
        <w:t>Screen</w:t>
      </w:r>
    </w:p>
    <w:p w14:paraId="6D7B45DD">
      <w:pPr>
        <w:pStyle w:val="4"/>
        <w:numPr>
          <w:ilvl w:val="0"/>
          <w:numId w:val="0"/>
        </w:numPr>
        <w:tabs>
          <w:tab w:val="left" w:pos="665"/>
        </w:tabs>
        <w:spacing w:before="59" w:after="0" w:line="240" w:lineRule="auto"/>
        <w:ind w:left="249" w:leftChars="0" w:right="0" w:rightChars="0"/>
        <w:jc w:val="left"/>
        <w:rPr>
          <w:spacing w:val="-2"/>
        </w:rPr>
      </w:pPr>
      <w:r>
        <w:rPr>
          <w:rFonts w:hint="default"/>
          <w:spacing w:val="-2"/>
          <w:lang w:val="en-US"/>
        </w:rPr>
        <w:t xml:space="preserve">3.2.6 </w:t>
      </w:r>
      <w:r>
        <w:rPr>
          <w:spacing w:val="-2"/>
        </w:rPr>
        <w:t>Treatment</w:t>
      </w:r>
      <w:r>
        <w:rPr>
          <w:spacing w:val="1"/>
        </w:rPr>
        <w:t xml:space="preserve"> </w:t>
      </w:r>
      <w:r>
        <w:rPr>
          <w:spacing w:val="-2"/>
        </w:rPr>
        <w:t>Recommendation</w:t>
      </w:r>
      <w:r>
        <w:rPr>
          <w:spacing w:val="1"/>
        </w:rPr>
        <w:t xml:space="preserve"> </w:t>
      </w:r>
      <w:r>
        <w:rPr>
          <w:spacing w:val="-2"/>
        </w:rPr>
        <w:t>Screen</w:t>
      </w:r>
    </w:p>
    <w:p w14:paraId="0531ADF8">
      <w:pPr>
        <w:pStyle w:val="4"/>
        <w:numPr>
          <w:ilvl w:val="0"/>
          <w:numId w:val="0"/>
        </w:numPr>
        <w:tabs>
          <w:tab w:val="left" w:pos="665"/>
        </w:tabs>
        <w:spacing w:before="59" w:after="0" w:line="240" w:lineRule="auto"/>
        <w:ind w:left="249" w:leftChars="0" w:right="0" w:rightChars="0"/>
        <w:jc w:val="left"/>
        <w:rPr>
          <w:spacing w:val="-2"/>
        </w:rPr>
      </w:pPr>
      <w:r>
        <w:rPr>
          <w:rFonts w:hint="default"/>
          <w:spacing w:val="-2"/>
          <w:lang w:val="en-US"/>
        </w:rPr>
        <w:t xml:space="preserve">3.2.7 </w:t>
      </w:r>
      <w:r>
        <w:t>Alerts</w:t>
      </w:r>
      <w:r>
        <w:rPr>
          <w:spacing w:val="-7"/>
        </w:rPr>
        <w:t xml:space="preserve"> </w:t>
      </w:r>
      <w:r>
        <w:t>&amp;</w:t>
      </w:r>
      <w:r>
        <w:rPr>
          <w:spacing w:val="-7"/>
        </w:rPr>
        <w:t xml:space="preserve"> </w:t>
      </w:r>
      <w:r>
        <w:t>Notifications</w:t>
      </w:r>
      <w:r>
        <w:rPr>
          <w:spacing w:val="-7"/>
        </w:rPr>
        <w:t xml:space="preserve"> </w:t>
      </w:r>
      <w:r>
        <w:rPr>
          <w:spacing w:val="-2"/>
        </w:rPr>
        <w:t>Screen</w:t>
      </w:r>
    </w:p>
    <w:p w14:paraId="02CEA745">
      <w:pPr>
        <w:pStyle w:val="4"/>
        <w:numPr>
          <w:ilvl w:val="0"/>
          <w:numId w:val="0"/>
        </w:numPr>
        <w:tabs>
          <w:tab w:val="left" w:pos="665"/>
        </w:tabs>
        <w:spacing w:before="59" w:after="0" w:line="240" w:lineRule="auto"/>
        <w:ind w:left="249" w:leftChars="0" w:right="0" w:rightChars="0"/>
        <w:jc w:val="left"/>
        <w:rPr>
          <w:spacing w:val="-2"/>
        </w:rPr>
      </w:pPr>
      <w:r>
        <w:rPr>
          <w:rFonts w:hint="default"/>
          <w:spacing w:val="-2"/>
          <w:lang w:val="en-US"/>
        </w:rPr>
        <w:t xml:space="preserve">3.2.8 </w:t>
      </w:r>
      <w:r>
        <w:t>Profile</w:t>
      </w:r>
      <w:r>
        <w:rPr>
          <w:spacing w:val="-9"/>
        </w:rPr>
        <w:t xml:space="preserve"> </w:t>
      </w:r>
      <w:r>
        <w:t>&amp;</w:t>
      </w:r>
      <w:r>
        <w:rPr>
          <w:spacing w:val="-8"/>
        </w:rPr>
        <w:t xml:space="preserve"> </w:t>
      </w:r>
      <w:r>
        <w:t>Settings</w:t>
      </w:r>
      <w:r>
        <w:rPr>
          <w:spacing w:val="-9"/>
        </w:rPr>
        <w:t xml:space="preserve"> </w:t>
      </w:r>
      <w:r>
        <w:rPr>
          <w:spacing w:val="-2"/>
        </w:rPr>
        <w:t>Screen</w:t>
      </w:r>
    </w:p>
    <w:p w14:paraId="5B9EFA02">
      <w:pPr>
        <w:pStyle w:val="2"/>
        <w:numPr>
          <w:ilvl w:val="0"/>
          <w:numId w:val="0"/>
        </w:numPr>
        <w:tabs>
          <w:tab w:val="left" w:pos="967"/>
        </w:tabs>
        <w:spacing w:before="73" w:after="0" w:line="240" w:lineRule="auto"/>
        <w:ind w:left="249" w:leftChars="0" w:right="0" w:rightChars="0"/>
        <w:jc w:val="left"/>
        <w:rPr>
          <w:spacing w:val="-2"/>
        </w:rPr>
      </w:pPr>
      <w:r>
        <w:t>3.3</w:t>
      </w:r>
      <w:r>
        <w:rPr>
          <w:spacing w:val="-8"/>
        </w:rPr>
        <w:t xml:space="preserve"> </w:t>
      </w:r>
      <w:r>
        <w:t>UI</w:t>
      </w:r>
      <w:r>
        <w:rPr>
          <w:spacing w:val="-8"/>
        </w:rPr>
        <w:t xml:space="preserve"> </w:t>
      </w:r>
      <w:r>
        <w:t>Input</w:t>
      </w:r>
      <w:r>
        <w:rPr>
          <w:spacing w:val="-8"/>
        </w:rPr>
        <w:t xml:space="preserve"> </w:t>
      </w:r>
      <w:r>
        <w:t>Validation</w:t>
      </w:r>
      <w:r>
        <w:rPr>
          <w:spacing w:val="-8"/>
        </w:rPr>
        <w:t xml:space="preserve"> </w:t>
      </w:r>
      <w:r>
        <w:t>&amp;</w:t>
      </w:r>
      <w:r>
        <w:rPr>
          <w:spacing w:val="-8"/>
        </w:rPr>
        <w:t xml:space="preserve"> </w:t>
      </w:r>
      <w:r>
        <w:t>Constraints</w:t>
      </w:r>
      <w:r>
        <w:rPr>
          <w:spacing w:val="-7"/>
        </w:rPr>
        <w:t xml:space="preserve"> </w:t>
      </w:r>
      <w:r>
        <w:rPr>
          <w:spacing w:val="-2"/>
        </w:rPr>
        <w:t>Summary</w:t>
      </w:r>
    </w:p>
    <w:p w14:paraId="2D02FB03">
      <w:pPr>
        <w:pStyle w:val="2"/>
        <w:numPr>
          <w:ilvl w:val="0"/>
          <w:numId w:val="0"/>
        </w:numPr>
        <w:tabs>
          <w:tab w:val="left" w:pos="608"/>
        </w:tabs>
        <w:spacing w:before="73" w:after="0" w:line="240" w:lineRule="auto"/>
        <w:ind w:left="249" w:leftChars="0" w:right="0" w:rightChars="0"/>
        <w:jc w:val="left"/>
        <w:rPr>
          <w:b w:val="0"/>
        </w:rPr>
      </w:pPr>
      <w:r>
        <w:t>3.4</w:t>
      </w:r>
      <w:r>
        <w:rPr>
          <w:spacing w:val="-2"/>
        </w:rPr>
        <w:t xml:space="preserve"> </w:t>
      </w:r>
      <w:r>
        <w:t xml:space="preserve">Usability &amp; Accessibility </w:t>
      </w:r>
      <w:r>
        <w:rPr>
          <w:spacing w:val="-2"/>
        </w:rPr>
        <w:t>Considerations</w:t>
      </w:r>
    </w:p>
    <w:p w14:paraId="069B44F9">
      <w:pPr>
        <w:pStyle w:val="2"/>
        <w:numPr>
          <w:ilvl w:val="0"/>
          <w:numId w:val="0"/>
        </w:numPr>
        <w:tabs>
          <w:tab w:val="left" w:pos="967"/>
        </w:tabs>
        <w:spacing w:before="73" w:after="0" w:line="240" w:lineRule="auto"/>
        <w:ind w:left="249" w:leftChars="0" w:right="0" w:rightChars="0"/>
        <w:jc w:val="left"/>
        <w:rPr>
          <w:spacing w:val="-2"/>
        </w:rPr>
      </w:pPr>
    </w:p>
    <w:p w14:paraId="29BBDEB0">
      <w:pPr>
        <w:pStyle w:val="2"/>
        <w:bidi w:val="0"/>
        <w:rPr>
          <w:rFonts w:hint="default"/>
          <w:lang w:val="en-US"/>
        </w:rPr>
      </w:pPr>
    </w:p>
    <w:p w14:paraId="44794FE9">
      <w:pPr>
        <w:pStyle w:val="4"/>
        <w:numPr>
          <w:ilvl w:val="0"/>
          <w:numId w:val="0"/>
        </w:numPr>
        <w:tabs>
          <w:tab w:val="left" w:pos="665"/>
        </w:tabs>
        <w:spacing w:before="59" w:after="0" w:line="240" w:lineRule="auto"/>
        <w:ind w:left="249" w:leftChars="0" w:right="0" w:rightChars="0"/>
        <w:jc w:val="left"/>
        <w:rPr>
          <w:spacing w:val="-2"/>
        </w:rPr>
      </w:pPr>
    </w:p>
    <w:p w14:paraId="4EB9349A">
      <w:pPr>
        <w:pStyle w:val="4"/>
        <w:numPr>
          <w:ilvl w:val="0"/>
          <w:numId w:val="0"/>
        </w:numPr>
        <w:tabs>
          <w:tab w:val="left" w:pos="665"/>
        </w:tabs>
        <w:spacing w:before="58" w:after="0" w:line="240" w:lineRule="auto"/>
        <w:ind w:left="249" w:leftChars="0" w:right="0" w:rightChars="0"/>
        <w:jc w:val="left"/>
        <w:rPr>
          <w:rFonts w:hint="default"/>
          <w:spacing w:val="-2"/>
          <w:lang w:val="en-US"/>
        </w:rPr>
      </w:pPr>
    </w:p>
    <w:p w14:paraId="648555D0">
      <w:pPr>
        <w:pStyle w:val="4"/>
        <w:bidi w:val="0"/>
        <w:rPr>
          <w:rFonts w:hint="default"/>
          <w:spacing w:val="-2"/>
          <w:lang w:val="en-US"/>
        </w:rPr>
      </w:pPr>
    </w:p>
    <w:p w14:paraId="0726B46D">
      <w:pPr>
        <w:pStyle w:val="4"/>
        <w:numPr>
          <w:ilvl w:val="0"/>
          <w:numId w:val="0"/>
        </w:numPr>
        <w:bidi w:val="0"/>
        <w:ind w:left="250" w:leftChars="0" w:right="0" w:rightChars="0"/>
        <w:rPr>
          <w:rFonts w:hint="default"/>
          <w:spacing w:val="-2"/>
          <w:lang w:val="en-US"/>
        </w:rPr>
      </w:pPr>
    </w:p>
    <w:p w14:paraId="2791414B">
      <w:pPr>
        <w:pStyle w:val="2"/>
        <w:bidi w:val="0"/>
      </w:pPr>
    </w:p>
    <w:p w14:paraId="01AE96B7">
      <w:pPr>
        <w:pStyle w:val="4"/>
        <w:bidi w:val="0"/>
        <w:rPr>
          <w:spacing w:val="-2"/>
        </w:rPr>
      </w:pPr>
    </w:p>
    <w:p w14:paraId="734E1FD4">
      <w:pPr>
        <w:pStyle w:val="4"/>
        <w:bidi w:val="0"/>
        <w:rPr>
          <w:spacing w:val="-2"/>
        </w:rPr>
      </w:pPr>
    </w:p>
    <w:p w14:paraId="36BE0369">
      <w:pPr>
        <w:pStyle w:val="4"/>
        <w:bidi w:val="0"/>
        <w:rPr>
          <w:spacing w:val="-2"/>
        </w:rPr>
      </w:pPr>
    </w:p>
    <w:p w14:paraId="270B43F8">
      <w:pPr>
        <w:pStyle w:val="4"/>
        <w:bidi w:val="0"/>
        <w:rPr>
          <w:spacing w:val="-2"/>
        </w:rPr>
      </w:pPr>
    </w:p>
    <w:p w14:paraId="20F90ACD">
      <w:pPr>
        <w:pStyle w:val="3"/>
        <w:numPr>
          <w:ilvl w:val="0"/>
          <w:numId w:val="0"/>
        </w:numPr>
        <w:bidi w:val="0"/>
        <w:ind w:left="129" w:leftChars="0" w:right="0" w:rightChars="0"/>
        <w:rPr>
          <w:spacing w:val="-2"/>
        </w:rPr>
      </w:pPr>
    </w:p>
    <w:p w14:paraId="5A12E2BC">
      <w:pPr>
        <w:pStyle w:val="3"/>
        <w:bidi w:val="0"/>
      </w:pPr>
    </w:p>
    <w:p w14:paraId="61C2F604">
      <w:pPr>
        <w:pStyle w:val="4"/>
        <w:bidi w:val="0"/>
        <w:rPr>
          <w:rFonts w:hint="default"/>
          <w:spacing w:val="-2"/>
          <w:w w:val="115"/>
          <w:lang w:val="en-US"/>
        </w:rPr>
      </w:pPr>
    </w:p>
    <w:p w14:paraId="2D954B3B">
      <w:pPr>
        <w:pStyle w:val="4"/>
        <w:bidi w:val="0"/>
        <w:rPr>
          <w:rFonts w:hint="default"/>
          <w:spacing w:val="-2"/>
          <w:w w:val="110"/>
          <w:lang w:val="en-US"/>
        </w:rPr>
      </w:pPr>
    </w:p>
    <w:p w14:paraId="7065C0A6">
      <w:pPr>
        <w:pStyle w:val="4"/>
        <w:bidi w:val="0"/>
        <w:rPr>
          <w:spacing w:val="-2"/>
          <w:w w:val="110"/>
        </w:rPr>
      </w:pPr>
    </w:p>
    <w:p w14:paraId="21EC8198">
      <w:pPr>
        <w:pStyle w:val="4"/>
        <w:bidi w:val="0"/>
        <w:rPr>
          <w:rFonts w:hint="default"/>
          <w:spacing w:val="-2"/>
          <w:w w:val="105"/>
          <w:lang w:val="en-US"/>
        </w:rPr>
      </w:pPr>
    </w:p>
    <w:p w14:paraId="1F221D3D">
      <w:pPr>
        <w:pStyle w:val="4"/>
        <w:bidi w:val="0"/>
        <w:rPr>
          <w:rFonts w:hint="default"/>
          <w:spacing w:val="-4"/>
          <w:w w:val="110"/>
          <w:lang w:val="en-US"/>
        </w:rPr>
      </w:pPr>
    </w:p>
    <w:p w14:paraId="1468F97F">
      <w:pPr>
        <w:pStyle w:val="4"/>
        <w:bidi w:val="0"/>
        <w:rPr>
          <w:rFonts w:hint="default"/>
          <w:lang w:val="en-US"/>
        </w:rPr>
      </w:pPr>
    </w:p>
    <w:p w14:paraId="455544FB">
      <w:pPr>
        <w:pStyle w:val="4"/>
        <w:bidi w:val="0"/>
        <w:rPr>
          <w:rFonts w:hint="default"/>
          <w:spacing w:val="-2"/>
          <w:w w:val="105"/>
          <w:lang w:val="en-US"/>
        </w:rPr>
      </w:pPr>
    </w:p>
    <w:p w14:paraId="181D7AF9">
      <w:pPr>
        <w:widowControl w:val="0"/>
        <w:numPr>
          <w:ilvl w:val="0"/>
          <w:numId w:val="0"/>
        </w:numPr>
        <w:autoSpaceDE w:val="0"/>
        <w:autoSpaceDN w:val="0"/>
        <w:bidi w:val="0"/>
        <w:spacing w:before="0" w:after="0" w:line="240" w:lineRule="auto"/>
        <w:ind w:right="0" w:rightChars="0"/>
        <w:jc w:val="left"/>
        <w:rPr>
          <w:rFonts w:hint="default"/>
          <w:b/>
          <w:spacing w:val="-2"/>
          <w:sz w:val="24"/>
          <w:lang w:val="en-US"/>
        </w:rPr>
      </w:pPr>
    </w:p>
    <w:p w14:paraId="3951E985">
      <w:pPr>
        <w:widowControl w:val="0"/>
        <w:numPr>
          <w:ilvl w:val="0"/>
          <w:numId w:val="0"/>
        </w:numPr>
        <w:autoSpaceDE w:val="0"/>
        <w:autoSpaceDN w:val="0"/>
        <w:bidi w:val="0"/>
        <w:spacing w:before="0" w:after="0" w:line="240" w:lineRule="auto"/>
        <w:ind w:right="0" w:rightChars="0"/>
        <w:jc w:val="left"/>
        <w:rPr>
          <w:rFonts w:hint="default"/>
          <w:b/>
          <w:spacing w:val="-2"/>
          <w:sz w:val="24"/>
          <w:lang w:val="en-US"/>
        </w:rPr>
        <w:sectPr>
          <w:pgSz w:w="11910" w:h="16840"/>
          <w:pgMar w:top="520" w:right="425" w:bottom="280" w:left="425" w:header="720" w:footer="720" w:gutter="0"/>
          <w:cols w:space="720" w:num="1"/>
        </w:sectPr>
      </w:pPr>
    </w:p>
    <w:p w14:paraId="06714224">
      <w:pPr>
        <w:spacing w:before="0" w:line="240" w:lineRule="auto"/>
        <w:rPr>
          <w:b/>
          <w:sz w:val="36"/>
        </w:rPr>
      </w:pPr>
    </w:p>
    <w:p w14:paraId="753D8BDC">
      <w:pPr>
        <w:spacing w:before="0" w:line="240" w:lineRule="auto"/>
        <w:rPr>
          <w:b/>
          <w:sz w:val="36"/>
        </w:rPr>
      </w:pPr>
    </w:p>
    <w:p w14:paraId="1CAF4154">
      <w:pPr>
        <w:spacing w:before="0" w:line="240" w:lineRule="auto"/>
        <w:rPr>
          <w:b/>
          <w:sz w:val="36"/>
        </w:rPr>
      </w:pPr>
    </w:p>
    <w:p w14:paraId="06B93335">
      <w:pPr>
        <w:spacing w:before="203" w:line="240" w:lineRule="auto"/>
        <w:rPr>
          <w:b/>
          <w:sz w:val="36"/>
        </w:rPr>
      </w:pPr>
    </w:p>
    <w:p w14:paraId="47F68AC1">
      <w:pPr>
        <w:pStyle w:val="17"/>
        <w:numPr>
          <w:ilvl w:val="0"/>
          <w:numId w:val="3"/>
        </w:numPr>
        <w:tabs>
          <w:tab w:val="left" w:pos="608"/>
        </w:tabs>
        <w:spacing w:before="0" w:after="0" w:line="240" w:lineRule="auto"/>
        <w:ind w:left="249" w:leftChars="0" w:right="0" w:rightChars="0"/>
        <w:jc w:val="left"/>
        <w:rPr>
          <w:sz w:val="36"/>
        </w:rPr>
      </w:pPr>
      <w:r>
        <w:rPr>
          <w:b/>
          <w:sz w:val="36"/>
        </w:rPr>
        <w:t>Application</w:t>
      </w:r>
      <w:r>
        <w:rPr>
          <w:b/>
          <w:spacing w:val="-13"/>
          <w:sz w:val="36"/>
        </w:rPr>
        <w:t xml:space="preserve"> </w:t>
      </w:r>
      <w:r>
        <w:rPr>
          <w:b/>
          <w:spacing w:val="-2"/>
          <w:sz w:val="36"/>
        </w:rPr>
        <w:t>Architecture</w:t>
      </w:r>
    </w:p>
    <w:p w14:paraId="3D6B3382">
      <w:pPr>
        <w:spacing w:before="327" w:line="295" w:lineRule="auto"/>
        <w:ind w:left="129" w:right="0" w:firstLine="0"/>
        <w:jc w:val="left"/>
        <w:rPr>
          <w:b/>
          <w:sz w:val="28"/>
        </w:rPr>
      </w:pPr>
      <w:r>
        <w:rPr>
          <w:sz w:val="28"/>
        </w:rPr>
        <w:t>Application</w:t>
      </w:r>
      <w:r>
        <w:rPr>
          <w:spacing w:val="-9"/>
          <w:sz w:val="28"/>
        </w:rPr>
        <w:t xml:space="preserve"> </w:t>
      </w:r>
      <w:r>
        <w:rPr>
          <w:sz w:val="28"/>
        </w:rPr>
        <w:t>Architecture</w:t>
      </w:r>
      <w:r>
        <w:rPr>
          <w:spacing w:val="-9"/>
          <w:sz w:val="28"/>
        </w:rPr>
        <w:t xml:space="preserve"> </w:t>
      </w:r>
      <w:r>
        <w:rPr>
          <w:sz w:val="28"/>
        </w:rPr>
        <w:t>for</w:t>
      </w:r>
      <w:r>
        <w:rPr>
          <w:spacing w:val="-9"/>
          <w:sz w:val="28"/>
        </w:rPr>
        <w:t xml:space="preserve"> </w:t>
      </w:r>
      <w:r>
        <w:rPr>
          <w:b/>
          <w:sz w:val="28"/>
        </w:rPr>
        <w:t>AgriSense</w:t>
      </w:r>
      <w:r>
        <w:rPr>
          <w:b/>
          <w:spacing w:val="-9"/>
          <w:sz w:val="28"/>
        </w:rPr>
        <w:t xml:space="preserve"> </w:t>
      </w:r>
      <w:r>
        <w:rPr>
          <w:b/>
          <w:sz w:val="28"/>
        </w:rPr>
        <w:t>AI:</w:t>
      </w:r>
      <w:r>
        <w:rPr>
          <w:b/>
          <w:spacing w:val="-9"/>
          <w:sz w:val="28"/>
        </w:rPr>
        <w:t xml:space="preserve"> </w:t>
      </w:r>
      <w:r>
        <w:rPr>
          <w:b/>
          <w:sz w:val="28"/>
        </w:rPr>
        <w:t>Early</w:t>
      </w:r>
      <w:r>
        <w:rPr>
          <w:b/>
          <w:spacing w:val="-9"/>
          <w:sz w:val="28"/>
        </w:rPr>
        <w:t xml:space="preserve"> </w:t>
      </w:r>
      <w:r>
        <w:rPr>
          <w:b/>
          <w:sz w:val="28"/>
        </w:rPr>
        <w:t>Detection</w:t>
      </w:r>
      <w:r>
        <w:rPr>
          <w:b/>
          <w:spacing w:val="-9"/>
          <w:sz w:val="28"/>
        </w:rPr>
        <w:t xml:space="preserve"> </w:t>
      </w:r>
      <w:r>
        <w:rPr>
          <w:b/>
          <w:sz w:val="28"/>
        </w:rPr>
        <w:t>&amp;</w:t>
      </w:r>
      <w:r>
        <w:rPr>
          <w:b/>
          <w:spacing w:val="-9"/>
          <w:sz w:val="28"/>
        </w:rPr>
        <w:t xml:space="preserve"> </w:t>
      </w:r>
      <w:r>
        <w:rPr>
          <w:b/>
          <w:sz w:val="28"/>
        </w:rPr>
        <w:t>Precision</w:t>
      </w:r>
      <w:r>
        <w:rPr>
          <w:b/>
          <w:spacing w:val="-9"/>
          <w:sz w:val="28"/>
        </w:rPr>
        <w:t xml:space="preserve"> </w:t>
      </w:r>
      <w:r>
        <w:rPr>
          <w:b/>
          <w:sz w:val="28"/>
        </w:rPr>
        <w:t>Treatment</w:t>
      </w:r>
      <w:r>
        <w:rPr>
          <w:b/>
          <w:spacing w:val="-9"/>
          <w:sz w:val="28"/>
        </w:rPr>
        <w:t xml:space="preserve"> </w:t>
      </w:r>
      <w:r>
        <w:rPr>
          <w:b/>
          <w:sz w:val="28"/>
        </w:rPr>
        <w:t>to</w:t>
      </w:r>
      <w:r>
        <w:rPr>
          <w:b/>
          <w:spacing w:val="-9"/>
          <w:sz w:val="28"/>
        </w:rPr>
        <w:t xml:space="preserve"> </w:t>
      </w:r>
      <w:r>
        <w:rPr>
          <w:b/>
          <w:sz w:val="28"/>
        </w:rPr>
        <w:t>Safeguard Global Yields</w:t>
      </w:r>
    </w:p>
    <w:p w14:paraId="3C319491">
      <w:pPr>
        <w:spacing w:before="247"/>
        <w:ind w:left="129" w:right="0" w:firstLine="0"/>
        <w:jc w:val="left"/>
        <w:rPr>
          <w:b/>
          <w:sz w:val="24"/>
        </w:rPr>
      </w:pPr>
      <w:r>
        <w:rPr>
          <w:rFonts w:hint="default"/>
          <w:sz w:val="24"/>
          <w:lang w:val="en-US"/>
        </w:rPr>
        <w:t>1.1</w:t>
      </w:r>
      <w:r>
        <w:rPr>
          <w:sz w:val="24"/>
        </w:rPr>
        <w:t xml:space="preserve">. </w:t>
      </w:r>
      <w:r>
        <w:rPr>
          <w:b/>
          <w:spacing w:val="-2"/>
          <w:sz w:val="24"/>
        </w:rPr>
        <w:t>Introduction</w:t>
      </w:r>
    </w:p>
    <w:p w14:paraId="77372A10">
      <w:pPr>
        <w:spacing w:before="14" w:line="240" w:lineRule="auto"/>
        <w:rPr>
          <w:b/>
          <w:sz w:val="24"/>
        </w:rPr>
      </w:pPr>
    </w:p>
    <w:p w14:paraId="3C8355EE">
      <w:pPr>
        <w:pStyle w:val="12"/>
        <w:spacing w:line="295" w:lineRule="auto"/>
        <w:ind w:left="129"/>
      </w:pPr>
      <w:r>
        <w:t>AgriSense AI is an advanced application aimed at improving agricultural productivity by leveraging AI for early detection and precision treatment of crop diseases and pests. The goal of the architecture is to ensure scalability,</w:t>
      </w:r>
      <w:r>
        <w:rPr>
          <w:spacing w:val="-10"/>
        </w:rPr>
        <w:t xml:space="preserve"> </w:t>
      </w:r>
      <w:r>
        <w:t>responsiveness,</w:t>
      </w:r>
      <w:r>
        <w:rPr>
          <w:spacing w:val="-10"/>
        </w:rPr>
        <w:t xml:space="preserve"> </w:t>
      </w:r>
      <w:r>
        <w:t>and</w:t>
      </w:r>
      <w:r>
        <w:rPr>
          <w:spacing w:val="-10"/>
        </w:rPr>
        <w:t xml:space="preserve"> </w:t>
      </w:r>
      <w:r>
        <w:t>effective</w:t>
      </w:r>
      <w:r>
        <w:rPr>
          <w:spacing w:val="-10"/>
        </w:rPr>
        <w:t xml:space="preserve"> </w:t>
      </w:r>
      <w:r>
        <w:t>management</w:t>
      </w:r>
      <w:r>
        <w:rPr>
          <w:spacing w:val="-10"/>
        </w:rPr>
        <w:t xml:space="preserve"> </w:t>
      </w:r>
      <w:r>
        <w:t>of</w:t>
      </w:r>
      <w:r>
        <w:rPr>
          <w:spacing w:val="-10"/>
        </w:rPr>
        <w:t xml:space="preserve"> </w:t>
      </w:r>
      <w:r>
        <w:t>agricultural</w:t>
      </w:r>
      <w:r>
        <w:rPr>
          <w:spacing w:val="-10"/>
        </w:rPr>
        <w:t xml:space="preserve"> </w:t>
      </w:r>
      <w:r>
        <w:t>data</w:t>
      </w:r>
      <w:r>
        <w:rPr>
          <w:spacing w:val="-10"/>
        </w:rPr>
        <w:t xml:space="preserve"> </w:t>
      </w:r>
      <w:r>
        <w:t>across</w:t>
      </w:r>
      <w:r>
        <w:rPr>
          <w:spacing w:val="-10"/>
        </w:rPr>
        <w:t xml:space="preserve"> </w:t>
      </w:r>
      <w:r>
        <w:t>multiple</w:t>
      </w:r>
      <w:r>
        <w:rPr>
          <w:spacing w:val="-10"/>
        </w:rPr>
        <w:t xml:space="preserve"> </w:t>
      </w:r>
      <w:r>
        <w:t>sensors</w:t>
      </w:r>
      <w:r>
        <w:rPr>
          <w:spacing w:val="-10"/>
        </w:rPr>
        <w:t xml:space="preserve"> </w:t>
      </w:r>
      <w:r>
        <w:t>and</w:t>
      </w:r>
      <w:r>
        <w:rPr>
          <w:spacing w:val="-10"/>
        </w:rPr>
        <w:t xml:space="preserve"> </w:t>
      </w:r>
      <w:r>
        <w:t>external systems. This document describes the application architecture in terms of design patterns, components, APIs, and the working principles of the system.</w:t>
      </w:r>
    </w:p>
    <w:p w14:paraId="2AB2C61F">
      <w:pPr>
        <w:spacing w:before="239"/>
        <w:ind w:left="129" w:right="0" w:firstLine="0"/>
        <w:jc w:val="left"/>
        <w:rPr>
          <w:b/>
          <w:sz w:val="24"/>
        </w:rPr>
      </w:pPr>
      <w:r>
        <w:rPr>
          <w:rFonts w:hint="default"/>
          <w:sz w:val="24"/>
          <w:lang w:val="en-US"/>
        </w:rPr>
        <w:t>1.2</w:t>
      </w:r>
      <w:r>
        <w:rPr>
          <w:sz w:val="24"/>
        </w:rPr>
        <w:t>.</w:t>
      </w:r>
      <w:r>
        <w:rPr>
          <w:spacing w:val="-9"/>
          <w:sz w:val="24"/>
        </w:rPr>
        <w:t xml:space="preserve"> </w:t>
      </w:r>
      <w:r>
        <w:rPr>
          <w:b/>
          <w:sz w:val="24"/>
        </w:rPr>
        <w:t>Architecture</w:t>
      </w:r>
      <w:r>
        <w:rPr>
          <w:b/>
          <w:spacing w:val="-9"/>
          <w:sz w:val="24"/>
        </w:rPr>
        <w:t xml:space="preserve"> </w:t>
      </w:r>
      <w:r>
        <w:rPr>
          <w:b/>
          <w:sz w:val="24"/>
        </w:rPr>
        <w:t>Pattern:</w:t>
      </w:r>
      <w:r>
        <w:rPr>
          <w:b/>
          <w:spacing w:val="-9"/>
          <w:sz w:val="24"/>
        </w:rPr>
        <w:t xml:space="preserve"> </w:t>
      </w:r>
      <w:r>
        <w:rPr>
          <w:b/>
          <w:sz w:val="24"/>
        </w:rPr>
        <w:t>MVVM</w:t>
      </w:r>
      <w:r>
        <w:rPr>
          <w:b/>
          <w:spacing w:val="-9"/>
          <w:sz w:val="24"/>
        </w:rPr>
        <w:t xml:space="preserve"> </w:t>
      </w:r>
      <w:r>
        <w:rPr>
          <w:b/>
          <w:sz w:val="24"/>
        </w:rPr>
        <w:t>(Model-View-</w:t>
      </w:r>
      <w:r>
        <w:rPr>
          <w:b/>
          <w:spacing w:val="-2"/>
          <w:sz w:val="24"/>
        </w:rPr>
        <w:t>ViewModel)</w:t>
      </w:r>
    </w:p>
    <w:p w14:paraId="2A4A0C73">
      <w:pPr>
        <w:spacing w:before="14" w:line="240" w:lineRule="auto"/>
        <w:rPr>
          <w:b/>
          <w:sz w:val="24"/>
        </w:rPr>
      </w:pPr>
    </w:p>
    <w:p w14:paraId="1CAD4A02">
      <w:pPr>
        <w:pStyle w:val="12"/>
        <w:spacing w:line="295" w:lineRule="auto"/>
        <w:ind w:left="129" w:right="137"/>
      </w:pPr>
      <w:r>
        <w:t>For</w:t>
      </w:r>
      <w:r>
        <w:rPr>
          <w:spacing w:val="-7"/>
        </w:rPr>
        <w:t xml:space="preserve"> </w:t>
      </w:r>
      <w:r>
        <w:t>AgriSense</w:t>
      </w:r>
      <w:r>
        <w:rPr>
          <w:spacing w:val="-7"/>
        </w:rPr>
        <w:t xml:space="preserve"> </w:t>
      </w:r>
      <w:r>
        <w:t>AI,</w:t>
      </w:r>
      <w:r>
        <w:rPr>
          <w:spacing w:val="-7"/>
        </w:rPr>
        <w:t xml:space="preserve"> </w:t>
      </w:r>
      <w:r>
        <w:t>the</w:t>
      </w:r>
      <w:r>
        <w:rPr>
          <w:spacing w:val="-7"/>
        </w:rPr>
        <w:t xml:space="preserve"> </w:t>
      </w:r>
      <w:r>
        <w:t>chosen</w:t>
      </w:r>
      <w:r>
        <w:rPr>
          <w:spacing w:val="-7"/>
        </w:rPr>
        <w:t xml:space="preserve"> </w:t>
      </w:r>
      <w:r>
        <w:t>architecture</w:t>
      </w:r>
      <w:r>
        <w:rPr>
          <w:spacing w:val="-7"/>
        </w:rPr>
        <w:t xml:space="preserve"> </w:t>
      </w:r>
      <w:r>
        <w:t>pattern</w:t>
      </w:r>
      <w:r>
        <w:rPr>
          <w:spacing w:val="-7"/>
        </w:rPr>
        <w:t xml:space="preserve"> </w:t>
      </w:r>
      <w:r>
        <w:t>is</w:t>
      </w:r>
      <w:r>
        <w:rPr>
          <w:spacing w:val="-7"/>
        </w:rPr>
        <w:t xml:space="preserve"> </w:t>
      </w:r>
      <w:r>
        <w:rPr>
          <w:b/>
        </w:rPr>
        <w:t>MVVM</w:t>
      </w:r>
      <w:r>
        <w:rPr>
          <w:b/>
          <w:spacing w:val="-7"/>
        </w:rPr>
        <w:t xml:space="preserve"> </w:t>
      </w:r>
      <w:r>
        <w:rPr>
          <w:b/>
        </w:rPr>
        <w:t>(Model-View-ViewModel)</w:t>
      </w:r>
      <w:r>
        <w:t>.</w:t>
      </w:r>
      <w:r>
        <w:rPr>
          <w:spacing w:val="-7"/>
        </w:rPr>
        <w:t xml:space="preserve"> </w:t>
      </w:r>
      <w:r>
        <w:t>This</w:t>
      </w:r>
      <w:r>
        <w:rPr>
          <w:spacing w:val="-7"/>
        </w:rPr>
        <w:t xml:space="preserve"> </w:t>
      </w:r>
      <w:r>
        <w:t>pattern</w:t>
      </w:r>
      <w:r>
        <w:rPr>
          <w:spacing w:val="-7"/>
        </w:rPr>
        <w:t xml:space="preserve"> </w:t>
      </w:r>
      <w:r>
        <w:t>is</w:t>
      </w:r>
      <w:r>
        <w:rPr>
          <w:spacing w:val="-7"/>
        </w:rPr>
        <w:t xml:space="preserve"> </w:t>
      </w:r>
      <w:r>
        <w:t>ideal</w:t>
      </w:r>
      <w:r>
        <w:rPr>
          <w:spacing w:val="-7"/>
        </w:rPr>
        <w:t xml:space="preserve"> </w:t>
      </w:r>
      <w:r>
        <w:t>for applications that require clean separation of concerns, especially when dealing with real-time data and machine learning models for predictions.</w:t>
      </w:r>
    </w:p>
    <w:p w14:paraId="687AADDA">
      <w:pPr>
        <w:pStyle w:val="12"/>
        <w:spacing w:after="0" w:line="295" w:lineRule="auto"/>
        <w:sectPr>
          <w:pgSz w:w="11910" w:h="16840"/>
          <w:pgMar w:top="1920" w:right="425" w:bottom="280" w:left="425" w:header="720" w:footer="720" w:gutter="0"/>
          <w:cols w:space="720" w:num="1"/>
        </w:sectPr>
      </w:pPr>
    </w:p>
    <w:p w14:paraId="188F4B13">
      <w:pPr>
        <w:spacing w:before="28"/>
        <w:ind w:left="129" w:right="0" w:firstLine="0"/>
        <w:jc w:val="left"/>
        <w:rPr>
          <w:b/>
          <w:sz w:val="24"/>
        </w:rPr>
      </w:pPr>
      <w:r>
        <w:rPr>
          <w:b/>
          <w:sz w:val="24"/>
        </w:rPr>
        <w:t>Explanation</w:t>
      </w:r>
      <w:r>
        <w:rPr>
          <w:b/>
          <w:spacing w:val="-2"/>
          <w:sz w:val="24"/>
        </w:rPr>
        <w:t xml:space="preserve"> </w:t>
      </w:r>
      <w:r>
        <w:rPr>
          <w:b/>
          <w:sz w:val="24"/>
        </w:rPr>
        <w:t>of</w:t>
      </w:r>
      <w:r>
        <w:rPr>
          <w:b/>
          <w:spacing w:val="-2"/>
          <w:sz w:val="24"/>
        </w:rPr>
        <w:t xml:space="preserve"> </w:t>
      </w:r>
      <w:r>
        <w:rPr>
          <w:b/>
          <w:sz w:val="24"/>
        </w:rPr>
        <w:t>MVVM</w:t>
      </w:r>
      <w:r>
        <w:rPr>
          <w:b/>
          <w:spacing w:val="-2"/>
          <w:sz w:val="24"/>
        </w:rPr>
        <w:t xml:space="preserve"> Components:</w:t>
      </w:r>
    </w:p>
    <w:p w14:paraId="1AF8CB20">
      <w:pPr>
        <w:spacing w:before="14" w:line="240" w:lineRule="auto"/>
        <w:rPr>
          <w:b/>
          <w:sz w:val="24"/>
        </w:rPr>
      </w:pPr>
    </w:p>
    <w:p w14:paraId="7FC820AE">
      <w:pPr>
        <w:pStyle w:val="17"/>
        <w:numPr>
          <w:ilvl w:val="0"/>
          <w:numId w:val="4"/>
        </w:numPr>
        <w:tabs>
          <w:tab w:val="left" w:pos="609"/>
        </w:tabs>
        <w:spacing w:before="0" w:after="0" w:line="295" w:lineRule="auto"/>
        <w:ind w:left="609" w:right="889" w:hanging="292"/>
        <w:jc w:val="left"/>
        <w:rPr>
          <w:sz w:val="24"/>
        </w:rPr>
      </w:pPr>
      <w:r>
        <w:rPr>
          <w:b/>
          <w:sz w:val="24"/>
        </w:rPr>
        <w:t>Model</w:t>
      </w:r>
      <w:r>
        <w:rPr>
          <w:sz w:val="24"/>
        </w:rPr>
        <w:t>:</w:t>
      </w:r>
      <w:r>
        <w:rPr>
          <w:spacing w:val="-6"/>
          <w:sz w:val="24"/>
        </w:rPr>
        <w:t xml:space="preserve"> </w:t>
      </w:r>
      <w:r>
        <w:rPr>
          <w:sz w:val="24"/>
        </w:rPr>
        <w:t>Represents</w:t>
      </w:r>
      <w:r>
        <w:rPr>
          <w:spacing w:val="-6"/>
          <w:sz w:val="24"/>
        </w:rPr>
        <w:t xml:space="preserve"> </w:t>
      </w:r>
      <w:r>
        <w:rPr>
          <w:sz w:val="24"/>
        </w:rPr>
        <w:t>the</w:t>
      </w:r>
      <w:r>
        <w:rPr>
          <w:spacing w:val="-6"/>
          <w:sz w:val="24"/>
        </w:rPr>
        <w:t xml:space="preserve"> </w:t>
      </w:r>
      <w:r>
        <w:rPr>
          <w:sz w:val="24"/>
        </w:rPr>
        <w:t>core</w:t>
      </w:r>
      <w:r>
        <w:rPr>
          <w:spacing w:val="-6"/>
          <w:sz w:val="24"/>
        </w:rPr>
        <w:t xml:space="preserve"> </w:t>
      </w:r>
      <w:r>
        <w:rPr>
          <w:sz w:val="24"/>
        </w:rPr>
        <w:t>data</w:t>
      </w:r>
      <w:r>
        <w:rPr>
          <w:spacing w:val="-6"/>
          <w:sz w:val="24"/>
        </w:rPr>
        <w:t xml:space="preserve"> </w:t>
      </w:r>
      <w:r>
        <w:rPr>
          <w:sz w:val="24"/>
        </w:rPr>
        <w:t>structures</w:t>
      </w:r>
      <w:r>
        <w:rPr>
          <w:spacing w:val="-6"/>
          <w:sz w:val="24"/>
        </w:rPr>
        <w:t xml:space="preserve"> </w:t>
      </w:r>
      <w:r>
        <w:rPr>
          <w:sz w:val="24"/>
        </w:rPr>
        <w:t>and</w:t>
      </w:r>
      <w:r>
        <w:rPr>
          <w:spacing w:val="-6"/>
          <w:sz w:val="24"/>
        </w:rPr>
        <w:t xml:space="preserve"> </w:t>
      </w:r>
      <w:r>
        <w:rPr>
          <w:sz w:val="24"/>
        </w:rPr>
        <w:t>logic</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application,</w:t>
      </w:r>
      <w:r>
        <w:rPr>
          <w:spacing w:val="-6"/>
          <w:sz w:val="24"/>
        </w:rPr>
        <w:t xml:space="preserve"> </w:t>
      </w:r>
      <w:r>
        <w:rPr>
          <w:sz w:val="24"/>
        </w:rPr>
        <w:t>such</w:t>
      </w:r>
      <w:r>
        <w:rPr>
          <w:spacing w:val="-6"/>
          <w:sz w:val="24"/>
        </w:rPr>
        <w:t xml:space="preserve"> </w:t>
      </w:r>
      <w:r>
        <w:rPr>
          <w:sz w:val="24"/>
        </w:rPr>
        <w:t>as</w:t>
      </w:r>
      <w:r>
        <w:rPr>
          <w:spacing w:val="-6"/>
          <w:sz w:val="24"/>
        </w:rPr>
        <w:t xml:space="preserve"> </w:t>
      </w:r>
      <w:r>
        <w:rPr>
          <w:sz w:val="24"/>
        </w:rPr>
        <w:t>crop</w:t>
      </w:r>
      <w:r>
        <w:rPr>
          <w:spacing w:val="-6"/>
          <w:sz w:val="24"/>
        </w:rPr>
        <w:t xml:space="preserve"> </w:t>
      </w:r>
      <w:r>
        <w:rPr>
          <w:sz w:val="24"/>
        </w:rPr>
        <w:t>data,</w:t>
      </w:r>
      <w:r>
        <w:rPr>
          <w:spacing w:val="-6"/>
          <w:sz w:val="24"/>
        </w:rPr>
        <w:t xml:space="preserve"> </w:t>
      </w:r>
      <w:r>
        <w:rPr>
          <w:sz w:val="24"/>
        </w:rPr>
        <w:t>disease prediction models, sensor data, etc.</w:t>
      </w:r>
    </w:p>
    <w:p w14:paraId="22A7587E">
      <w:pPr>
        <w:pStyle w:val="17"/>
        <w:numPr>
          <w:ilvl w:val="0"/>
          <w:numId w:val="4"/>
        </w:numPr>
        <w:tabs>
          <w:tab w:val="left" w:pos="609"/>
        </w:tabs>
        <w:spacing w:before="0" w:after="0" w:line="295" w:lineRule="auto"/>
        <w:ind w:left="609" w:right="482" w:hanging="292"/>
        <w:jc w:val="left"/>
        <w:rPr>
          <w:sz w:val="24"/>
        </w:rPr>
      </w:pPr>
      <w:r>
        <w:rPr>
          <w:b/>
          <w:sz w:val="24"/>
        </w:rPr>
        <w:t>View</w:t>
      </w:r>
      <w:r>
        <w:rPr>
          <w:sz w:val="24"/>
        </w:rPr>
        <w:t>:</w:t>
      </w:r>
      <w:r>
        <w:rPr>
          <w:spacing w:val="-5"/>
          <w:sz w:val="24"/>
        </w:rPr>
        <w:t xml:space="preserve"> </w:t>
      </w:r>
      <w:r>
        <w:rPr>
          <w:sz w:val="24"/>
        </w:rPr>
        <w:t>Handles</w:t>
      </w:r>
      <w:r>
        <w:rPr>
          <w:spacing w:val="-5"/>
          <w:sz w:val="24"/>
        </w:rPr>
        <w:t xml:space="preserve"> </w:t>
      </w:r>
      <w:r>
        <w:rPr>
          <w:sz w:val="24"/>
        </w:rPr>
        <w:t>the</w:t>
      </w:r>
      <w:r>
        <w:rPr>
          <w:spacing w:val="-5"/>
          <w:sz w:val="24"/>
        </w:rPr>
        <w:t xml:space="preserve"> </w:t>
      </w:r>
      <w:r>
        <w:rPr>
          <w:sz w:val="24"/>
        </w:rPr>
        <w:t>UI</w:t>
      </w:r>
      <w:r>
        <w:rPr>
          <w:spacing w:val="-5"/>
          <w:sz w:val="24"/>
        </w:rPr>
        <w:t xml:space="preserve"> </w:t>
      </w:r>
      <w:r>
        <w:rPr>
          <w:sz w:val="24"/>
        </w:rPr>
        <w:t>elements</w:t>
      </w:r>
      <w:r>
        <w:rPr>
          <w:spacing w:val="-5"/>
          <w:sz w:val="24"/>
        </w:rPr>
        <w:t xml:space="preserve"> </w:t>
      </w:r>
      <w:r>
        <w:rPr>
          <w:sz w:val="24"/>
        </w:rPr>
        <w:t>that</w:t>
      </w:r>
      <w:r>
        <w:rPr>
          <w:spacing w:val="-5"/>
          <w:sz w:val="24"/>
        </w:rPr>
        <w:t xml:space="preserve"> </w:t>
      </w:r>
      <w:r>
        <w:rPr>
          <w:sz w:val="24"/>
        </w:rPr>
        <w:t>display</w:t>
      </w:r>
      <w:r>
        <w:rPr>
          <w:spacing w:val="-5"/>
          <w:sz w:val="24"/>
        </w:rPr>
        <w:t xml:space="preserve"> </w:t>
      </w:r>
      <w:r>
        <w:rPr>
          <w:sz w:val="24"/>
        </w:rPr>
        <w:t>information</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user</w:t>
      </w:r>
      <w:r>
        <w:rPr>
          <w:spacing w:val="-5"/>
          <w:sz w:val="24"/>
        </w:rPr>
        <w:t xml:space="preserve"> </w:t>
      </w:r>
      <w:r>
        <w:rPr>
          <w:sz w:val="24"/>
        </w:rPr>
        <w:t>(e.g.,</w:t>
      </w:r>
      <w:r>
        <w:rPr>
          <w:spacing w:val="-5"/>
          <w:sz w:val="24"/>
        </w:rPr>
        <w:t xml:space="preserve"> </w:t>
      </w:r>
      <w:r>
        <w:rPr>
          <w:sz w:val="24"/>
        </w:rPr>
        <w:t>disease</w:t>
      </w:r>
      <w:r>
        <w:rPr>
          <w:spacing w:val="-5"/>
          <w:sz w:val="24"/>
        </w:rPr>
        <w:t xml:space="preserve"> </w:t>
      </w:r>
      <w:r>
        <w:rPr>
          <w:sz w:val="24"/>
        </w:rPr>
        <w:t>detection</w:t>
      </w:r>
      <w:r>
        <w:rPr>
          <w:spacing w:val="-5"/>
          <w:sz w:val="24"/>
        </w:rPr>
        <w:t xml:space="preserve"> </w:t>
      </w:r>
      <w:r>
        <w:rPr>
          <w:sz w:val="24"/>
        </w:rPr>
        <w:t>dashboard, alerts, analytics graphs).</w:t>
      </w:r>
    </w:p>
    <w:p w14:paraId="3E5858DC">
      <w:pPr>
        <w:pStyle w:val="17"/>
        <w:numPr>
          <w:ilvl w:val="0"/>
          <w:numId w:val="4"/>
        </w:numPr>
        <w:tabs>
          <w:tab w:val="left" w:pos="609"/>
        </w:tabs>
        <w:spacing w:before="0" w:after="0" w:line="295" w:lineRule="auto"/>
        <w:ind w:left="609" w:right="178" w:hanging="292"/>
        <w:jc w:val="left"/>
        <w:rPr>
          <w:sz w:val="24"/>
        </w:rPr>
      </w:pPr>
      <w:r>
        <w:rPr>
          <w:b/>
          <w:sz w:val="24"/>
        </w:rPr>
        <w:t>ViewModel</w:t>
      </w:r>
      <w:r>
        <w:rPr>
          <w:sz w:val="24"/>
        </w:rPr>
        <w:t>: Acts as an intermediary between the Model and View. It fetches data from the Model, processes</w:t>
      </w:r>
      <w:r>
        <w:rPr>
          <w:spacing w:val="-5"/>
          <w:sz w:val="24"/>
        </w:rPr>
        <w:t xml:space="preserve"> </w:t>
      </w:r>
      <w:r>
        <w:rPr>
          <w:sz w:val="24"/>
        </w:rPr>
        <w:t>it,</w:t>
      </w:r>
      <w:r>
        <w:rPr>
          <w:spacing w:val="-6"/>
          <w:sz w:val="24"/>
        </w:rPr>
        <w:t xml:space="preserve"> </w:t>
      </w:r>
      <w:r>
        <w:rPr>
          <w:sz w:val="24"/>
        </w:rPr>
        <w:t>and</w:t>
      </w:r>
      <w:r>
        <w:rPr>
          <w:spacing w:val="-5"/>
          <w:sz w:val="24"/>
        </w:rPr>
        <w:t xml:space="preserve"> </w:t>
      </w:r>
      <w:r>
        <w:rPr>
          <w:sz w:val="24"/>
        </w:rPr>
        <w:t>provides</w:t>
      </w:r>
      <w:r>
        <w:rPr>
          <w:spacing w:val="-6"/>
          <w:sz w:val="24"/>
        </w:rPr>
        <w:t xml:space="preserve"> </w:t>
      </w:r>
      <w:r>
        <w:rPr>
          <w:sz w:val="24"/>
        </w:rPr>
        <w:t>it</w:t>
      </w:r>
      <w:r>
        <w:rPr>
          <w:spacing w:val="-5"/>
          <w:sz w:val="24"/>
        </w:rPr>
        <w:t xml:space="preserve"> </w:t>
      </w:r>
      <w:r>
        <w:rPr>
          <w:sz w:val="24"/>
        </w:rPr>
        <w:t>in</w:t>
      </w:r>
      <w:r>
        <w:rPr>
          <w:spacing w:val="-6"/>
          <w:sz w:val="24"/>
        </w:rPr>
        <w:t xml:space="preserve"> </w:t>
      </w:r>
      <w:r>
        <w:rPr>
          <w:sz w:val="24"/>
        </w:rPr>
        <w:t>a</w:t>
      </w:r>
      <w:r>
        <w:rPr>
          <w:spacing w:val="-5"/>
          <w:sz w:val="24"/>
        </w:rPr>
        <w:t xml:space="preserve"> </w:t>
      </w:r>
      <w:r>
        <w:rPr>
          <w:sz w:val="24"/>
        </w:rPr>
        <w:t>format</w:t>
      </w:r>
      <w:r>
        <w:rPr>
          <w:spacing w:val="-6"/>
          <w:sz w:val="24"/>
        </w:rPr>
        <w:t xml:space="preserve"> </w:t>
      </w:r>
      <w:r>
        <w:rPr>
          <w:sz w:val="24"/>
        </w:rPr>
        <w:t>suitable</w:t>
      </w:r>
      <w:r>
        <w:rPr>
          <w:spacing w:val="-5"/>
          <w:sz w:val="24"/>
        </w:rPr>
        <w:t xml:space="preserve"> </w:t>
      </w:r>
      <w:r>
        <w:rPr>
          <w:sz w:val="24"/>
        </w:rPr>
        <w:t>for</w:t>
      </w:r>
      <w:r>
        <w:rPr>
          <w:spacing w:val="-6"/>
          <w:sz w:val="24"/>
        </w:rPr>
        <w:t xml:space="preserve"> </w:t>
      </w:r>
      <w:r>
        <w:rPr>
          <w:sz w:val="24"/>
        </w:rPr>
        <w:t>display</w:t>
      </w:r>
      <w:r>
        <w:rPr>
          <w:spacing w:val="-5"/>
          <w:sz w:val="24"/>
        </w:rPr>
        <w:t xml:space="preserve"> </w:t>
      </w:r>
      <w:r>
        <w:rPr>
          <w:sz w:val="24"/>
        </w:rPr>
        <w:t>in</w:t>
      </w:r>
      <w:r>
        <w:rPr>
          <w:spacing w:val="-6"/>
          <w:sz w:val="24"/>
        </w:rPr>
        <w:t xml:space="preserve"> </w:t>
      </w:r>
      <w:r>
        <w:rPr>
          <w:sz w:val="24"/>
        </w:rPr>
        <w:t>the</w:t>
      </w:r>
      <w:r>
        <w:rPr>
          <w:spacing w:val="-5"/>
          <w:sz w:val="24"/>
        </w:rPr>
        <w:t xml:space="preserve"> </w:t>
      </w:r>
      <w:r>
        <w:rPr>
          <w:sz w:val="24"/>
        </w:rPr>
        <w:t>View.</w:t>
      </w:r>
      <w:r>
        <w:rPr>
          <w:spacing w:val="-6"/>
          <w:sz w:val="24"/>
        </w:rPr>
        <w:t xml:space="preserve"> </w:t>
      </w:r>
      <w:r>
        <w:rPr>
          <w:sz w:val="24"/>
        </w:rPr>
        <w:t>It</w:t>
      </w:r>
      <w:r>
        <w:rPr>
          <w:spacing w:val="-5"/>
          <w:sz w:val="24"/>
        </w:rPr>
        <w:t xml:space="preserve"> </w:t>
      </w:r>
      <w:r>
        <w:rPr>
          <w:sz w:val="24"/>
        </w:rPr>
        <w:t>is</w:t>
      </w:r>
      <w:r>
        <w:rPr>
          <w:spacing w:val="-6"/>
          <w:sz w:val="24"/>
        </w:rPr>
        <w:t xml:space="preserve"> </w:t>
      </w:r>
      <w:r>
        <w:rPr>
          <w:sz w:val="24"/>
        </w:rPr>
        <w:t>responsible</w:t>
      </w:r>
      <w:r>
        <w:rPr>
          <w:spacing w:val="-5"/>
          <w:sz w:val="24"/>
        </w:rPr>
        <w:t xml:space="preserve"> </w:t>
      </w:r>
      <w:r>
        <w:rPr>
          <w:sz w:val="24"/>
        </w:rPr>
        <w:t>for</w:t>
      </w:r>
      <w:r>
        <w:rPr>
          <w:spacing w:val="-6"/>
          <w:sz w:val="24"/>
        </w:rPr>
        <w:t xml:space="preserve"> </w:t>
      </w:r>
      <w:r>
        <w:rPr>
          <w:sz w:val="24"/>
        </w:rPr>
        <w:t>handling</w:t>
      </w:r>
      <w:r>
        <w:rPr>
          <w:spacing w:val="-5"/>
          <w:sz w:val="24"/>
        </w:rPr>
        <w:t xml:space="preserve"> </w:t>
      </w:r>
      <w:r>
        <w:rPr>
          <w:sz w:val="24"/>
        </w:rPr>
        <w:t>data-</w:t>
      </w:r>
      <w:r>
        <w:rPr>
          <w:spacing w:val="-2"/>
          <w:sz w:val="24"/>
        </w:rPr>
        <w:t>binding.</w:t>
      </w:r>
    </w:p>
    <w:p w14:paraId="2A1F94D6">
      <w:pPr>
        <w:spacing w:before="237"/>
        <w:ind w:left="129" w:right="0" w:firstLine="0"/>
        <w:jc w:val="left"/>
        <w:rPr>
          <w:b/>
          <w:sz w:val="24"/>
        </w:rPr>
      </w:pPr>
      <w:r>
        <w:rPr>
          <w:rFonts w:hint="default"/>
          <w:sz w:val="24"/>
          <w:lang w:val="en-US"/>
        </w:rPr>
        <w:t>1.3</w:t>
      </w:r>
      <w:r>
        <w:rPr>
          <w:sz w:val="24"/>
        </w:rPr>
        <w:t>.</w:t>
      </w:r>
      <w:r>
        <w:rPr>
          <w:spacing w:val="-2"/>
          <w:sz w:val="24"/>
        </w:rPr>
        <w:t xml:space="preserve"> </w:t>
      </w:r>
      <w:r>
        <w:rPr>
          <w:b/>
          <w:sz w:val="24"/>
        </w:rPr>
        <w:t xml:space="preserve">Proposed Components of </w:t>
      </w:r>
      <w:r>
        <w:rPr>
          <w:b/>
          <w:spacing w:val="-2"/>
          <w:sz w:val="24"/>
        </w:rPr>
        <w:t>Architecture</w:t>
      </w:r>
    </w:p>
    <w:p w14:paraId="6514BB5A">
      <w:pPr>
        <w:spacing w:before="14" w:line="240" w:lineRule="auto"/>
        <w:rPr>
          <w:b/>
          <w:sz w:val="24"/>
        </w:rPr>
      </w:pPr>
    </w:p>
    <w:p w14:paraId="6F0786D3">
      <w:pPr>
        <w:pStyle w:val="12"/>
        <w:spacing w:line="295" w:lineRule="auto"/>
        <w:ind w:left="129" w:right="137"/>
      </w:pPr>
      <w:r>
        <w:rPr>
          <w:b/>
          <w:sz w:val="24"/>
        </w:rPr>
        <w:t>osed</w:t>
      </w:r>
      <w:r>
        <w:rPr>
          <w:b/>
          <w:spacing w:val="-1"/>
          <w:sz w:val="24"/>
        </w:rPr>
        <w:t xml:space="preserve"> </w:t>
      </w:r>
      <w:r>
        <w:rPr>
          <w:b/>
          <w:sz w:val="24"/>
        </w:rPr>
        <w:t>Components</w:t>
      </w:r>
      <w:r>
        <w:rPr>
          <w:b/>
          <w:spacing w:val="-2"/>
          <w:sz w:val="24"/>
        </w:rPr>
        <w:t xml:space="preserve"> </w:t>
      </w:r>
      <w:r>
        <w:rPr>
          <w:b/>
          <w:sz w:val="24"/>
        </w:rPr>
        <w:t>of</w:t>
      </w:r>
      <w:r>
        <w:rPr>
          <w:b/>
          <w:spacing w:val="-1"/>
          <w:sz w:val="24"/>
        </w:rPr>
        <w:t xml:space="preserve"> </w:t>
      </w:r>
      <w:r>
        <w:rPr>
          <w:b/>
          <w:spacing w:val="-2"/>
          <w:sz w:val="24"/>
        </w:rPr>
        <w:t>Architecture</w:t>
      </w:r>
      <w:r>
        <w:t>The</w:t>
      </w:r>
      <w:r>
        <w:rPr>
          <w:spacing w:val="-8"/>
        </w:rPr>
        <w:t xml:space="preserve"> </w:t>
      </w:r>
      <w:r>
        <w:t>application</w:t>
      </w:r>
      <w:r>
        <w:rPr>
          <w:spacing w:val="-8"/>
        </w:rPr>
        <w:t xml:space="preserve"> </w:t>
      </w:r>
      <w:r>
        <w:t>architecture</w:t>
      </w:r>
      <w:r>
        <w:rPr>
          <w:spacing w:val="-8"/>
        </w:rPr>
        <w:t xml:space="preserve"> </w:t>
      </w:r>
      <w:r>
        <w:t>includes</w:t>
      </w:r>
      <w:r>
        <w:rPr>
          <w:spacing w:val="-8"/>
        </w:rPr>
        <w:t xml:space="preserve"> </w:t>
      </w:r>
      <w:r>
        <w:t>several</w:t>
      </w:r>
      <w:r>
        <w:rPr>
          <w:spacing w:val="-8"/>
        </w:rPr>
        <w:t xml:space="preserve"> </w:t>
      </w:r>
      <w:r>
        <w:t>key</w:t>
      </w:r>
      <w:r>
        <w:rPr>
          <w:spacing w:val="-8"/>
        </w:rPr>
        <w:t xml:space="preserve"> </w:t>
      </w:r>
      <w:r>
        <w:t>components</w:t>
      </w:r>
      <w:r>
        <w:rPr>
          <w:spacing w:val="-8"/>
        </w:rPr>
        <w:t xml:space="preserve"> </w:t>
      </w:r>
      <w:r>
        <w:t>to</w:t>
      </w:r>
      <w:r>
        <w:rPr>
          <w:spacing w:val="-8"/>
        </w:rPr>
        <w:t xml:space="preserve"> </w:t>
      </w:r>
      <w:r>
        <w:t>ensure</w:t>
      </w:r>
      <w:r>
        <w:rPr>
          <w:spacing w:val="-8"/>
        </w:rPr>
        <w:t xml:space="preserve"> </w:t>
      </w:r>
      <w:r>
        <w:t>effective</w:t>
      </w:r>
      <w:r>
        <w:rPr>
          <w:spacing w:val="-8"/>
        </w:rPr>
        <w:t xml:space="preserve"> </w:t>
      </w:r>
      <w:r>
        <w:t>processing</w:t>
      </w:r>
      <w:r>
        <w:rPr>
          <w:spacing w:val="-8"/>
        </w:rPr>
        <w:t xml:space="preserve"> </w:t>
      </w:r>
      <w:r>
        <w:t>of</w:t>
      </w:r>
      <w:r>
        <w:rPr>
          <w:spacing w:val="-8"/>
        </w:rPr>
        <w:t xml:space="preserve"> </w:t>
      </w:r>
      <w:r>
        <w:t>sensor</w:t>
      </w:r>
      <w:r>
        <w:rPr>
          <w:spacing w:val="-8"/>
        </w:rPr>
        <w:t xml:space="preserve"> </w:t>
      </w:r>
      <w:r>
        <w:t>data</w:t>
      </w:r>
      <w:r>
        <w:rPr>
          <w:spacing w:val="-8"/>
        </w:rPr>
        <w:t xml:space="preserve"> </w:t>
      </w:r>
      <w:r>
        <w:t>and AI-driven predictions.</w:t>
      </w:r>
    </w:p>
    <w:p w14:paraId="68CC5FE7">
      <w:pPr>
        <w:spacing w:before="240"/>
        <w:ind w:left="129" w:right="0" w:firstLine="0"/>
        <w:jc w:val="left"/>
        <w:rPr>
          <w:b/>
          <w:sz w:val="24"/>
        </w:rPr>
      </w:pPr>
      <w:r>
        <w:rPr>
          <w:b/>
          <w:sz w:val="24"/>
        </w:rPr>
        <w:t>Key</w:t>
      </w:r>
      <w:r>
        <w:rPr>
          <w:b/>
          <w:spacing w:val="-8"/>
          <w:sz w:val="24"/>
        </w:rPr>
        <w:t xml:space="preserve"> </w:t>
      </w:r>
      <w:r>
        <w:rPr>
          <w:b/>
          <w:spacing w:val="-2"/>
          <w:sz w:val="24"/>
        </w:rPr>
        <w:t>Components:</w:t>
      </w:r>
    </w:p>
    <w:p w14:paraId="49960D7C">
      <w:pPr>
        <w:spacing w:before="14" w:line="240" w:lineRule="auto"/>
        <w:rPr>
          <w:b/>
          <w:sz w:val="24"/>
        </w:rPr>
      </w:pPr>
    </w:p>
    <w:p w14:paraId="54A042D8">
      <w:pPr>
        <w:pStyle w:val="17"/>
        <w:numPr>
          <w:ilvl w:val="0"/>
          <w:numId w:val="4"/>
        </w:numPr>
        <w:tabs>
          <w:tab w:val="left" w:pos="609"/>
        </w:tabs>
        <w:spacing w:before="0" w:after="0" w:line="240" w:lineRule="auto"/>
        <w:ind w:left="609" w:right="0" w:hanging="291"/>
        <w:jc w:val="left"/>
        <w:rPr>
          <w:sz w:val="24"/>
        </w:rPr>
      </w:pPr>
      <w:r>
        <w:rPr>
          <w:b/>
          <w:sz w:val="24"/>
        </w:rPr>
        <w:t>Sensors</w:t>
      </w:r>
      <w:r>
        <w:rPr>
          <w:b/>
          <w:spacing w:val="-5"/>
          <w:sz w:val="24"/>
        </w:rPr>
        <w:t xml:space="preserve"> </w:t>
      </w:r>
      <w:r>
        <w:rPr>
          <w:b/>
          <w:sz w:val="24"/>
        </w:rPr>
        <w:t>and</w:t>
      </w:r>
      <w:r>
        <w:rPr>
          <w:b/>
          <w:spacing w:val="-5"/>
          <w:sz w:val="24"/>
        </w:rPr>
        <w:t xml:space="preserve"> </w:t>
      </w:r>
      <w:r>
        <w:rPr>
          <w:b/>
          <w:sz w:val="24"/>
        </w:rPr>
        <w:t>Data</w:t>
      </w:r>
      <w:r>
        <w:rPr>
          <w:b/>
          <w:spacing w:val="-5"/>
          <w:sz w:val="24"/>
        </w:rPr>
        <w:t xml:space="preserve"> </w:t>
      </w:r>
      <w:r>
        <w:rPr>
          <w:b/>
          <w:sz w:val="24"/>
        </w:rPr>
        <w:t>Collection</w:t>
      </w:r>
      <w:r>
        <w:rPr>
          <w:b/>
          <w:spacing w:val="-4"/>
          <w:sz w:val="24"/>
        </w:rPr>
        <w:t xml:space="preserve"> </w:t>
      </w:r>
      <w:r>
        <w:rPr>
          <w:b/>
          <w:spacing w:val="-2"/>
          <w:sz w:val="24"/>
        </w:rPr>
        <w:t>Layer</w:t>
      </w:r>
      <w:r>
        <w:rPr>
          <w:spacing w:val="-2"/>
          <w:sz w:val="24"/>
        </w:rPr>
        <w:t>:</w:t>
      </w:r>
    </w:p>
    <w:p w14:paraId="4FEF53AE">
      <w:pPr>
        <w:pStyle w:val="17"/>
        <w:numPr>
          <w:ilvl w:val="1"/>
          <w:numId w:val="4"/>
        </w:numPr>
        <w:tabs>
          <w:tab w:val="left" w:pos="968"/>
        </w:tabs>
        <w:spacing w:before="67" w:after="0" w:line="240" w:lineRule="auto"/>
        <w:ind w:left="968" w:right="0" w:hanging="291"/>
        <w:jc w:val="left"/>
        <w:rPr>
          <w:sz w:val="24"/>
        </w:rPr>
      </w:pPr>
      <w:r>
        <w:rPr>
          <w:sz w:val="24"/>
        </w:rPr>
        <w:t>Involves</w:t>
      </w:r>
      <w:r>
        <w:rPr>
          <w:spacing w:val="-5"/>
          <w:sz w:val="24"/>
        </w:rPr>
        <w:t xml:space="preserve"> </w:t>
      </w:r>
      <w:r>
        <w:rPr>
          <w:sz w:val="24"/>
        </w:rPr>
        <w:t>data</w:t>
      </w:r>
      <w:r>
        <w:rPr>
          <w:spacing w:val="-5"/>
          <w:sz w:val="24"/>
        </w:rPr>
        <w:t xml:space="preserve"> </w:t>
      </w:r>
      <w:r>
        <w:rPr>
          <w:sz w:val="24"/>
        </w:rPr>
        <w:t>input</w:t>
      </w:r>
      <w:r>
        <w:rPr>
          <w:spacing w:val="-5"/>
          <w:sz w:val="24"/>
        </w:rPr>
        <w:t xml:space="preserve"> </w:t>
      </w:r>
      <w:r>
        <w:rPr>
          <w:sz w:val="24"/>
        </w:rPr>
        <w:t>from</w:t>
      </w:r>
      <w:r>
        <w:rPr>
          <w:spacing w:val="-4"/>
          <w:sz w:val="24"/>
        </w:rPr>
        <w:t xml:space="preserve"> </w:t>
      </w:r>
      <w:r>
        <w:rPr>
          <w:sz w:val="24"/>
        </w:rPr>
        <w:t>agricultural</w:t>
      </w:r>
      <w:r>
        <w:rPr>
          <w:spacing w:val="-5"/>
          <w:sz w:val="24"/>
        </w:rPr>
        <w:t xml:space="preserve"> </w:t>
      </w:r>
      <w:r>
        <w:rPr>
          <w:sz w:val="24"/>
        </w:rPr>
        <w:t>sensors</w:t>
      </w:r>
      <w:r>
        <w:rPr>
          <w:spacing w:val="-5"/>
          <w:sz w:val="24"/>
        </w:rPr>
        <w:t xml:space="preserve"> </w:t>
      </w:r>
      <w:r>
        <w:rPr>
          <w:sz w:val="24"/>
        </w:rPr>
        <w:t>such</w:t>
      </w:r>
      <w:r>
        <w:rPr>
          <w:spacing w:val="-4"/>
          <w:sz w:val="24"/>
        </w:rPr>
        <w:t xml:space="preserve"> </w:t>
      </w:r>
      <w:r>
        <w:rPr>
          <w:sz w:val="24"/>
        </w:rPr>
        <w:t>as</w:t>
      </w:r>
      <w:r>
        <w:rPr>
          <w:spacing w:val="-5"/>
          <w:sz w:val="24"/>
        </w:rPr>
        <w:t xml:space="preserve"> </w:t>
      </w:r>
      <w:r>
        <w:rPr>
          <w:sz w:val="24"/>
        </w:rPr>
        <w:t>weather,</w:t>
      </w:r>
      <w:r>
        <w:rPr>
          <w:spacing w:val="-5"/>
          <w:sz w:val="24"/>
        </w:rPr>
        <w:t xml:space="preserve"> </w:t>
      </w:r>
      <w:r>
        <w:rPr>
          <w:sz w:val="24"/>
        </w:rPr>
        <w:t>soil,</w:t>
      </w:r>
      <w:r>
        <w:rPr>
          <w:spacing w:val="-4"/>
          <w:sz w:val="24"/>
        </w:rPr>
        <w:t xml:space="preserve"> </w:t>
      </w:r>
      <w:r>
        <w:rPr>
          <w:sz w:val="24"/>
        </w:rPr>
        <w:t>and</w:t>
      </w:r>
      <w:r>
        <w:rPr>
          <w:spacing w:val="-5"/>
          <w:sz w:val="24"/>
        </w:rPr>
        <w:t xml:space="preserve"> </w:t>
      </w:r>
      <w:r>
        <w:rPr>
          <w:sz w:val="24"/>
        </w:rPr>
        <w:t>crop</w:t>
      </w:r>
      <w:r>
        <w:rPr>
          <w:spacing w:val="-5"/>
          <w:sz w:val="24"/>
        </w:rPr>
        <w:t xml:space="preserve"> </w:t>
      </w:r>
      <w:r>
        <w:rPr>
          <w:sz w:val="24"/>
        </w:rPr>
        <w:t>health</w:t>
      </w:r>
      <w:r>
        <w:rPr>
          <w:spacing w:val="-4"/>
          <w:sz w:val="24"/>
        </w:rPr>
        <w:t xml:space="preserve"> </w:t>
      </w:r>
      <w:r>
        <w:rPr>
          <w:spacing w:val="-2"/>
          <w:sz w:val="24"/>
        </w:rPr>
        <w:t>sensors.</w:t>
      </w:r>
    </w:p>
    <w:p w14:paraId="4F2AC4F9">
      <w:pPr>
        <w:pStyle w:val="17"/>
        <w:numPr>
          <w:ilvl w:val="1"/>
          <w:numId w:val="4"/>
        </w:numPr>
        <w:tabs>
          <w:tab w:val="left" w:pos="968"/>
        </w:tabs>
        <w:spacing w:before="67" w:after="0" w:line="240" w:lineRule="auto"/>
        <w:ind w:left="968" w:right="0" w:hanging="291"/>
        <w:jc w:val="left"/>
        <w:rPr>
          <w:sz w:val="24"/>
        </w:rPr>
      </w:pPr>
      <w:r>
        <w:rPr>
          <w:sz w:val="24"/>
        </w:rPr>
        <w:t>Data</w:t>
      </w:r>
      <w:r>
        <w:rPr>
          <w:spacing w:val="-4"/>
          <w:sz w:val="24"/>
        </w:rPr>
        <w:t xml:space="preserve"> </w:t>
      </w:r>
      <w:r>
        <w:rPr>
          <w:sz w:val="24"/>
        </w:rPr>
        <w:t>is</w:t>
      </w:r>
      <w:r>
        <w:rPr>
          <w:spacing w:val="-3"/>
          <w:sz w:val="24"/>
        </w:rPr>
        <w:t xml:space="preserve"> </w:t>
      </w:r>
      <w:r>
        <w:rPr>
          <w:sz w:val="24"/>
        </w:rPr>
        <w:t>stored</w:t>
      </w:r>
      <w:r>
        <w:rPr>
          <w:spacing w:val="-4"/>
          <w:sz w:val="24"/>
        </w:rPr>
        <w:t xml:space="preserve"> </w:t>
      </w:r>
      <w:r>
        <w:rPr>
          <w:sz w:val="24"/>
        </w:rPr>
        <w:t>in</w:t>
      </w:r>
      <w:r>
        <w:rPr>
          <w:spacing w:val="-3"/>
          <w:sz w:val="24"/>
        </w:rPr>
        <w:t xml:space="preserve"> </w:t>
      </w:r>
      <w:r>
        <w:rPr>
          <w:sz w:val="24"/>
        </w:rPr>
        <w:t>a</w:t>
      </w:r>
      <w:r>
        <w:rPr>
          <w:spacing w:val="-4"/>
          <w:sz w:val="24"/>
        </w:rPr>
        <w:t xml:space="preserve"> </w:t>
      </w:r>
      <w:r>
        <w:rPr>
          <w:sz w:val="24"/>
        </w:rPr>
        <w:t>cloud</w:t>
      </w:r>
      <w:r>
        <w:rPr>
          <w:spacing w:val="-3"/>
          <w:sz w:val="24"/>
        </w:rPr>
        <w:t xml:space="preserve"> </w:t>
      </w:r>
      <w:r>
        <w:rPr>
          <w:sz w:val="24"/>
        </w:rPr>
        <w:t>database</w:t>
      </w:r>
      <w:r>
        <w:rPr>
          <w:spacing w:val="-4"/>
          <w:sz w:val="24"/>
        </w:rPr>
        <w:t xml:space="preserve"> </w:t>
      </w:r>
      <w:r>
        <w:rPr>
          <w:sz w:val="24"/>
        </w:rPr>
        <w:t>for</w:t>
      </w:r>
      <w:r>
        <w:rPr>
          <w:spacing w:val="-3"/>
          <w:sz w:val="24"/>
        </w:rPr>
        <w:t xml:space="preserve"> </w:t>
      </w:r>
      <w:r>
        <w:rPr>
          <w:spacing w:val="-2"/>
          <w:sz w:val="24"/>
        </w:rPr>
        <w:t>analysis.</w:t>
      </w:r>
    </w:p>
    <w:p w14:paraId="26887F80">
      <w:pPr>
        <w:pStyle w:val="17"/>
        <w:numPr>
          <w:ilvl w:val="0"/>
          <w:numId w:val="4"/>
        </w:numPr>
        <w:tabs>
          <w:tab w:val="left" w:pos="609"/>
        </w:tabs>
        <w:spacing w:before="67" w:after="0" w:line="240" w:lineRule="auto"/>
        <w:ind w:left="609" w:right="0" w:hanging="291"/>
        <w:jc w:val="left"/>
        <w:rPr>
          <w:sz w:val="24"/>
        </w:rPr>
      </w:pPr>
      <w:r>
        <w:rPr>
          <w:b/>
          <w:sz w:val="24"/>
        </w:rPr>
        <w:t>Data</w:t>
      </w:r>
      <w:r>
        <w:rPr>
          <w:b/>
          <w:spacing w:val="-3"/>
          <w:sz w:val="24"/>
        </w:rPr>
        <w:t xml:space="preserve"> </w:t>
      </w:r>
      <w:r>
        <w:rPr>
          <w:b/>
          <w:sz w:val="24"/>
        </w:rPr>
        <w:t>Processing</w:t>
      </w:r>
      <w:r>
        <w:rPr>
          <w:b/>
          <w:spacing w:val="-3"/>
          <w:sz w:val="24"/>
        </w:rPr>
        <w:t xml:space="preserve"> </w:t>
      </w:r>
      <w:r>
        <w:rPr>
          <w:b/>
          <w:sz w:val="24"/>
        </w:rPr>
        <w:t>&amp;</w:t>
      </w:r>
      <w:r>
        <w:rPr>
          <w:b/>
          <w:spacing w:val="-3"/>
          <w:sz w:val="24"/>
        </w:rPr>
        <w:t xml:space="preserve"> </w:t>
      </w:r>
      <w:r>
        <w:rPr>
          <w:b/>
          <w:sz w:val="24"/>
        </w:rPr>
        <w:t>Analysis</w:t>
      </w:r>
      <w:r>
        <w:rPr>
          <w:b/>
          <w:spacing w:val="-2"/>
          <w:sz w:val="24"/>
        </w:rPr>
        <w:t xml:space="preserve"> Layer</w:t>
      </w:r>
      <w:r>
        <w:rPr>
          <w:spacing w:val="-2"/>
          <w:sz w:val="24"/>
        </w:rPr>
        <w:t>:</w:t>
      </w:r>
    </w:p>
    <w:p w14:paraId="22FFA5B3">
      <w:pPr>
        <w:pStyle w:val="17"/>
        <w:numPr>
          <w:ilvl w:val="1"/>
          <w:numId w:val="4"/>
        </w:numPr>
        <w:tabs>
          <w:tab w:val="left" w:pos="968"/>
        </w:tabs>
        <w:spacing w:before="67" w:after="0" w:line="240" w:lineRule="auto"/>
        <w:ind w:left="968" w:right="0" w:hanging="291"/>
        <w:jc w:val="left"/>
        <w:rPr>
          <w:sz w:val="24"/>
        </w:rPr>
      </w:pPr>
      <w:r>
        <w:rPr>
          <w:sz w:val="24"/>
        </w:rPr>
        <w:t>Includes</w:t>
      </w:r>
      <w:r>
        <w:rPr>
          <w:spacing w:val="-2"/>
          <w:sz w:val="24"/>
        </w:rPr>
        <w:t xml:space="preserve"> </w:t>
      </w:r>
      <w:r>
        <w:rPr>
          <w:sz w:val="24"/>
        </w:rPr>
        <w:t>AI</w:t>
      </w:r>
      <w:r>
        <w:rPr>
          <w:spacing w:val="-2"/>
          <w:sz w:val="24"/>
        </w:rPr>
        <w:t xml:space="preserve"> </w:t>
      </w:r>
      <w:r>
        <w:rPr>
          <w:sz w:val="24"/>
        </w:rPr>
        <w:t>models</w:t>
      </w:r>
      <w:r>
        <w:rPr>
          <w:spacing w:val="-2"/>
          <w:sz w:val="24"/>
        </w:rPr>
        <w:t xml:space="preserve"> </w:t>
      </w:r>
      <w:r>
        <w:rPr>
          <w:sz w:val="24"/>
        </w:rPr>
        <w:t>that</w:t>
      </w:r>
      <w:r>
        <w:rPr>
          <w:spacing w:val="-1"/>
          <w:sz w:val="24"/>
        </w:rPr>
        <w:t xml:space="preserve"> </w:t>
      </w:r>
      <w:r>
        <w:rPr>
          <w:sz w:val="24"/>
        </w:rPr>
        <w:t>process</w:t>
      </w:r>
      <w:r>
        <w:rPr>
          <w:spacing w:val="-2"/>
          <w:sz w:val="24"/>
        </w:rPr>
        <w:t xml:space="preserve"> </w:t>
      </w:r>
      <w:r>
        <w:rPr>
          <w:sz w:val="24"/>
        </w:rPr>
        <w:t>sensor</w:t>
      </w:r>
      <w:r>
        <w:rPr>
          <w:spacing w:val="-2"/>
          <w:sz w:val="24"/>
        </w:rPr>
        <w:t xml:space="preserve"> </w:t>
      </w:r>
      <w:r>
        <w:rPr>
          <w:sz w:val="24"/>
        </w:rPr>
        <w:t>data</w:t>
      </w:r>
      <w:r>
        <w:rPr>
          <w:spacing w:val="-2"/>
          <w:sz w:val="24"/>
        </w:rPr>
        <w:t xml:space="preserve"> </w:t>
      </w:r>
      <w:r>
        <w:rPr>
          <w:sz w:val="24"/>
        </w:rPr>
        <w:t>to</w:t>
      </w:r>
      <w:r>
        <w:rPr>
          <w:spacing w:val="-1"/>
          <w:sz w:val="24"/>
        </w:rPr>
        <w:t xml:space="preserve"> </w:t>
      </w:r>
      <w:r>
        <w:rPr>
          <w:sz w:val="24"/>
        </w:rPr>
        <w:t>detect</w:t>
      </w:r>
      <w:r>
        <w:rPr>
          <w:spacing w:val="-2"/>
          <w:sz w:val="24"/>
        </w:rPr>
        <w:t xml:space="preserve"> </w:t>
      </w:r>
      <w:r>
        <w:rPr>
          <w:sz w:val="24"/>
        </w:rPr>
        <w:t>early</w:t>
      </w:r>
      <w:r>
        <w:rPr>
          <w:spacing w:val="-2"/>
          <w:sz w:val="24"/>
        </w:rPr>
        <w:t xml:space="preserve"> </w:t>
      </w:r>
      <w:r>
        <w:rPr>
          <w:sz w:val="24"/>
        </w:rPr>
        <w:t>signs</w:t>
      </w:r>
      <w:r>
        <w:rPr>
          <w:spacing w:val="-2"/>
          <w:sz w:val="24"/>
        </w:rPr>
        <w:t xml:space="preserve"> </w:t>
      </w:r>
      <w:r>
        <w:rPr>
          <w:sz w:val="24"/>
        </w:rPr>
        <w:t>of</w:t>
      </w:r>
      <w:r>
        <w:rPr>
          <w:spacing w:val="-1"/>
          <w:sz w:val="24"/>
        </w:rPr>
        <w:t xml:space="preserve"> </w:t>
      </w:r>
      <w:r>
        <w:rPr>
          <w:sz w:val="24"/>
        </w:rPr>
        <w:t>crop</w:t>
      </w:r>
      <w:r>
        <w:rPr>
          <w:spacing w:val="-2"/>
          <w:sz w:val="24"/>
        </w:rPr>
        <w:t xml:space="preserve"> </w:t>
      </w:r>
      <w:r>
        <w:rPr>
          <w:sz w:val="24"/>
        </w:rPr>
        <w:t>diseases</w:t>
      </w:r>
      <w:r>
        <w:rPr>
          <w:spacing w:val="-2"/>
          <w:sz w:val="24"/>
        </w:rPr>
        <w:t xml:space="preserve"> </w:t>
      </w:r>
      <w:r>
        <w:rPr>
          <w:sz w:val="24"/>
        </w:rPr>
        <w:t>or</w:t>
      </w:r>
      <w:r>
        <w:rPr>
          <w:spacing w:val="-2"/>
          <w:sz w:val="24"/>
        </w:rPr>
        <w:t xml:space="preserve"> </w:t>
      </w:r>
      <w:r>
        <w:rPr>
          <w:sz w:val="24"/>
        </w:rPr>
        <w:t>pest</w:t>
      </w:r>
      <w:r>
        <w:rPr>
          <w:spacing w:val="-1"/>
          <w:sz w:val="24"/>
        </w:rPr>
        <w:t xml:space="preserve"> </w:t>
      </w:r>
      <w:r>
        <w:rPr>
          <w:spacing w:val="-2"/>
          <w:sz w:val="24"/>
        </w:rPr>
        <w:t>infestations.</w:t>
      </w:r>
    </w:p>
    <w:p w14:paraId="67015C4A">
      <w:pPr>
        <w:pStyle w:val="17"/>
        <w:numPr>
          <w:ilvl w:val="1"/>
          <w:numId w:val="4"/>
        </w:numPr>
        <w:tabs>
          <w:tab w:val="left" w:pos="968"/>
        </w:tabs>
        <w:spacing w:before="67" w:after="0" w:line="240" w:lineRule="auto"/>
        <w:ind w:left="968" w:right="0" w:hanging="291"/>
        <w:jc w:val="left"/>
        <w:rPr>
          <w:sz w:val="24"/>
        </w:rPr>
      </w:pPr>
      <w:r>
        <w:rPr>
          <w:sz w:val="24"/>
        </w:rPr>
        <w:t>This</w:t>
      </w:r>
      <w:r>
        <w:rPr>
          <w:spacing w:val="-6"/>
          <w:sz w:val="24"/>
        </w:rPr>
        <w:t xml:space="preserve"> </w:t>
      </w:r>
      <w:r>
        <w:rPr>
          <w:sz w:val="24"/>
        </w:rPr>
        <w:t>layer</w:t>
      </w:r>
      <w:r>
        <w:rPr>
          <w:spacing w:val="-5"/>
          <w:sz w:val="24"/>
        </w:rPr>
        <w:t xml:space="preserve"> </w:t>
      </w:r>
      <w:r>
        <w:rPr>
          <w:sz w:val="24"/>
        </w:rPr>
        <w:t>also</w:t>
      </w:r>
      <w:r>
        <w:rPr>
          <w:spacing w:val="-6"/>
          <w:sz w:val="24"/>
        </w:rPr>
        <w:t xml:space="preserve"> </w:t>
      </w:r>
      <w:r>
        <w:rPr>
          <w:sz w:val="24"/>
        </w:rPr>
        <w:t>provides</w:t>
      </w:r>
      <w:r>
        <w:rPr>
          <w:spacing w:val="-5"/>
          <w:sz w:val="24"/>
        </w:rPr>
        <w:t xml:space="preserve"> </w:t>
      </w:r>
      <w:r>
        <w:rPr>
          <w:sz w:val="24"/>
        </w:rPr>
        <w:t>recommendations</w:t>
      </w:r>
      <w:r>
        <w:rPr>
          <w:spacing w:val="-6"/>
          <w:sz w:val="24"/>
        </w:rPr>
        <w:t xml:space="preserve"> </w:t>
      </w:r>
      <w:r>
        <w:rPr>
          <w:sz w:val="24"/>
        </w:rPr>
        <w:t>for</w:t>
      </w:r>
      <w:r>
        <w:rPr>
          <w:spacing w:val="-5"/>
          <w:sz w:val="24"/>
        </w:rPr>
        <w:t xml:space="preserve"> </w:t>
      </w:r>
      <w:r>
        <w:rPr>
          <w:sz w:val="24"/>
        </w:rPr>
        <w:t>precision</w:t>
      </w:r>
      <w:r>
        <w:rPr>
          <w:spacing w:val="-5"/>
          <w:sz w:val="24"/>
        </w:rPr>
        <w:t xml:space="preserve"> </w:t>
      </w:r>
      <w:r>
        <w:rPr>
          <w:spacing w:val="-2"/>
          <w:sz w:val="24"/>
        </w:rPr>
        <w:t>treatment.</w:t>
      </w:r>
    </w:p>
    <w:p w14:paraId="3C42AA18">
      <w:pPr>
        <w:pStyle w:val="17"/>
        <w:numPr>
          <w:ilvl w:val="0"/>
          <w:numId w:val="4"/>
        </w:numPr>
        <w:tabs>
          <w:tab w:val="left" w:pos="609"/>
        </w:tabs>
        <w:spacing w:before="67" w:after="0" w:line="240" w:lineRule="auto"/>
        <w:ind w:left="609" w:right="0" w:hanging="291"/>
        <w:jc w:val="left"/>
        <w:rPr>
          <w:sz w:val="24"/>
        </w:rPr>
      </w:pPr>
      <w:r>
        <w:rPr>
          <w:b/>
          <w:sz w:val="24"/>
        </w:rPr>
        <w:t>User</w:t>
      </w:r>
      <w:r>
        <w:rPr>
          <w:b/>
          <w:spacing w:val="-8"/>
          <w:sz w:val="24"/>
        </w:rPr>
        <w:t xml:space="preserve"> </w:t>
      </w:r>
      <w:r>
        <w:rPr>
          <w:b/>
          <w:sz w:val="24"/>
        </w:rPr>
        <w:t>Interface</w:t>
      </w:r>
      <w:r>
        <w:rPr>
          <w:b/>
          <w:spacing w:val="-6"/>
          <w:sz w:val="24"/>
        </w:rPr>
        <w:t xml:space="preserve"> </w:t>
      </w:r>
      <w:r>
        <w:rPr>
          <w:b/>
          <w:sz w:val="24"/>
        </w:rPr>
        <w:t>Layer</w:t>
      </w:r>
      <w:r>
        <w:rPr>
          <w:b/>
          <w:spacing w:val="-6"/>
          <w:sz w:val="24"/>
        </w:rPr>
        <w:t xml:space="preserve"> </w:t>
      </w:r>
      <w:r>
        <w:rPr>
          <w:b/>
          <w:spacing w:val="-2"/>
          <w:sz w:val="24"/>
        </w:rPr>
        <w:t>(UI)</w:t>
      </w:r>
      <w:r>
        <w:rPr>
          <w:spacing w:val="-2"/>
          <w:sz w:val="24"/>
        </w:rPr>
        <w:t>:</w:t>
      </w:r>
    </w:p>
    <w:p w14:paraId="6845A31C">
      <w:pPr>
        <w:pStyle w:val="17"/>
        <w:numPr>
          <w:ilvl w:val="1"/>
          <w:numId w:val="4"/>
        </w:numPr>
        <w:tabs>
          <w:tab w:val="left" w:pos="967"/>
          <w:tab w:val="left" w:pos="969"/>
        </w:tabs>
        <w:spacing w:before="67" w:after="0" w:line="295" w:lineRule="auto"/>
        <w:ind w:left="969" w:right="359" w:hanging="293"/>
        <w:jc w:val="left"/>
        <w:rPr>
          <w:sz w:val="24"/>
        </w:rPr>
      </w:pPr>
      <w:r>
        <w:rPr>
          <w:sz w:val="24"/>
        </w:rPr>
        <w:t>Provides</w:t>
      </w:r>
      <w:r>
        <w:rPr>
          <w:spacing w:val="-7"/>
          <w:sz w:val="24"/>
        </w:rPr>
        <w:t xml:space="preserve"> </w:t>
      </w:r>
      <w:r>
        <w:rPr>
          <w:sz w:val="24"/>
        </w:rPr>
        <w:t>the</w:t>
      </w:r>
      <w:r>
        <w:rPr>
          <w:spacing w:val="-7"/>
          <w:sz w:val="24"/>
        </w:rPr>
        <w:t xml:space="preserve"> </w:t>
      </w:r>
      <w:r>
        <w:rPr>
          <w:sz w:val="24"/>
        </w:rPr>
        <w:t>dashboard</w:t>
      </w:r>
      <w:r>
        <w:rPr>
          <w:spacing w:val="-7"/>
          <w:sz w:val="24"/>
        </w:rPr>
        <w:t xml:space="preserve"> </w:t>
      </w:r>
      <w:r>
        <w:rPr>
          <w:sz w:val="24"/>
        </w:rPr>
        <w:t>for</w:t>
      </w:r>
      <w:r>
        <w:rPr>
          <w:spacing w:val="-7"/>
          <w:sz w:val="24"/>
        </w:rPr>
        <w:t xml:space="preserve"> </w:t>
      </w:r>
      <w:r>
        <w:rPr>
          <w:sz w:val="24"/>
        </w:rPr>
        <w:t>farmers,</w:t>
      </w:r>
      <w:r>
        <w:rPr>
          <w:spacing w:val="-7"/>
          <w:sz w:val="24"/>
        </w:rPr>
        <w:t xml:space="preserve"> </w:t>
      </w:r>
      <w:r>
        <w:rPr>
          <w:sz w:val="24"/>
        </w:rPr>
        <w:t>showing</w:t>
      </w:r>
      <w:r>
        <w:rPr>
          <w:spacing w:val="-7"/>
          <w:sz w:val="24"/>
        </w:rPr>
        <w:t xml:space="preserve"> </w:t>
      </w:r>
      <w:r>
        <w:rPr>
          <w:sz w:val="24"/>
        </w:rPr>
        <w:t>key</w:t>
      </w:r>
      <w:r>
        <w:rPr>
          <w:spacing w:val="-7"/>
          <w:sz w:val="24"/>
        </w:rPr>
        <w:t xml:space="preserve"> </w:t>
      </w:r>
      <w:r>
        <w:rPr>
          <w:sz w:val="24"/>
        </w:rPr>
        <w:t>insights</w:t>
      </w:r>
      <w:r>
        <w:rPr>
          <w:spacing w:val="-7"/>
          <w:sz w:val="24"/>
        </w:rPr>
        <w:t xml:space="preserve"> </w:t>
      </w:r>
      <w:r>
        <w:rPr>
          <w:sz w:val="24"/>
        </w:rPr>
        <w:t>such</w:t>
      </w:r>
      <w:r>
        <w:rPr>
          <w:spacing w:val="-7"/>
          <w:sz w:val="24"/>
        </w:rPr>
        <w:t xml:space="preserve"> </w:t>
      </w:r>
      <w:r>
        <w:rPr>
          <w:sz w:val="24"/>
        </w:rPr>
        <w:t>as</w:t>
      </w:r>
      <w:r>
        <w:rPr>
          <w:spacing w:val="-7"/>
          <w:sz w:val="24"/>
        </w:rPr>
        <w:t xml:space="preserve"> </w:t>
      </w:r>
      <w:r>
        <w:rPr>
          <w:sz w:val="24"/>
        </w:rPr>
        <w:t>disease</w:t>
      </w:r>
      <w:r>
        <w:rPr>
          <w:spacing w:val="-7"/>
          <w:sz w:val="24"/>
        </w:rPr>
        <w:t xml:space="preserve"> </w:t>
      </w:r>
      <w:r>
        <w:rPr>
          <w:sz w:val="24"/>
        </w:rPr>
        <w:t>alerts,</w:t>
      </w:r>
      <w:r>
        <w:rPr>
          <w:spacing w:val="-7"/>
          <w:sz w:val="24"/>
        </w:rPr>
        <w:t xml:space="preserve"> </w:t>
      </w:r>
      <w:r>
        <w:rPr>
          <w:sz w:val="24"/>
        </w:rPr>
        <w:t>precision</w:t>
      </w:r>
      <w:r>
        <w:rPr>
          <w:spacing w:val="-7"/>
          <w:sz w:val="24"/>
        </w:rPr>
        <w:t xml:space="preserve"> </w:t>
      </w:r>
      <w:r>
        <w:rPr>
          <w:sz w:val="24"/>
        </w:rPr>
        <w:t>treatment recommendations, and yield predictions.</w:t>
      </w:r>
    </w:p>
    <w:p w14:paraId="2B9156D6">
      <w:pPr>
        <w:pStyle w:val="17"/>
        <w:numPr>
          <w:ilvl w:val="0"/>
          <w:numId w:val="4"/>
        </w:numPr>
        <w:tabs>
          <w:tab w:val="left" w:pos="609"/>
        </w:tabs>
        <w:spacing w:before="0" w:after="0" w:line="292" w:lineRule="exact"/>
        <w:ind w:left="609" w:right="0" w:hanging="291"/>
        <w:jc w:val="left"/>
        <w:rPr>
          <w:sz w:val="24"/>
        </w:rPr>
      </w:pPr>
      <w:r>
        <w:rPr>
          <w:b/>
          <w:sz w:val="24"/>
        </w:rPr>
        <w:t>External</w:t>
      </w:r>
      <w:r>
        <w:rPr>
          <w:b/>
          <w:spacing w:val="-1"/>
          <w:sz w:val="24"/>
        </w:rPr>
        <w:t xml:space="preserve"> </w:t>
      </w:r>
      <w:r>
        <w:rPr>
          <w:b/>
          <w:sz w:val="24"/>
        </w:rPr>
        <w:t>APIs</w:t>
      </w:r>
      <w:r>
        <w:rPr>
          <w:b/>
          <w:spacing w:val="-1"/>
          <w:sz w:val="24"/>
        </w:rPr>
        <w:t xml:space="preserve"> </w:t>
      </w:r>
      <w:r>
        <w:rPr>
          <w:b/>
          <w:sz w:val="24"/>
        </w:rPr>
        <w:t>and</w:t>
      </w:r>
      <w:r>
        <w:rPr>
          <w:b/>
          <w:spacing w:val="-1"/>
          <w:sz w:val="24"/>
        </w:rPr>
        <w:t xml:space="preserve"> </w:t>
      </w:r>
      <w:r>
        <w:rPr>
          <w:b/>
          <w:spacing w:val="-2"/>
          <w:sz w:val="24"/>
        </w:rPr>
        <w:t>Libraries</w:t>
      </w:r>
      <w:r>
        <w:rPr>
          <w:spacing w:val="-2"/>
          <w:sz w:val="24"/>
        </w:rPr>
        <w:t>:</w:t>
      </w:r>
    </w:p>
    <w:p w14:paraId="74F87458">
      <w:pPr>
        <w:pStyle w:val="17"/>
        <w:numPr>
          <w:ilvl w:val="1"/>
          <w:numId w:val="4"/>
        </w:numPr>
        <w:tabs>
          <w:tab w:val="left" w:pos="967"/>
          <w:tab w:val="left" w:pos="969"/>
        </w:tabs>
        <w:spacing w:before="67" w:after="0" w:line="295" w:lineRule="auto"/>
        <w:ind w:left="969" w:right="158" w:hanging="293"/>
        <w:jc w:val="left"/>
        <w:rPr>
          <w:sz w:val="24"/>
        </w:rPr>
      </w:pPr>
      <w:r>
        <w:rPr>
          <w:b/>
          <w:sz w:val="24"/>
        </w:rPr>
        <w:t>External</w:t>
      </w:r>
      <w:r>
        <w:rPr>
          <w:b/>
          <w:spacing w:val="-7"/>
          <w:sz w:val="24"/>
        </w:rPr>
        <w:t xml:space="preserve"> </w:t>
      </w:r>
      <w:r>
        <w:rPr>
          <w:b/>
          <w:sz w:val="24"/>
        </w:rPr>
        <w:t>APIs</w:t>
      </w:r>
      <w:r>
        <w:rPr>
          <w:sz w:val="24"/>
        </w:rPr>
        <w:t>:</w:t>
      </w:r>
      <w:r>
        <w:rPr>
          <w:spacing w:val="-7"/>
          <w:sz w:val="24"/>
        </w:rPr>
        <w:t xml:space="preserve"> </w:t>
      </w:r>
      <w:r>
        <w:rPr>
          <w:sz w:val="24"/>
        </w:rPr>
        <w:t>The</w:t>
      </w:r>
      <w:r>
        <w:rPr>
          <w:spacing w:val="-7"/>
          <w:sz w:val="24"/>
        </w:rPr>
        <w:t xml:space="preserve"> </w:t>
      </w:r>
      <w:r>
        <w:rPr>
          <w:sz w:val="24"/>
        </w:rPr>
        <w:t>application</w:t>
      </w:r>
      <w:r>
        <w:rPr>
          <w:spacing w:val="-7"/>
          <w:sz w:val="24"/>
        </w:rPr>
        <w:t xml:space="preserve"> </w:t>
      </w:r>
      <w:r>
        <w:rPr>
          <w:sz w:val="24"/>
        </w:rPr>
        <w:t>might</w:t>
      </w:r>
      <w:r>
        <w:rPr>
          <w:spacing w:val="-7"/>
          <w:sz w:val="24"/>
        </w:rPr>
        <w:t xml:space="preserve"> </w:t>
      </w:r>
      <w:r>
        <w:rPr>
          <w:sz w:val="24"/>
        </w:rPr>
        <w:t>integrate</w:t>
      </w:r>
      <w:r>
        <w:rPr>
          <w:spacing w:val="-7"/>
          <w:sz w:val="24"/>
        </w:rPr>
        <w:t xml:space="preserve"> </w:t>
      </w:r>
      <w:r>
        <w:rPr>
          <w:sz w:val="24"/>
        </w:rPr>
        <w:t>with</w:t>
      </w:r>
      <w:r>
        <w:rPr>
          <w:spacing w:val="-7"/>
          <w:sz w:val="24"/>
        </w:rPr>
        <w:t xml:space="preserve"> </w:t>
      </w:r>
      <w:r>
        <w:rPr>
          <w:sz w:val="24"/>
        </w:rPr>
        <w:t>external</w:t>
      </w:r>
      <w:r>
        <w:rPr>
          <w:spacing w:val="-7"/>
          <w:sz w:val="24"/>
        </w:rPr>
        <w:t xml:space="preserve"> </w:t>
      </w:r>
      <w:r>
        <w:rPr>
          <w:sz w:val="24"/>
        </w:rPr>
        <w:t>weather</w:t>
      </w:r>
      <w:r>
        <w:rPr>
          <w:spacing w:val="-7"/>
          <w:sz w:val="24"/>
        </w:rPr>
        <w:t xml:space="preserve"> </w:t>
      </w:r>
      <w:r>
        <w:rPr>
          <w:sz w:val="24"/>
        </w:rPr>
        <w:t>services</w:t>
      </w:r>
      <w:r>
        <w:rPr>
          <w:spacing w:val="-7"/>
          <w:sz w:val="24"/>
        </w:rPr>
        <w:t xml:space="preserve"> </w:t>
      </w:r>
      <w:r>
        <w:rPr>
          <w:sz w:val="24"/>
        </w:rPr>
        <w:t>(e.g.,</w:t>
      </w:r>
      <w:r>
        <w:rPr>
          <w:spacing w:val="-7"/>
          <w:sz w:val="24"/>
        </w:rPr>
        <w:t xml:space="preserve"> </w:t>
      </w:r>
      <w:r>
        <w:rPr>
          <w:sz w:val="24"/>
        </w:rPr>
        <w:t>OpenWeather</w:t>
      </w:r>
      <w:r>
        <w:rPr>
          <w:spacing w:val="-7"/>
          <w:sz w:val="24"/>
        </w:rPr>
        <w:t xml:space="preserve"> </w:t>
      </w:r>
      <w:r>
        <w:rPr>
          <w:sz w:val="24"/>
        </w:rPr>
        <w:t>API) or satellite imagery APIs for additional data (e.g., Sentinel-2 data for crop health).</w:t>
      </w:r>
    </w:p>
    <w:p w14:paraId="52DC0E3C">
      <w:pPr>
        <w:pStyle w:val="17"/>
        <w:numPr>
          <w:ilvl w:val="1"/>
          <w:numId w:val="4"/>
        </w:numPr>
        <w:tabs>
          <w:tab w:val="left" w:pos="967"/>
          <w:tab w:val="left" w:pos="969"/>
        </w:tabs>
        <w:spacing w:before="0" w:after="0" w:line="295" w:lineRule="auto"/>
        <w:ind w:left="969" w:right="218" w:hanging="293"/>
        <w:jc w:val="left"/>
        <w:rPr>
          <w:sz w:val="24"/>
        </w:rPr>
      </w:pPr>
      <w:r>
        <w:rPr>
          <w:b/>
          <w:sz w:val="24"/>
        </w:rPr>
        <w:t>Libraries</w:t>
      </w:r>
      <w:r>
        <w:rPr>
          <w:sz w:val="24"/>
        </w:rPr>
        <w:t>:</w:t>
      </w:r>
      <w:r>
        <w:rPr>
          <w:spacing w:val="-10"/>
          <w:sz w:val="24"/>
        </w:rPr>
        <w:t xml:space="preserve"> </w:t>
      </w:r>
      <w:r>
        <w:rPr>
          <w:sz w:val="24"/>
        </w:rPr>
        <w:t>Uses</w:t>
      </w:r>
      <w:r>
        <w:rPr>
          <w:spacing w:val="-10"/>
          <w:sz w:val="24"/>
        </w:rPr>
        <w:t xml:space="preserve"> </w:t>
      </w:r>
      <w:r>
        <w:rPr>
          <w:sz w:val="24"/>
        </w:rPr>
        <w:t>machine</w:t>
      </w:r>
      <w:r>
        <w:rPr>
          <w:spacing w:val="-10"/>
          <w:sz w:val="24"/>
        </w:rPr>
        <w:t xml:space="preserve"> </w:t>
      </w:r>
      <w:r>
        <w:rPr>
          <w:sz w:val="24"/>
        </w:rPr>
        <w:t>learning</w:t>
      </w:r>
      <w:r>
        <w:rPr>
          <w:spacing w:val="-10"/>
          <w:sz w:val="24"/>
        </w:rPr>
        <w:t xml:space="preserve"> </w:t>
      </w:r>
      <w:r>
        <w:rPr>
          <w:sz w:val="24"/>
        </w:rPr>
        <w:t>libraries</w:t>
      </w:r>
      <w:r>
        <w:rPr>
          <w:spacing w:val="-10"/>
          <w:sz w:val="24"/>
        </w:rPr>
        <w:t xml:space="preserve"> </w:t>
      </w:r>
      <w:r>
        <w:rPr>
          <w:sz w:val="24"/>
        </w:rPr>
        <w:t>(e.g.,</w:t>
      </w:r>
      <w:r>
        <w:rPr>
          <w:spacing w:val="-10"/>
          <w:sz w:val="24"/>
        </w:rPr>
        <w:t xml:space="preserve"> </w:t>
      </w:r>
      <w:r>
        <w:rPr>
          <w:sz w:val="24"/>
        </w:rPr>
        <w:t>TensorFlow,</w:t>
      </w:r>
      <w:r>
        <w:rPr>
          <w:spacing w:val="-10"/>
          <w:sz w:val="24"/>
        </w:rPr>
        <w:t xml:space="preserve"> </w:t>
      </w:r>
      <w:r>
        <w:rPr>
          <w:sz w:val="24"/>
        </w:rPr>
        <w:t>Scikit-learn)</w:t>
      </w:r>
      <w:r>
        <w:rPr>
          <w:spacing w:val="-10"/>
          <w:sz w:val="24"/>
        </w:rPr>
        <w:t xml:space="preserve"> </w:t>
      </w:r>
      <w:r>
        <w:rPr>
          <w:sz w:val="24"/>
        </w:rPr>
        <w:t>for</w:t>
      </w:r>
      <w:r>
        <w:rPr>
          <w:spacing w:val="-10"/>
          <w:sz w:val="24"/>
        </w:rPr>
        <w:t xml:space="preserve"> </w:t>
      </w:r>
      <w:r>
        <w:rPr>
          <w:sz w:val="24"/>
        </w:rPr>
        <w:t>disease</w:t>
      </w:r>
      <w:r>
        <w:rPr>
          <w:spacing w:val="-10"/>
          <w:sz w:val="24"/>
        </w:rPr>
        <w:t xml:space="preserve"> </w:t>
      </w:r>
      <w:r>
        <w:rPr>
          <w:sz w:val="24"/>
        </w:rPr>
        <w:t>detection</w:t>
      </w:r>
      <w:r>
        <w:rPr>
          <w:spacing w:val="-10"/>
          <w:sz w:val="24"/>
        </w:rPr>
        <w:t xml:space="preserve"> </w:t>
      </w:r>
      <w:r>
        <w:rPr>
          <w:sz w:val="24"/>
        </w:rPr>
        <w:t>models, and charting libraries (e.g., D3.js or Chart.js) for data visualization.</w:t>
      </w:r>
    </w:p>
    <w:p w14:paraId="11090364">
      <w:pPr>
        <w:spacing w:before="239"/>
        <w:ind w:left="129" w:right="0" w:firstLine="0"/>
        <w:jc w:val="left"/>
        <w:rPr>
          <w:b/>
          <w:sz w:val="24"/>
        </w:rPr>
      </w:pPr>
      <w:r>
        <w:rPr>
          <w:rFonts w:hint="default"/>
          <w:sz w:val="24"/>
          <w:lang w:val="en-US"/>
        </w:rPr>
        <w:t xml:space="preserve">1.4 </w:t>
      </w:r>
      <w:r>
        <w:rPr>
          <w:spacing w:val="-3"/>
          <w:sz w:val="24"/>
        </w:rPr>
        <w:t xml:space="preserve"> </w:t>
      </w:r>
      <w:r>
        <w:rPr>
          <w:b/>
          <w:sz w:val="24"/>
        </w:rPr>
        <w:t>Controller</w:t>
      </w:r>
      <w:r>
        <w:rPr>
          <w:b/>
          <w:spacing w:val="-3"/>
          <w:sz w:val="24"/>
        </w:rPr>
        <w:t xml:space="preserve"> </w:t>
      </w:r>
      <w:r>
        <w:rPr>
          <w:b/>
          <w:spacing w:val="-2"/>
          <w:sz w:val="24"/>
        </w:rPr>
        <w:t>Functions</w:t>
      </w:r>
    </w:p>
    <w:p w14:paraId="5F3BA60C">
      <w:pPr>
        <w:spacing w:before="14" w:line="240" w:lineRule="auto"/>
        <w:rPr>
          <w:b/>
          <w:sz w:val="24"/>
        </w:rPr>
      </w:pPr>
    </w:p>
    <w:p w14:paraId="60953537">
      <w:pPr>
        <w:pStyle w:val="12"/>
        <w:spacing w:line="295" w:lineRule="auto"/>
        <w:ind w:left="129"/>
      </w:pPr>
      <w:r>
        <w:t>The</w:t>
      </w:r>
      <w:r>
        <w:rPr>
          <w:spacing w:val="-5"/>
        </w:rPr>
        <w:t xml:space="preserve"> </w:t>
      </w:r>
      <w:r>
        <w:t>controller</w:t>
      </w:r>
      <w:r>
        <w:rPr>
          <w:spacing w:val="-5"/>
        </w:rPr>
        <w:t xml:space="preserve"> </w:t>
      </w:r>
      <w:r>
        <w:t>layer</w:t>
      </w:r>
      <w:r>
        <w:rPr>
          <w:spacing w:val="-5"/>
        </w:rPr>
        <w:t xml:space="preserve"> </w:t>
      </w:r>
      <w:r>
        <w:t>in</w:t>
      </w:r>
      <w:r>
        <w:rPr>
          <w:spacing w:val="-5"/>
        </w:rPr>
        <w:t xml:space="preserve"> </w:t>
      </w:r>
      <w:r>
        <w:t>the</w:t>
      </w:r>
      <w:r>
        <w:rPr>
          <w:spacing w:val="-5"/>
        </w:rPr>
        <w:t xml:space="preserve"> </w:t>
      </w:r>
      <w:r>
        <w:t>MVVM</w:t>
      </w:r>
      <w:r>
        <w:rPr>
          <w:spacing w:val="-5"/>
        </w:rPr>
        <w:t xml:space="preserve"> </w:t>
      </w:r>
      <w:r>
        <w:t>architecture</w:t>
      </w:r>
      <w:r>
        <w:rPr>
          <w:spacing w:val="-5"/>
        </w:rPr>
        <w:t xml:space="preserve"> </w:t>
      </w:r>
      <w:r>
        <w:t>is</w:t>
      </w:r>
      <w:r>
        <w:rPr>
          <w:spacing w:val="-5"/>
        </w:rPr>
        <w:t xml:space="preserve"> </w:t>
      </w:r>
      <w:r>
        <w:t>critical</w:t>
      </w:r>
      <w:r>
        <w:rPr>
          <w:spacing w:val="-5"/>
        </w:rPr>
        <w:t xml:space="preserve"> </w:t>
      </w:r>
      <w:r>
        <w:t>for</w:t>
      </w:r>
      <w:r>
        <w:rPr>
          <w:spacing w:val="-5"/>
        </w:rPr>
        <w:t xml:space="preserve"> </w:t>
      </w:r>
      <w:r>
        <w:t>managing</w:t>
      </w:r>
      <w:r>
        <w:rPr>
          <w:spacing w:val="-5"/>
        </w:rPr>
        <w:t xml:space="preserve"> </w:t>
      </w:r>
      <w:r>
        <w:t>user</w:t>
      </w:r>
      <w:r>
        <w:rPr>
          <w:spacing w:val="-5"/>
        </w:rPr>
        <w:t xml:space="preserve"> </w:t>
      </w:r>
      <w:r>
        <w:t>requests</w:t>
      </w:r>
      <w:r>
        <w:rPr>
          <w:spacing w:val="-5"/>
        </w:rPr>
        <w:t xml:space="preserve"> </w:t>
      </w:r>
      <w:r>
        <w:t>and</w:t>
      </w:r>
      <w:r>
        <w:rPr>
          <w:spacing w:val="-5"/>
        </w:rPr>
        <w:t xml:space="preserve"> </w:t>
      </w:r>
      <w:r>
        <w:t>connecting</w:t>
      </w:r>
      <w:r>
        <w:rPr>
          <w:spacing w:val="-5"/>
        </w:rPr>
        <w:t xml:space="preserve"> </w:t>
      </w:r>
      <w:r>
        <w:t>the</w:t>
      </w:r>
      <w:r>
        <w:rPr>
          <w:spacing w:val="-5"/>
        </w:rPr>
        <w:t xml:space="preserve"> </w:t>
      </w:r>
      <w:r>
        <w:t>view</w:t>
      </w:r>
      <w:r>
        <w:rPr>
          <w:spacing w:val="-5"/>
        </w:rPr>
        <w:t xml:space="preserve"> </w:t>
      </w:r>
      <w:r>
        <w:t xml:space="preserve">to the business logic. Below is a breakdown of the functions within the </w:t>
      </w:r>
      <w:r>
        <w:rPr>
          <w:b/>
        </w:rPr>
        <w:t>Controllers</w:t>
      </w:r>
      <w:r>
        <w:t>:</w:t>
      </w:r>
    </w:p>
    <w:p w14:paraId="2B1C555E">
      <w:pPr>
        <w:spacing w:before="277"/>
        <w:ind w:left="129" w:right="0" w:firstLine="0"/>
        <w:jc w:val="left"/>
        <w:rPr>
          <w:b/>
          <w:sz w:val="20"/>
        </w:rPr>
      </w:pPr>
      <w:r>
        <w:rPr>
          <w:b/>
          <w:spacing w:val="-2"/>
          <w:sz w:val="20"/>
        </w:rPr>
        <w:t>Controllers</w:t>
      </w:r>
      <w:r>
        <w:rPr>
          <w:b/>
          <w:spacing w:val="-4"/>
          <w:sz w:val="20"/>
        </w:rPr>
        <w:t xml:space="preserve"> </w:t>
      </w:r>
      <w:r>
        <w:rPr>
          <w:b/>
          <w:spacing w:val="-2"/>
          <w:sz w:val="20"/>
        </w:rPr>
        <w:t>Overview:</w:t>
      </w:r>
    </w:p>
    <w:p w14:paraId="361CC0A5">
      <w:pPr>
        <w:spacing w:before="25" w:line="240" w:lineRule="auto"/>
        <w:rPr>
          <w:b/>
          <w:sz w:val="24"/>
        </w:rPr>
      </w:pPr>
    </w:p>
    <w:p w14:paraId="5FCF2B04">
      <w:pPr>
        <w:pStyle w:val="17"/>
        <w:numPr>
          <w:ilvl w:val="0"/>
          <w:numId w:val="4"/>
        </w:numPr>
        <w:tabs>
          <w:tab w:val="left" w:pos="609"/>
        </w:tabs>
        <w:spacing w:before="0" w:after="0" w:line="240" w:lineRule="auto"/>
        <w:ind w:left="609" w:right="0" w:hanging="291"/>
        <w:jc w:val="left"/>
        <w:rPr>
          <w:sz w:val="24"/>
        </w:rPr>
      </w:pPr>
      <w:r>
        <w:rPr>
          <w:b/>
          <w:spacing w:val="-2"/>
          <w:sz w:val="24"/>
        </w:rPr>
        <w:t>DiseasePredictionController</w:t>
      </w:r>
      <w:r>
        <w:rPr>
          <w:spacing w:val="-2"/>
          <w:sz w:val="24"/>
        </w:rPr>
        <w:t>:</w:t>
      </w:r>
    </w:p>
    <w:p w14:paraId="2BF44966">
      <w:pPr>
        <w:pStyle w:val="17"/>
        <w:numPr>
          <w:ilvl w:val="1"/>
          <w:numId w:val="4"/>
        </w:numPr>
        <w:tabs>
          <w:tab w:val="left" w:pos="968"/>
        </w:tabs>
        <w:spacing w:before="67" w:after="0" w:line="240" w:lineRule="auto"/>
        <w:ind w:left="968" w:right="0" w:hanging="291"/>
        <w:jc w:val="left"/>
        <w:rPr>
          <w:sz w:val="24"/>
        </w:rPr>
      </w:pPr>
      <w:r>
        <w:rPr>
          <w:b/>
          <w:sz w:val="24"/>
        </w:rPr>
        <w:t>Function</w:t>
      </w:r>
      <w:r>
        <w:rPr>
          <w:b/>
          <w:spacing w:val="-6"/>
          <w:sz w:val="24"/>
        </w:rPr>
        <w:t xml:space="preserve"> </w:t>
      </w:r>
      <w:r>
        <w:rPr>
          <w:b/>
          <w:sz w:val="24"/>
        </w:rPr>
        <w:t>1</w:t>
      </w:r>
      <w:r>
        <w:rPr>
          <w:sz w:val="24"/>
        </w:rPr>
        <w:t>:</w:t>
      </w:r>
      <w:r>
        <w:rPr>
          <w:spacing w:val="-5"/>
          <w:sz w:val="24"/>
        </w:rPr>
        <w:t xml:space="preserve"> </w:t>
      </w:r>
      <w:r>
        <w:rPr>
          <w:sz w:val="24"/>
        </w:rPr>
        <w:t>Collect</w:t>
      </w:r>
      <w:r>
        <w:rPr>
          <w:spacing w:val="-6"/>
          <w:sz w:val="24"/>
        </w:rPr>
        <w:t xml:space="preserve"> </w:t>
      </w:r>
      <w:r>
        <w:rPr>
          <w:sz w:val="24"/>
        </w:rPr>
        <w:t>data</w:t>
      </w:r>
      <w:r>
        <w:rPr>
          <w:spacing w:val="-5"/>
          <w:sz w:val="24"/>
        </w:rPr>
        <w:t xml:space="preserve"> </w:t>
      </w:r>
      <w:r>
        <w:rPr>
          <w:sz w:val="24"/>
        </w:rPr>
        <w:t>from</w:t>
      </w:r>
      <w:r>
        <w:rPr>
          <w:spacing w:val="-6"/>
          <w:sz w:val="24"/>
        </w:rPr>
        <w:t xml:space="preserve"> </w:t>
      </w:r>
      <w:r>
        <w:rPr>
          <w:sz w:val="24"/>
        </w:rPr>
        <w:t>sensors</w:t>
      </w:r>
      <w:r>
        <w:rPr>
          <w:spacing w:val="-5"/>
          <w:sz w:val="24"/>
        </w:rPr>
        <w:t xml:space="preserve"> </w:t>
      </w:r>
      <w:r>
        <w:rPr>
          <w:sz w:val="24"/>
        </w:rPr>
        <w:t>(e.g.,</w:t>
      </w:r>
      <w:r>
        <w:rPr>
          <w:spacing w:val="-6"/>
          <w:sz w:val="24"/>
        </w:rPr>
        <w:t xml:space="preserve"> </w:t>
      </w:r>
      <w:r>
        <w:rPr>
          <w:sz w:val="24"/>
        </w:rPr>
        <w:t>temperature,</w:t>
      </w:r>
      <w:r>
        <w:rPr>
          <w:spacing w:val="-5"/>
          <w:sz w:val="24"/>
        </w:rPr>
        <w:t xml:space="preserve"> </w:t>
      </w:r>
      <w:r>
        <w:rPr>
          <w:sz w:val="24"/>
        </w:rPr>
        <w:t>humidity,</w:t>
      </w:r>
      <w:r>
        <w:rPr>
          <w:spacing w:val="-6"/>
          <w:sz w:val="24"/>
        </w:rPr>
        <w:t xml:space="preserve"> </w:t>
      </w:r>
      <w:r>
        <w:rPr>
          <w:sz w:val="24"/>
        </w:rPr>
        <w:t>soil</w:t>
      </w:r>
      <w:r>
        <w:rPr>
          <w:spacing w:val="-5"/>
          <w:sz w:val="24"/>
        </w:rPr>
        <w:t xml:space="preserve"> </w:t>
      </w:r>
      <w:r>
        <w:rPr>
          <w:spacing w:val="-2"/>
          <w:sz w:val="24"/>
        </w:rPr>
        <w:t>moisture).</w:t>
      </w:r>
    </w:p>
    <w:p w14:paraId="09149F65">
      <w:pPr>
        <w:pStyle w:val="17"/>
        <w:numPr>
          <w:ilvl w:val="1"/>
          <w:numId w:val="4"/>
        </w:numPr>
        <w:tabs>
          <w:tab w:val="left" w:pos="968"/>
        </w:tabs>
        <w:spacing w:before="67" w:after="0" w:line="240" w:lineRule="auto"/>
        <w:ind w:left="968" w:right="0" w:hanging="291"/>
        <w:jc w:val="left"/>
        <w:rPr>
          <w:sz w:val="24"/>
        </w:rPr>
      </w:pPr>
      <w:r>
        <w:rPr>
          <w:b/>
          <w:sz w:val="24"/>
        </w:rPr>
        <w:t>Function</w:t>
      </w:r>
      <w:r>
        <w:rPr>
          <w:b/>
          <w:spacing w:val="-3"/>
          <w:sz w:val="24"/>
        </w:rPr>
        <w:t xml:space="preserve"> </w:t>
      </w:r>
      <w:r>
        <w:rPr>
          <w:b/>
          <w:sz w:val="24"/>
        </w:rPr>
        <w:t>2</w:t>
      </w:r>
      <w:r>
        <w:rPr>
          <w:sz w:val="24"/>
        </w:rPr>
        <w:t>:</w:t>
      </w:r>
      <w:r>
        <w:rPr>
          <w:spacing w:val="-2"/>
          <w:sz w:val="24"/>
        </w:rPr>
        <w:t xml:space="preserve"> </w:t>
      </w:r>
      <w:r>
        <w:rPr>
          <w:sz w:val="24"/>
        </w:rPr>
        <w:t>Call</w:t>
      </w:r>
      <w:r>
        <w:rPr>
          <w:spacing w:val="-2"/>
          <w:sz w:val="24"/>
        </w:rPr>
        <w:t xml:space="preserve"> </w:t>
      </w:r>
      <w:r>
        <w:rPr>
          <w:sz w:val="24"/>
        </w:rPr>
        <w:t>the</w:t>
      </w:r>
      <w:r>
        <w:rPr>
          <w:spacing w:val="-3"/>
          <w:sz w:val="24"/>
        </w:rPr>
        <w:t xml:space="preserve"> </w:t>
      </w:r>
      <w:r>
        <w:rPr>
          <w:sz w:val="24"/>
        </w:rPr>
        <w:t>AI</w:t>
      </w:r>
      <w:r>
        <w:rPr>
          <w:spacing w:val="-2"/>
          <w:sz w:val="24"/>
        </w:rPr>
        <w:t xml:space="preserve"> </w:t>
      </w:r>
      <w:r>
        <w:rPr>
          <w:sz w:val="24"/>
        </w:rPr>
        <w:t>disease</w:t>
      </w:r>
      <w:r>
        <w:rPr>
          <w:spacing w:val="-2"/>
          <w:sz w:val="24"/>
        </w:rPr>
        <w:t xml:space="preserve"> </w:t>
      </w:r>
      <w:r>
        <w:rPr>
          <w:sz w:val="24"/>
        </w:rPr>
        <w:t>detection</w:t>
      </w:r>
      <w:r>
        <w:rPr>
          <w:spacing w:val="-3"/>
          <w:sz w:val="24"/>
        </w:rPr>
        <w:t xml:space="preserve"> </w:t>
      </w:r>
      <w:r>
        <w:rPr>
          <w:sz w:val="24"/>
        </w:rPr>
        <w:t>model</w:t>
      </w:r>
      <w:r>
        <w:rPr>
          <w:spacing w:val="-2"/>
          <w:sz w:val="24"/>
        </w:rPr>
        <w:t xml:space="preserve"> </w:t>
      </w:r>
      <w:r>
        <w:rPr>
          <w:sz w:val="24"/>
        </w:rPr>
        <w:t>and</w:t>
      </w:r>
      <w:r>
        <w:rPr>
          <w:spacing w:val="-2"/>
          <w:sz w:val="24"/>
        </w:rPr>
        <w:t xml:space="preserve"> </w:t>
      </w:r>
      <w:r>
        <w:rPr>
          <w:sz w:val="24"/>
        </w:rPr>
        <w:t>pass</w:t>
      </w:r>
      <w:r>
        <w:rPr>
          <w:spacing w:val="-3"/>
          <w:sz w:val="24"/>
        </w:rPr>
        <w:t xml:space="preserve"> </w:t>
      </w:r>
      <w:r>
        <w:rPr>
          <w:sz w:val="24"/>
        </w:rPr>
        <w:t>sensor</w:t>
      </w:r>
      <w:r>
        <w:rPr>
          <w:spacing w:val="-2"/>
          <w:sz w:val="24"/>
        </w:rPr>
        <w:t xml:space="preserve"> </w:t>
      </w:r>
      <w:r>
        <w:rPr>
          <w:sz w:val="24"/>
        </w:rPr>
        <w:t>data</w:t>
      </w:r>
      <w:r>
        <w:rPr>
          <w:spacing w:val="-2"/>
          <w:sz w:val="24"/>
        </w:rPr>
        <w:t xml:space="preserve"> </w:t>
      </w:r>
      <w:r>
        <w:rPr>
          <w:sz w:val="24"/>
        </w:rPr>
        <w:t>to</w:t>
      </w:r>
      <w:r>
        <w:rPr>
          <w:spacing w:val="-3"/>
          <w:sz w:val="24"/>
        </w:rPr>
        <w:t xml:space="preserve"> </w:t>
      </w:r>
      <w:r>
        <w:rPr>
          <w:sz w:val="24"/>
        </w:rPr>
        <w:t>it</w:t>
      </w:r>
      <w:r>
        <w:rPr>
          <w:spacing w:val="-2"/>
          <w:sz w:val="24"/>
        </w:rPr>
        <w:t xml:space="preserve"> </w:t>
      </w:r>
      <w:r>
        <w:rPr>
          <w:sz w:val="24"/>
        </w:rPr>
        <w:t>for</w:t>
      </w:r>
      <w:r>
        <w:rPr>
          <w:spacing w:val="-2"/>
          <w:sz w:val="24"/>
        </w:rPr>
        <w:t xml:space="preserve"> prediction.</w:t>
      </w:r>
    </w:p>
    <w:p w14:paraId="6BF707CF">
      <w:pPr>
        <w:pStyle w:val="17"/>
        <w:numPr>
          <w:ilvl w:val="1"/>
          <w:numId w:val="4"/>
        </w:numPr>
        <w:tabs>
          <w:tab w:val="left" w:pos="968"/>
        </w:tabs>
        <w:spacing w:before="67" w:after="0" w:line="240" w:lineRule="auto"/>
        <w:ind w:left="968" w:right="0" w:hanging="291"/>
        <w:jc w:val="left"/>
        <w:rPr>
          <w:sz w:val="24"/>
        </w:rPr>
      </w:pPr>
      <w:r>
        <w:rPr>
          <w:b/>
          <w:sz w:val="24"/>
        </w:rPr>
        <w:t>Function</w:t>
      </w:r>
      <w:r>
        <w:rPr>
          <w:b/>
          <w:spacing w:val="-6"/>
          <w:sz w:val="24"/>
        </w:rPr>
        <w:t xml:space="preserve"> </w:t>
      </w:r>
      <w:r>
        <w:rPr>
          <w:b/>
          <w:sz w:val="24"/>
        </w:rPr>
        <w:t>3</w:t>
      </w:r>
      <w:r>
        <w:rPr>
          <w:sz w:val="24"/>
        </w:rPr>
        <w:t>:</w:t>
      </w:r>
      <w:r>
        <w:rPr>
          <w:spacing w:val="-5"/>
          <w:sz w:val="24"/>
        </w:rPr>
        <w:t xml:space="preserve"> </w:t>
      </w:r>
      <w:r>
        <w:rPr>
          <w:sz w:val="24"/>
        </w:rPr>
        <w:t>Fetch</w:t>
      </w:r>
      <w:r>
        <w:rPr>
          <w:spacing w:val="-6"/>
          <w:sz w:val="24"/>
        </w:rPr>
        <w:t xml:space="preserve"> </w:t>
      </w:r>
      <w:r>
        <w:rPr>
          <w:sz w:val="24"/>
        </w:rPr>
        <w:t>external</w:t>
      </w:r>
      <w:r>
        <w:rPr>
          <w:spacing w:val="-5"/>
          <w:sz w:val="24"/>
        </w:rPr>
        <w:t xml:space="preserve"> </w:t>
      </w:r>
      <w:r>
        <w:rPr>
          <w:sz w:val="24"/>
        </w:rPr>
        <w:t>weather</w:t>
      </w:r>
      <w:r>
        <w:rPr>
          <w:spacing w:val="-5"/>
          <w:sz w:val="24"/>
        </w:rPr>
        <w:t xml:space="preserve"> </w:t>
      </w:r>
      <w:r>
        <w:rPr>
          <w:sz w:val="24"/>
        </w:rPr>
        <w:t>API</w:t>
      </w:r>
      <w:r>
        <w:rPr>
          <w:spacing w:val="-6"/>
          <w:sz w:val="24"/>
        </w:rPr>
        <w:t xml:space="preserve"> </w:t>
      </w:r>
      <w:r>
        <w:rPr>
          <w:sz w:val="24"/>
        </w:rPr>
        <w:t>data</w:t>
      </w:r>
      <w:r>
        <w:rPr>
          <w:spacing w:val="-5"/>
          <w:sz w:val="24"/>
        </w:rPr>
        <w:t xml:space="preserve"> </w:t>
      </w:r>
      <w:r>
        <w:rPr>
          <w:sz w:val="24"/>
        </w:rPr>
        <w:t>to</w:t>
      </w:r>
      <w:r>
        <w:rPr>
          <w:spacing w:val="-5"/>
          <w:sz w:val="24"/>
        </w:rPr>
        <w:t xml:space="preserve"> </w:t>
      </w:r>
      <w:r>
        <w:rPr>
          <w:sz w:val="24"/>
        </w:rPr>
        <w:t>adjust</w:t>
      </w:r>
      <w:r>
        <w:rPr>
          <w:spacing w:val="-6"/>
          <w:sz w:val="24"/>
        </w:rPr>
        <w:t xml:space="preserve"> </w:t>
      </w:r>
      <w:r>
        <w:rPr>
          <w:sz w:val="24"/>
        </w:rPr>
        <w:t>predictions</w:t>
      </w:r>
      <w:r>
        <w:rPr>
          <w:spacing w:val="-5"/>
          <w:sz w:val="24"/>
        </w:rPr>
        <w:t xml:space="preserve"> </w:t>
      </w:r>
      <w:r>
        <w:rPr>
          <w:sz w:val="24"/>
        </w:rPr>
        <w:t>based</w:t>
      </w:r>
      <w:r>
        <w:rPr>
          <w:spacing w:val="-5"/>
          <w:sz w:val="24"/>
        </w:rPr>
        <w:t xml:space="preserve"> </w:t>
      </w:r>
      <w:r>
        <w:rPr>
          <w:sz w:val="24"/>
        </w:rPr>
        <w:t>on</w:t>
      </w:r>
      <w:r>
        <w:rPr>
          <w:spacing w:val="-6"/>
          <w:sz w:val="24"/>
        </w:rPr>
        <w:t xml:space="preserve"> </w:t>
      </w:r>
      <w:r>
        <w:rPr>
          <w:sz w:val="24"/>
        </w:rPr>
        <w:t>environmental</w:t>
      </w:r>
      <w:r>
        <w:rPr>
          <w:spacing w:val="-5"/>
          <w:sz w:val="24"/>
        </w:rPr>
        <w:t xml:space="preserve"> </w:t>
      </w:r>
      <w:r>
        <w:rPr>
          <w:spacing w:val="-2"/>
          <w:sz w:val="24"/>
        </w:rPr>
        <w:t>factors.</w:t>
      </w:r>
    </w:p>
    <w:p w14:paraId="5D5639EB">
      <w:pPr>
        <w:pStyle w:val="17"/>
        <w:numPr>
          <w:ilvl w:val="1"/>
          <w:numId w:val="4"/>
        </w:numPr>
        <w:tabs>
          <w:tab w:val="left" w:pos="968"/>
        </w:tabs>
        <w:spacing w:before="67" w:after="0" w:line="240" w:lineRule="auto"/>
        <w:ind w:left="968" w:right="0" w:hanging="291"/>
        <w:jc w:val="left"/>
        <w:rPr>
          <w:sz w:val="24"/>
        </w:rPr>
      </w:pPr>
      <w:r>
        <w:rPr>
          <w:b/>
          <w:sz w:val="24"/>
        </w:rPr>
        <w:t>Function</w:t>
      </w:r>
      <w:r>
        <w:rPr>
          <w:b/>
          <w:spacing w:val="-3"/>
          <w:sz w:val="24"/>
        </w:rPr>
        <w:t xml:space="preserve"> </w:t>
      </w:r>
      <w:r>
        <w:rPr>
          <w:b/>
          <w:sz w:val="24"/>
        </w:rPr>
        <w:t>4</w:t>
      </w:r>
      <w:r>
        <w:rPr>
          <w:sz w:val="24"/>
        </w:rPr>
        <w:t>:</w:t>
      </w:r>
      <w:r>
        <w:rPr>
          <w:spacing w:val="-3"/>
          <w:sz w:val="24"/>
        </w:rPr>
        <w:t xml:space="preserve"> </w:t>
      </w:r>
      <w:r>
        <w:rPr>
          <w:sz w:val="24"/>
        </w:rPr>
        <w:t>Send</w:t>
      </w:r>
      <w:r>
        <w:rPr>
          <w:spacing w:val="-2"/>
          <w:sz w:val="24"/>
        </w:rPr>
        <w:t xml:space="preserve"> </w:t>
      </w:r>
      <w:r>
        <w:rPr>
          <w:sz w:val="24"/>
        </w:rPr>
        <w:t>alerts</w:t>
      </w:r>
      <w:r>
        <w:rPr>
          <w:spacing w:val="-3"/>
          <w:sz w:val="24"/>
        </w:rPr>
        <w:t xml:space="preserve"> </w:t>
      </w:r>
      <w:r>
        <w:rPr>
          <w:sz w:val="24"/>
        </w:rPr>
        <w:t>to</w:t>
      </w:r>
      <w:r>
        <w:rPr>
          <w:spacing w:val="-2"/>
          <w:sz w:val="24"/>
        </w:rPr>
        <w:t xml:space="preserve"> </w:t>
      </w:r>
      <w:r>
        <w:rPr>
          <w:sz w:val="24"/>
        </w:rPr>
        <w:t>the</w:t>
      </w:r>
      <w:r>
        <w:rPr>
          <w:spacing w:val="-3"/>
          <w:sz w:val="24"/>
        </w:rPr>
        <w:t xml:space="preserve"> </w:t>
      </w:r>
      <w:r>
        <w:rPr>
          <w:sz w:val="24"/>
        </w:rPr>
        <w:t>user</w:t>
      </w:r>
      <w:r>
        <w:rPr>
          <w:spacing w:val="-2"/>
          <w:sz w:val="24"/>
        </w:rPr>
        <w:t xml:space="preserve"> </w:t>
      </w:r>
      <w:r>
        <w:rPr>
          <w:sz w:val="24"/>
        </w:rPr>
        <w:t>if</w:t>
      </w:r>
      <w:r>
        <w:rPr>
          <w:spacing w:val="-3"/>
          <w:sz w:val="24"/>
        </w:rPr>
        <w:t xml:space="preserve"> </w:t>
      </w:r>
      <w:r>
        <w:rPr>
          <w:sz w:val="24"/>
        </w:rPr>
        <w:t>a</w:t>
      </w:r>
      <w:r>
        <w:rPr>
          <w:spacing w:val="-2"/>
          <w:sz w:val="24"/>
        </w:rPr>
        <w:t xml:space="preserve"> </w:t>
      </w:r>
      <w:r>
        <w:rPr>
          <w:sz w:val="24"/>
        </w:rPr>
        <w:t>disease</w:t>
      </w:r>
      <w:r>
        <w:rPr>
          <w:spacing w:val="-3"/>
          <w:sz w:val="24"/>
        </w:rPr>
        <w:t xml:space="preserve"> </w:t>
      </w:r>
      <w:r>
        <w:rPr>
          <w:sz w:val="24"/>
        </w:rPr>
        <w:t>or</w:t>
      </w:r>
      <w:r>
        <w:rPr>
          <w:spacing w:val="-2"/>
          <w:sz w:val="24"/>
        </w:rPr>
        <w:t xml:space="preserve"> </w:t>
      </w:r>
      <w:r>
        <w:rPr>
          <w:sz w:val="24"/>
        </w:rPr>
        <w:t>pest</w:t>
      </w:r>
      <w:r>
        <w:rPr>
          <w:spacing w:val="-3"/>
          <w:sz w:val="24"/>
        </w:rPr>
        <w:t xml:space="preserve"> </w:t>
      </w:r>
      <w:r>
        <w:rPr>
          <w:sz w:val="24"/>
        </w:rPr>
        <w:t>infestation</w:t>
      </w:r>
      <w:r>
        <w:rPr>
          <w:spacing w:val="-3"/>
          <w:sz w:val="24"/>
        </w:rPr>
        <w:t xml:space="preserve"> </w:t>
      </w:r>
      <w:r>
        <w:rPr>
          <w:sz w:val="24"/>
        </w:rPr>
        <w:t>is</w:t>
      </w:r>
      <w:r>
        <w:rPr>
          <w:spacing w:val="-2"/>
          <w:sz w:val="24"/>
        </w:rPr>
        <w:t xml:space="preserve"> detected.</w:t>
      </w:r>
    </w:p>
    <w:p w14:paraId="18F5D690">
      <w:pPr>
        <w:pStyle w:val="17"/>
        <w:numPr>
          <w:ilvl w:val="0"/>
          <w:numId w:val="4"/>
        </w:numPr>
        <w:tabs>
          <w:tab w:val="left" w:pos="609"/>
        </w:tabs>
        <w:spacing w:before="67" w:after="0" w:line="240" w:lineRule="auto"/>
        <w:ind w:left="609" w:right="0" w:hanging="291"/>
        <w:jc w:val="left"/>
        <w:rPr>
          <w:sz w:val="24"/>
        </w:rPr>
      </w:pPr>
      <w:r>
        <w:rPr>
          <w:b/>
          <w:spacing w:val="-2"/>
          <w:sz w:val="24"/>
        </w:rPr>
        <w:t>TreatmentRecommendationController</w:t>
      </w:r>
      <w:r>
        <w:rPr>
          <w:spacing w:val="-2"/>
          <w:sz w:val="24"/>
        </w:rPr>
        <w:t>:</w:t>
      </w:r>
    </w:p>
    <w:p w14:paraId="45A4DD37">
      <w:pPr>
        <w:pStyle w:val="17"/>
        <w:numPr>
          <w:ilvl w:val="1"/>
          <w:numId w:val="4"/>
        </w:numPr>
        <w:tabs>
          <w:tab w:val="left" w:pos="968"/>
        </w:tabs>
        <w:spacing w:before="67" w:after="0" w:line="240" w:lineRule="auto"/>
        <w:ind w:left="968" w:right="0" w:hanging="291"/>
        <w:jc w:val="left"/>
        <w:rPr>
          <w:sz w:val="24"/>
        </w:rPr>
      </w:pPr>
      <w:r>
        <w:rPr>
          <w:b/>
          <w:sz w:val="24"/>
        </w:rPr>
        <w:t>Function</w:t>
      </w:r>
      <w:r>
        <w:rPr>
          <w:b/>
          <w:spacing w:val="-6"/>
          <w:sz w:val="24"/>
        </w:rPr>
        <w:t xml:space="preserve"> </w:t>
      </w:r>
      <w:r>
        <w:rPr>
          <w:b/>
          <w:sz w:val="24"/>
        </w:rPr>
        <w:t>1</w:t>
      </w:r>
      <w:r>
        <w:rPr>
          <w:sz w:val="24"/>
        </w:rPr>
        <w:t>:</w:t>
      </w:r>
      <w:r>
        <w:rPr>
          <w:spacing w:val="-6"/>
          <w:sz w:val="24"/>
        </w:rPr>
        <w:t xml:space="preserve"> </w:t>
      </w:r>
      <w:r>
        <w:rPr>
          <w:sz w:val="24"/>
        </w:rPr>
        <w:t>Analyze</w:t>
      </w:r>
      <w:r>
        <w:rPr>
          <w:spacing w:val="-5"/>
          <w:sz w:val="24"/>
        </w:rPr>
        <w:t xml:space="preserve"> </w:t>
      </w:r>
      <w:r>
        <w:rPr>
          <w:sz w:val="24"/>
        </w:rPr>
        <w:t>disease</w:t>
      </w:r>
      <w:r>
        <w:rPr>
          <w:spacing w:val="-6"/>
          <w:sz w:val="24"/>
        </w:rPr>
        <w:t xml:space="preserve"> </w:t>
      </w:r>
      <w:r>
        <w:rPr>
          <w:sz w:val="24"/>
        </w:rPr>
        <w:t>prediction</w:t>
      </w:r>
      <w:r>
        <w:rPr>
          <w:spacing w:val="-5"/>
          <w:sz w:val="24"/>
        </w:rPr>
        <w:t xml:space="preserve"> </w:t>
      </w:r>
      <w:r>
        <w:rPr>
          <w:sz w:val="24"/>
        </w:rPr>
        <w:t>results</w:t>
      </w:r>
      <w:r>
        <w:rPr>
          <w:spacing w:val="-6"/>
          <w:sz w:val="24"/>
        </w:rPr>
        <w:t xml:space="preserve"> </w:t>
      </w:r>
      <w:r>
        <w:rPr>
          <w:sz w:val="24"/>
        </w:rPr>
        <w:t>to</w:t>
      </w:r>
      <w:r>
        <w:rPr>
          <w:spacing w:val="-5"/>
          <w:sz w:val="24"/>
        </w:rPr>
        <w:t xml:space="preserve"> </w:t>
      </w:r>
      <w:r>
        <w:rPr>
          <w:sz w:val="24"/>
        </w:rPr>
        <w:t>provide</w:t>
      </w:r>
      <w:r>
        <w:rPr>
          <w:spacing w:val="-6"/>
          <w:sz w:val="24"/>
        </w:rPr>
        <w:t xml:space="preserve"> </w:t>
      </w:r>
      <w:r>
        <w:rPr>
          <w:sz w:val="24"/>
        </w:rPr>
        <w:t>precision</w:t>
      </w:r>
      <w:r>
        <w:rPr>
          <w:spacing w:val="-6"/>
          <w:sz w:val="24"/>
        </w:rPr>
        <w:t xml:space="preserve"> </w:t>
      </w:r>
      <w:r>
        <w:rPr>
          <w:sz w:val="24"/>
        </w:rPr>
        <w:t>treatment</w:t>
      </w:r>
      <w:r>
        <w:rPr>
          <w:spacing w:val="-5"/>
          <w:sz w:val="24"/>
        </w:rPr>
        <w:t xml:space="preserve"> </w:t>
      </w:r>
      <w:r>
        <w:rPr>
          <w:spacing w:val="-2"/>
          <w:sz w:val="24"/>
        </w:rPr>
        <w:t>recommendations.</w:t>
      </w:r>
    </w:p>
    <w:p w14:paraId="13A3C8F7">
      <w:pPr>
        <w:pStyle w:val="17"/>
        <w:spacing w:after="0" w:line="240" w:lineRule="auto"/>
        <w:jc w:val="left"/>
        <w:rPr>
          <w:sz w:val="24"/>
        </w:rPr>
        <w:sectPr>
          <w:pgSz w:w="11910" w:h="16840"/>
          <w:pgMar w:top="520" w:right="425" w:bottom="280" w:left="425" w:header="720" w:footer="720" w:gutter="0"/>
          <w:cols w:space="720" w:num="1"/>
        </w:sectPr>
      </w:pPr>
    </w:p>
    <w:p w14:paraId="70EF2BEB">
      <w:pPr>
        <w:pStyle w:val="17"/>
        <w:numPr>
          <w:ilvl w:val="1"/>
          <w:numId w:val="4"/>
        </w:numPr>
        <w:tabs>
          <w:tab w:val="left" w:pos="968"/>
        </w:tabs>
        <w:spacing w:before="28" w:after="0" w:line="240" w:lineRule="auto"/>
        <w:ind w:left="968" w:right="0" w:hanging="291"/>
        <w:jc w:val="left"/>
        <w:rPr>
          <w:sz w:val="24"/>
        </w:rPr>
      </w:pPr>
      <w:r>
        <w:rPr>
          <w:b/>
          <w:sz w:val="24"/>
        </w:rPr>
        <w:t>Function</w:t>
      </w:r>
      <w:r>
        <w:rPr>
          <w:b/>
          <w:spacing w:val="-4"/>
          <w:sz w:val="24"/>
        </w:rPr>
        <w:t xml:space="preserve"> </w:t>
      </w:r>
      <w:r>
        <w:rPr>
          <w:b/>
          <w:sz w:val="24"/>
        </w:rPr>
        <w:t>2</w:t>
      </w:r>
      <w:r>
        <w:rPr>
          <w:sz w:val="24"/>
        </w:rPr>
        <w:t>:</w:t>
      </w:r>
      <w:r>
        <w:rPr>
          <w:spacing w:val="-3"/>
          <w:sz w:val="24"/>
        </w:rPr>
        <w:t xml:space="preserve"> </w:t>
      </w:r>
      <w:r>
        <w:rPr>
          <w:sz w:val="24"/>
        </w:rPr>
        <w:t>Fetch</w:t>
      </w:r>
      <w:r>
        <w:rPr>
          <w:spacing w:val="-3"/>
          <w:sz w:val="24"/>
        </w:rPr>
        <w:t xml:space="preserve"> </w:t>
      </w:r>
      <w:r>
        <w:rPr>
          <w:sz w:val="24"/>
        </w:rPr>
        <w:t>treatment</w:t>
      </w:r>
      <w:r>
        <w:rPr>
          <w:spacing w:val="-4"/>
          <w:sz w:val="24"/>
        </w:rPr>
        <w:t xml:space="preserve"> </w:t>
      </w:r>
      <w:r>
        <w:rPr>
          <w:sz w:val="24"/>
        </w:rPr>
        <w:t>guidelines</w:t>
      </w:r>
      <w:r>
        <w:rPr>
          <w:spacing w:val="-3"/>
          <w:sz w:val="24"/>
        </w:rPr>
        <w:t xml:space="preserve"> </w:t>
      </w:r>
      <w:r>
        <w:rPr>
          <w:sz w:val="24"/>
        </w:rPr>
        <w:t>based</w:t>
      </w:r>
      <w:r>
        <w:rPr>
          <w:spacing w:val="-3"/>
          <w:sz w:val="24"/>
        </w:rPr>
        <w:t xml:space="preserve"> </w:t>
      </w:r>
      <w:r>
        <w:rPr>
          <w:sz w:val="24"/>
        </w:rPr>
        <w:t>on</w:t>
      </w:r>
      <w:r>
        <w:rPr>
          <w:spacing w:val="-4"/>
          <w:sz w:val="24"/>
        </w:rPr>
        <w:t xml:space="preserve"> </w:t>
      </w:r>
      <w:r>
        <w:rPr>
          <w:sz w:val="24"/>
        </w:rPr>
        <w:t>disease</w:t>
      </w:r>
      <w:r>
        <w:rPr>
          <w:spacing w:val="-3"/>
          <w:sz w:val="24"/>
        </w:rPr>
        <w:t xml:space="preserve"> </w:t>
      </w:r>
      <w:r>
        <w:rPr>
          <w:sz w:val="24"/>
        </w:rPr>
        <w:t>severity</w:t>
      </w:r>
      <w:r>
        <w:rPr>
          <w:spacing w:val="-4"/>
          <w:sz w:val="24"/>
        </w:rPr>
        <w:t xml:space="preserve"> </w:t>
      </w:r>
      <w:r>
        <w:rPr>
          <w:sz w:val="24"/>
        </w:rPr>
        <w:t>and</w:t>
      </w:r>
      <w:r>
        <w:rPr>
          <w:spacing w:val="-3"/>
          <w:sz w:val="24"/>
        </w:rPr>
        <w:t xml:space="preserve"> </w:t>
      </w:r>
      <w:r>
        <w:rPr>
          <w:sz w:val="24"/>
        </w:rPr>
        <w:t>crop</w:t>
      </w:r>
      <w:r>
        <w:rPr>
          <w:spacing w:val="-3"/>
          <w:sz w:val="24"/>
        </w:rPr>
        <w:t xml:space="preserve"> </w:t>
      </w:r>
      <w:r>
        <w:rPr>
          <w:spacing w:val="-2"/>
          <w:sz w:val="24"/>
        </w:rPr>
        <w:t>type.</w:t>
      </w:r>
    </w:p>
    <w:p w14:paraId="7693FBB9">
      <w:pPr>
        <w:pStyle w:val="17"/>
        <w:numPr>
          <w:ilvl w:val="1"/>
          <w:numId w:val="4"/>
        </w:numPr>
        <w:tabs>
          <w:tab w:val="left" w:pos="967"/>
          <w:tab w:val="left" w:pos="969"/>
        </w:tabs>
        <w:spacing w:before="67" w:after="0" w:line="295" w:lineRule="auto"/>
        <w:ind w:left="969" w:right="1228" w:hanging="293"/>
        <w:jc w:val="left"/>
        <w:rPr>
          <w:sz w:val="24"/>
        </w:rPr>
      </w:pPr>
      <w:r>
        <w:rPr>
          <w:b/>
          <w:sz w:val="24"/>
        </w:rPr>
        <w:t>Function</w:t>
      </w:r>
      <w:r>
        <w:rPr>
          <w:b/>
          <w:spacing w:val="-6"/>
          <w:sz w:val="24"/>
        </w:rPr>
        <w:t xml:space="preserve"> </w:t>
      </w:r>
      <w:r>
        <w:rPr>
          <w:b/>
          <w:sz w:val="24"/>
        </w:rPr>
        <w:t>3</w:t>
      </w:r>
      <w:r>
        <w:rPr>
          <w:sz w:val="24"/>
        </w:rPr>
        <w:t>:</w:t>
      </w:r>
      <w:r>
        <w:rPr>
          <w:spacing w:val="-6"/>
          <w:sz w:val="24"/>
        </w:rPr>
        <w:t xml:space="preserve"> </w:t>
      </w:r>
      <w:r>
        <w:rPr>
          <w:sz w:val="24"/>
        </w:rPr>
        <w:t>Interface</w:t>
      </w:r>
      <w:r>
        <w:rPr>
          <w:spacing w:val="-6"/>
          <w:sz w:val="24"/>
        </w:rPr>
        <w:t xml:space="preserve"> </w:t>
      </w:r>
      <w:r>
        <w:rPr>
          <w:sz w:val="24"/>
        </w:rPr>
        <w:t>with</w:t>
      </w:r>
      <w:r>
        <w:rPr>
          <w:spacing w:val="-6"/>
          <w:sz w:val="24"/>
        </w:rPr>
        <w:t xml:space="preserve"> </w:t>
      </w:r>
      <w:r>
        <w:rPr>
          <w:sz w:val="24"/>
        </w:rPr>
        <w:t>external</w:t>
      </w:r>
      <w:r>
        <w:rPr>
          <w:spacing w:val="-6"/>
          <w:sz w:val="24"/>
        </w:rPr>
        <w:t xml:space="preserve"> </w:t>
      </w:r>
      <w:r>
        <w:rPr>
          <w:sz w:val="24"/>
        </w:rPr>
        <w:t>services</w:t>
      </w:r>
      <w:r>
        <w:rPr>
          <w:spacing w:val="-6"/>
          <w:sz w:val="24"/>
        </w:rPr>
        <w:t xml:space="preserve"> </w:t>
      </w:r>
      <w:r>
        <w:rPr>
          <w:sz w:val="24"/>
        </w:rPr>
        <w:t>(e.g.,</w:t>
      </w:r>
      <w:r>
        <w:rPr>
          <w:spacing w:val="-6"/>
          <w:sz w:val="24"/>
        </w:rPr>
        <w:t xml:space="preserve"> </w:t>
      </w:r>
      <w:r>
        <w:rPr>
          <w:sz w:val="24"/>
        </w:rPr>
        <w:t>suppliers</w:t>
      </w:r>
      <w:r>
        <w:rPr>
          <w:spacing w:val="-6"/>
          <w:sz w:val="24"/>
        </w:rPr>
        <w:t xml:space="preserve"> </w:t>
      </w:r>
      <w:r>
        <w:rPr>
          <w:sz w:val="24"/>
        </w:rPr>
        <w:t>of</w:t>
      </w:r>
      <w:r>
        <w:rPr>
          <w:spacing w:val="-6"/>
          <w:sz w:val="24"/>
        </w:rPr>
        <w:t xml:space="preserve"> </w:t>
      </w:r>
      <w:r>
        <w:rPr>
          <w:sz w:val="24"/>
        </w:rPr>
        <w:t>fertilizers</w:t>
      </w:r>
      <w:r>
        <w:rPr>
          <w:spacing w:val="-6"/>
          <w:sz w:val="24"/>
        </w:rPr>
        <w:t xml:space="preserve"> </w:t>
      </w:r>
      <w:r>
        <w:rPr>
          <w:sz w:val="24"/>
        </w:rPr>
        <w:t>or</w:t>
      </w:r>
      <w:r>
        <w:rPr>
          <w:spacing w:val="-6"/>
          <w:sz w:val="24"/>
        </w:rPr>
        <w:t xml:space="preserve"> </w:t>
      </w:r>
      <w:r>
        <w:rPr>
          <w:sz w:val="24"/>
        </w:rPr>
        <w:t>pesticides)</w:t>
      </w:r>
      <w:r>
        <w:rPr>
          <w:spacing w:val="-6"/>
          <w:sz w:val="24"/>
        </w:rPr>
        <w:t xml:space="preserve"> </w:t>
      </w:r>
      <w:r>
        <w:rPr>
          <w:sz w:val="24"/>
        </w:rPr>
        <w:t>to</w:t>
      </w:r>
      <w:r>
        <w:rPr>
          <w:spacing w:val="-6"/>
          <w:sz w:val="24"/>
        </w:rPr>
        <w:t xml:space="preserve"> </w:t>
      </w:r>
      <w:r>
        <w:rPr>
          <w:sz w:val="24"/>
        </w:rPr>
        <w:t>get recommended treatment products.</w:t>
      </w:r>
    </w:p>
    <w:p w14:paraId="417C73F4">
      <w:pPr>
        <w:pStyle w:val="17"/>
        <w:numPr>
          <w:ilvl w:val="0"/>
          <w:numId w:val="4"/>
        </w:numPr>
        <w:tabs>
          <w:tab w:val="left" w:pos="609"/>
        </w:tabs>
        <w:spacing w:before="0" w:after="0" w:line="292" w:lineRule="exact"/>
        <w:ind w:left="609" w:right="0" w:hanging="291"/>
        <w:jc w:val="left"/>
        <w:rPr>
          <w:sz w:val="24"/>
        </w:rPr>
      </w:pPr>
      <w:r>
        <w:rPr>
          <w:b/>
          <w:spacing w:val="-2"/>
          <w:sz w:val="24"/>
        </w:rPr>
        <w:t>UserDashboardController</w:t>
      </w:r>
      <w:r>
        <w:rPr>
          <w:spacing w:val="-2"/>
          <w:sz w:val="24"/>
        </w:rPr>
        <w:t>:</w:t>
      </w:r>
    </w:p>
    <w:p w14:paraId="682A7622">
      <w:pPr>
        <w:pStyle w:val="17"/>
        <w:numPr>
          <w:ilvl w:val="1"/>
          <w:numId w:val="4"/>
        </w:numPr>
        <w:tabs>
          <w:tab w:val="left" w:pos="967"/>
          <w:tab w:val="left" w:pos="969"/>
        </w:tabs>
        <w:spacing w:before="67" w:after="0" w:line="295" w:lineRule="auto"/>
        <w:ind w:left="969" w:right="1061" w:hanging="293"/>
        <w:jc w:val="left"/>
        <w:rPr>
          <w:sz w:val="24"/>
        </w:rPr>
      </w:pPr>
      <w:r>
        <w:rPr>
          <w:b/>
          <w:sz w:val="24"/>
        </w:rPr>
        <w:t>Function</w:t>
      </w:r>
      <w:r>
        <w:rPr>
          <w:b/>
          <w:spacing w:val="-6"/>
          <w:sz w:val="24"/>
        </w:rPr>
        <w:t xml:space="preserve"> </w:t>
      </w:r>
      <w:r>
        <w:rPr>
          <w:b/>
          <w:sz w:val="24"/>
        </w:rPr>
        <w:t>1</w:t>
      </w:r>
      <w:r>
        <w:rPr>
          <w:sz w:val="24"/>
        </w:rPr>
        <w:t>:</w:t>
      </w:r>
      <w:r>
        <w:rPr>
          <w:spacing w:val="-6"/>
          <w:sz w:val="24"/>
        </w:rPr>
        <w:t xml:space="preserve"> </w:t>
      </w:r>
      <w:r>
        <w:rPr>
          <w:sz w:val="24"/>
        </w:rPr>
        <w:t>Display</w:t>
      </w:r>
      <w:r>
        <w:rPr>
          <w:spacing w:val="-6"/>
          <w:sz w:val="24"/>
        </w:rPr>
        <w:t xml:space="preserve"> </w:t>
      </w:r>
      <w:r>
        <w:rPr>
          <w:sz w:val="24"/>
        </w:rPr>
        <w:t>real-time</w:t>
      </w:r>
      <w:r>
        <w:rPr>
          <w:spacing w:val="-6"/>
          <w:sz w:val="24"/>
        </w:rPr>
        <w:t xml:space="preserve"> </w:t>
      </w:r>
      <w:r>
        <w:rPr>
          <w:sz w:val="24"/>
        </w:rPr>
        <w:t>updates</w:t>
      </w:r>
      <w:r>
        <w:rPr>
          <w:spacing w:val="-6"/>
          <w:sz w:val="24"/>
        </w:rPr>
        <w:t xml:space="preserve"> </w:t>
      </w:r>
      <w:r>
        <w:rPr>
          <w:sz w:val="24"/>
        </w:rPr>
        <w:t>on</w:t>
      </w:r>
      <w:r>
        <w:rPr>
          <w:spacing w:val="-6"/>
          <w:sz w:val="24"/>
        </w:rPr>
        <w:t xml:space="preserve"> </w:t>
      </w:r>
      <w:r>
        <w:rPr>
          <w:sz w:val="24"/>
        </w:rPr>
        <w:t>the</w:t>
      </w:r>
      <w:r>
        <w:rPr>
          <w:spacing w:val="-6"/>
          <w:sz w:val="24"/>
        </w:rPr>
        <w:t xml:space="preserve"> </w:t>
      </w:r>
      <w:r>
        <w:rPr>
          <w:sz w:val="24"/>
        </w:rPr>
        <w:t>user</w:t>
      </w:r>
      <w:r>
        <w:rPr>
          <w:spacing w:val="-6"/>
          <w:sz w:val="24"/>
        </w:rPr>
        <w:t xml:space="preserve"> </w:t>
      </w:r>
      <w:r>
        <w:rPr>
          <w:sz w:val="24"/>
        </w:rPr>
        <w:t>interface,</w:t>
      </w:r>
      <w:r>
        <w:rPr>
          <w:spacing w:val="-6"/>
          <w:sz w:val="24"/>
        </w:rPr>
        <w:t xml:space="preserve"> </w:t>
      </w:r>
      <w:r>
        <w:rPr>
          <w:sz w:val="24"/>
        </w:rPr>
        <w:t>such</w:t>
      </w:r>
      <w:r>
        <w:rPr>
          <w:spacing w:val="-6"/>
          <w:sz w:val="24"/>
        </w:rPr>
        <w:t xml:space="preserve"> </w:t>
      </w:r>
      <w:r>
        <w:rPr>
          <w:sz w:val="24"/>
        </w:rPr>
        <w:t>as</w:t>
      </w:r>
      <w:r>
        <w:rPr>
          <w:spacing w:val="-6"/>
          <w:sz w:val="24"/>
        </w:rPr>
        <w:t xml:space="preserve"> </w:t>
      </w:r>
      <w:r>
        <w:rPr>
          <w:sz w:val="24"/>
        </w:rPr>
        <w:t>disease</w:t>
      </w:r>
      <w:r>
        <w:rPr>
          <w:spacing w:val="-6"/>
          <w:sz w:val="24"/>
        </w:rPr>
        <w:t xml:space="preserve"> </w:t>
      </w:r>
      <w:r>
        <w:rPr>
          <w:sz w:val="24"/>
        </w:rPr>
        <w:t>alerts,</w:t>
      </w:r>
      <w:r>
        <w:rPr>
          <w:spacing w:val="-6"/>
          <w:sz w:val="24"/>
        </w:rPr>
        <w:t xml:space="preserve"> </w:t>
      </w:r>
      <w:r>
        <w:rPr>
          <w:sz w:val="24"/>
        </w:rPr>
        <w:t>treatment recommendations, and crop yield predictions.</w:t>
      </w:r>
    </w:p>
    <w:p w14:paraId="766267BA">
      <w:pPr>
        <w:pStyle w:val="17"/>
        <w:numPr>
          <w:ilvl w:val="1"/>
          <w:numId w:val="4"/>
        </w:numPr>
        <w:tabs>
          <w:tab w:val="left" w:pos="968"/>
        </w:tabs>
        <w:spacing w:before="0" w:after="0" w:line="292" w:lineRule="exact"/>
        <w:ind w:left="968" w:right="0" w:hanging="291"/>
        <w:jc w:val="left"/>
        <w:rPr>
          <w:sz w:val="24"/>
        </w:rPr>
      </w:pPr>
      <w:r>
        <w:rPr>
          <w:b/>
          <w:sz w:val="24"/>
        </w:rPr>
        <w:t>Function</w:t>
      </w:r>
      <w:r>
        <w:rPr>
          <w:b/>
          <w:spacing w:val="-3"/>
          <w:sz w:val="24"/>
        </w:rPr>
        <w:t xml:space="preserve"> </w:t>
      </w:r>
      <w:r>
        <w:rPr>
          <w:b/>
          <w:sz w:val="24"/>
        </w:rPr>
        <w:t>2</w:t>
      </w:r>
      <w:r>
        <w:rPr>
          <w:sz w:val="24"/>
        </w:rPr>
        <w:t>:</w:t>
      </w:r>
      <w:r>
        <w:rPr>
          <w:spacing w:val="-3"/>
          <w:sz w:val="24"/>
        </w:rPr>
        <w:t xml:space="preserve"> </w:t>
      </w:r>
      <w:r>
        <w:rPr>
          <w:sz w:val="24"/>
        </w:rPr>
        <w:t>Provide</w:t>
      </w:r>
      <w:r>
        <w:rPr>
          <w:spacing w:val="-3"/>
          <w:sz w:val="24"/>
        </w:rPr>
        <w:t xml:space="preserve"> </w:t>
      </w:r>
      <w:r>
        <w:rPr>
          <w:sz w:val="24"/>
        </w:rPr>
        <w:t>the</w:t>
      </w:r>
      <w:r>
        <w:rPr>
          <w:spacing w:val="-3"/>
          <w:sz w:val="24"/>
        </w:rPr>
        <w:t xml:space="preserve"> </w:t>
      </w:r>
      <w:r>
        <w:rPr>
          <w:sz w:val="24"/>
        </w:rPr>
        <w:t>user</w:t>
      </w:r>
      <w:r>
        <w:rPr>
          <w:spacing w:val="-3"/>
          <w:sz w:val="24"/>
        </w:rPr>
        <w:t xml:space="preserve"> </w:t>
      </w:r>
      <w:r>
        <w:rPr>
          <w:sz w:val="24"/>
        </w:rPr>
        <w:t>with</w:t>
      </w:r>
      <w:r>
        <w:rPr>
          <w:spacing w:val="-3"/>
          <w:sz w:val="24"/>
        </w:rPr>
        <w:t xml:space="preserve"> </w:t>
      </w:r>
      <w:r>
        <w:rPr>
          <w:sz w:val="24"/>
        </w:rPr>
        <w:t>reports</w:t>
      </w:r>
      <w:r>
        <w:rPr>
          <w:spacing w:val="-3"/>
          <w:sz w:val="24"/>
        </w:rPr>
        <w:t xml:space="preserve"> </w:t>
      </w:r>
      <w:r>
        <w:rPr>
          <w:sz w:val="24"/>
        </w:rPr>
        <w:t>on</w:t>
      </w:r>
      <w:r>
        <w:rPr>
          <w:spacing w:val="-3"/>
          <w:sz w:val="24"/>
        </w:rPr>
        <w:t xml:space="preserve"> </w:t>
      </w:r>
      <w:r>
        <w:rPr>
          <w:sz w:val="24"/>
        </w:rPr>
        <w:t>historical</w:t>
      </w:r>
      <w:r>
        <w:rPr>
          <w:spacing w:val="-3"/>
          <w:sz w:val="24"/>
        </w:rPr>
        <w:t xml:space="preserve"> </w:t>
      </w:r>
      <w:r>
        <w:rPr>
          <w:sz w:val="24"/>
        </w:rPr>
        <w:t>data</w:t>
      </w:r>
      <w:r>
        <w:rPr>
          <w:spacing w:val="-3"/>
          <w:sz w:val="24"/>
        </w:rPr>
        <w:t xml:space="preserve"> </w:t>
      </w:r>
      <w:r>
        <w:rPr>
          <w:sz w:val="24"/>
        </w:rPr>
        <w:t>and</w:t>
      </w:r>
      <w:r>
        <w:rPr>
          <w:spacing w:val="-3"/>
          <w:sz w:val="24"/>
        </w:rPr>
        <w:t xml:space="preserve"> </w:t>
      </w:r>
      <w:r>
        <w:rPr>
          <w:spacing w:val="-2"/>
          <w:sz w:val="24"/>
        </w:rPr>
        <w:t>trends.</w:t>
      </w:r>
    </w:p>
    <w:p w14:paraId="3933AB94">
      <w:pPr>
        <w:pStyle w:val="17"/>
        <w:numPr>
          <w:ilvl w:val="1"/>
          <w:numId w:val="4"/>
        </w:numPr>
        <w:tabs>
          <w:tab w:val="left" w:pos="968"/>
        </w:tabs>
        <w:spacing w:before="67" w:after="0" w:line="240" w:lineRule="auto"/>
        <w:ind w:left="968" w:right="0" w:hanging="291"/>
        <w:jc w:val="left"/>
        <w:rPr>
          <w:sz w:val="24"/>
        </w:rPr>
      </w:pPr>
      <w:r>
        <w:rPr>
          <w:b/>
          <w:sz w:val="24"/>
        </w:rPr>
        <w:t>Function</w:t>
      </w:r>
      <w:r>
        <w:rPr>
          <w:b/>
          <w:spacing w:val="-5"/>
          <w:sz w:val="24"/>
        </w:rPr>
        <w:t xml:space="preserve"> </w:t>
      </w:r>
      <w:r>
        <w:rPr>
          <w:b/>
          <w:sz w:val="24"/>
        </w:rPr>
        <w:t>3</w:t>
      </w:r>
      <w:r>
        <w:rPr>
          <w:sz w:val="24"/>
        </w:rPr>
        <w:t>:</w:t>
      </w:r>
      <w:r>
        <w:rPr>
          <w:spacing w:val="-4"/>
          <w:sz w:val="24"/>
        </w:rPr>
        <w:t xml:space="preserve"> </w:t>
      </w:r>
      <w:r>
        <w:rPr>
          <w:sz w:val="24"/>
        </w:rPr>
        <w:t>Handle</w:t>
      </w:r>
      <w:r>
        <w:rPr>
          <w:spacing w:val="-4"/>
          <w:sz w:val="24"/>
        </w:rPr>
        <w:t xml:space="preserve"> </w:t>
      </w:r>
      <w:r>
        <w:rPr>
          <w:sz w:val="24"/>
        </w:rPr>
        <w:t>user</w:t>
      </w:r>
      <w:r>
        <w:rPr>
          <w:spacing w:val="-5"/>
          <w:sz w:val="24"/>
        </w:rPr>
        <w:t xml:space="preserve"> </w:t>
      </w:r>
      <w:r>
        <w:rPr>
          <w:sz w:val="24"/>
        </w:rPr>
        <w:t>preferences</w:t>
      </w:r>
      <w:r>
        <w:rPr>
          <w:spacing w:val="-4"/>
          <w:sz w:val="24"/>
        </w:rPr>
        <w:t xml:space="preserve"> </w:t>
      </w:r>
      <w:r>
        <w:rPr>
          <w:sz w:val="24"/>
        </w:rPr>
        <w:t>(e.g.,</w:t>
      </w:r>
      <w:r>
        <w:rPr>
          <w:spacing w:val="-4"/>
          <w:sz w:val="24"/>
        </w:rPr>
        <w:t xml:space="preserve"> </w:t>
      </w:r>
      <w:r>
        <w:rPr>
          <w:sz w:val="24"/>
        </w:rPr>
        <w:t>region-based</w:t>
      </w:r>
      <w:r>
        <w:rPr>
          <w:spacing w:val="-5"/>
          <w:sz w:val="24"/>
        </w:rPr>
        <w:t xml:space="preserve"> </w:t>
      </w:r>
      <w:r>
        <w:rPr>
          <w:sz w:val="24"/>
        </w:rPr>
        <w:t>disease</w:t>
      </w:r>
      <w:r>
        <w:rPr>
          <w:spacing w:val="-4"/>
          <w:sz w:val="24"/>
        </w:rPr>
        <w:t xml:space="preserve"> </w:t>
      </w:r>
      <w:r>
        <w:rPr>
          <w:sz w:val="24"/>
        </w:rPr>
        <w:t>patterns,</w:t>
      </w:r>
      <w:r>
        <w:rPr>
          <w:spacing w:val="-4"/>
          <w:sz w:val="24"/>
        </w:rPr>
        <w:t xml:space="preserve"> </w:t>
      </w:r>
      <w:r>
        <w:rPr>
          <w:sz w:val="24"/>
        </w:rPr>
        <w:t>crop</w:t>
      </w:r>
      <w:r>
        <w:rPr>
          <w:spacing w:val="-5"/>
          <w:sz w:val="24"/>
        </w:rPr>
        <w:t xml:space="preserve"> </w:t>
      </w:r>
      <w:r>
        <w:rPr>
          <w:sz w:val="24"/>
        </w:rPr>
        <w:t>type</w:t>
      </w:r>
      <w:r>
        <w:rPr>
          <w:spacing w:val="-4"/>
          <w:sz w:val="24"/>
        </w:rPr>
        <w:t xml:space="preserve"> </w:t>
      </w:r>
      <w:r>
        <w:rPr>
          <w:spacing w:val="-2"/>
          <w:sz w:val="24"/>
        </w:rPr>
        <w:t>preferences).</w:t>
      </w:r>
    </w:p>
    <w:p w14:paraId="36F0F9C3">
      <w:pPr>
        <w:spacing w:before="101" w:line="240" w:lineRule="auto"/>
        <w:rPr>
          <w:sz w:val="20"/>
        </w:rPr>
      </w:pPr>
    </w:p>
    <w:p w14:paraId="215519B9">
      <w:pPr>
        <w:spacing w:before="0"/>
        <w:ind w:left="129" w:right="0" w:firstLine="0"/>
        <w:jc w:val="left"/>
        <w:rPr>
          <w:b/>
          <w:sz w:val="20"/>
        </w:rPr>
      </w:pPr>
      <w:r>
        <w:rPr>
          <w:b/>
          <w:spacing w:val="-2"/>
          <w:sz w:val="20"/>
        </w:rPr>
        <w:t>Interaction with Views and Models:</w:t>
      </w:r>
    </w:p>
    <w:p w14:paraId="6BF72A5F">
      <w:pPr>
        <w:spacing w:before="24" w:line="240" w:lineRule="auto"/>
        <w:rPr>
          <w:b/>
          <w:sz w:val="24"/>
        </w:rPr>
      </w:pPr>
    </w:p>
    <w:p w14:paraId="03957181">
      <w:pPr>
        <w:pStyle w:val="17"/>
        <w:numPr>
          <w:ilvl w:val="0"/>
          <w:numId w:val="4"/>
        </w:numPr>
        <w:tabs>
          <w:tab w:val="left" w:pos="609"/>
        </w:tabs>
        <w:spacing w:before="1" w:after="0" w:line="295" w:lineRule="auto"/>
        <w:ind w:left="609" w:right="362" w:hanging="292"/>
        <w:jc w:val="left"/>
        <w:rPr>
          <w:sz w:val="24"/>
        </w:rPr>
      </w:pPr>
      <w:r>
        <w:rPr>
          <w:sz w:val="24"/>
        </w:rPr>
        <w:t>The</w:t>
      </w:r>
      <w:r>
        <w:rPr>
          <w:spacing w:val="-9"/>
          <w:sz w:val="24"/>
        </w:rPr>
        <w:t xml:space="preserve"> </w:t>
      </w:r>
      <w:r>
        <w:rPr>
          <w:b/>
          <w:sz w:val="24"/>
        </w:rPr>
        <w:t>DiseasePredictionController</w:t>
      </w:r>
      <w:r>
        <w:rPr>
          <w:b/>
          <w:spacing w:val="-9"/>
          <w:sz w:val="24"/>
        </w:rPr>
        <w:t xml:space="preserve"> </w:t>
      </w:r>
      <w:r>
        <w:rPr>
          <w:sz w:val="24"/>
        </w:rPr>
        <w:t>interacts</w:t>
      </w:r>
      <w:r>
        <w:rPr>
          <w:spacing w:val="-9"/>
          <w:sz w:val="24"/>
        </w:rPr>
        <w:t xml:space="preserve"> </w:t>
      </w:r>
      <w:r>
        <w:rPr>
          <w:sz w:val="24"/>
        </w:rPr>
        <w:t>with</w:t>
      </w:r>
      <w:r>
        <w:rPr>
          <w:spacing w:val="-9"/>
          <w:sz w:val="24"/>
        </w:rPr>
        <w:t xml:space="preserve"> </w:t>
      </w:r>
      <w:r>
        <w:rPr>
          <w:sz w:val="24"/>
        </w:rPr>
        <w:t>the</w:t>
      </w:r>
      <w:r>
        <w:rPr>
          <w:spacing w:val="-9"/>
          <w:sz w:val="24"/>
        </w:rPr>
        <w:t xml:space="preserve"> </w:t>
      </w:r>
      <w:r>
        <w:rPr>
          <w:b/>
          <w:sz w:val="24"/>
        </w:rPr>
        <w:t>DiseasePredictionModel</w:t>
      </w:r>
      <w:r>
        <w:rPr>
          <w:b/>
          <w:spacing w:val="-9"/>
          <w:sz w:val="24"/>
        </w:rPr>
        <w:t xml:space="preserve"> </w:t>
      </w:r>
      <w:r>
        <w:rPr>
          <w:sz w:val="24"/>
        </w:rPr>
        <w:t>to</w:t>
      </w:r>
      <w:r>
        <w:rPr>
          <w:spacing w:val="-9"/>
          <w:sz w:val="24"/>
        </w:rPr>
        <w:t xml:space="preserve"> </w:t>
      </w:r>
      <w:r>
        <w:rPr>
          <w:sz w:val="24"/>
        </w:rPr>
        <w:t>retrieve</w:t>
      </w:r>
      <w:r>
        <w:rPr>
          <w:spacing w:val="-9"/>
          <w:sz w:val="24"/>
        </w:rPr>
        <w:t xml:space="preserve"> </w:t>
      </w:r>
      <w:r>
        <w:rPr>
          <w:sz w:val="24"/>
        </w:rPr>
        <w:t>predictions</w:t>
      </w:r>
      <w:r>
        <w:rPr>
          <w:spacing w:val="-9"/>
          <w:sz w:val="24"/>
        </w:rPr>
        <w:t xml:space="preserve"> </w:t>
      </w:r>
      <w:r>
        <w:rPr>
          <w:sz w:val="24"/>
        </w:rPr>
        <w:t xml:space="preserve">and with the </w:t>
      </w:r>
      <w:r>
        <w:rPr>
          <w:b/>
          <w:sz w:val="24"/>
        </w:rPr>
        <w:t xml:space="preserve">WeatherDataModel </w:t>
      </w:r>
      <w:r>
        <w:rPr>
          <w:sz w:val="24"/>
        </w:rPr>
        <w:t>for external weather data.</w:t>
      </w:r>
    </w:p>
    <w:p w14:paraId="709BE4E6">
      <w:pPr>
        <w:pStyle w:val="17"/>
        <w:numPr>
          <w:ilvl w:val="0"/>
          <w:numId w:val="4"/>
        </w:numPr>
        <w:tabs>
          <w:tab w:val="left" w:pos="609"/>
        </w:tabs>
        <w:spacing w:before="0" w:after="0" w:line="295" w:lineRule="auto"/>
        <w:ind w:left="609" w:right="150" w:hanging="292"/>
        <w:jc w:val="left"/>
        <w:rPr>
          <w:sz w:val="24"/>
        </w:rPr>
      </w:pPr>
      <w:r>
        <w:rPr>
          <w:sz w:val="24"/>
        </w:rPr>
        <w:t>The</w:t>
      </w:r>
      <w:r>
        <w:rPr>
          <w:spacing w:val="-14"/>
          <w:sz w:val="24"/>
        </w:rPr>
        <w:t xml:space="preserve"> </w:t>
      </w:r>
      <w:r>
        <w:rPr>
          <w:b/>
          <w:sz w:val="24"/>
        </w:rPr>
        <w:t>TreatmentRecommendationController</w:t>
      </w:r>
      <w:r>
        <w:rPr>
          <w:b/>
          <w:spacing w:val="-14"/>
          <w:sz w:val="24"/>
        </w:rPr>
        <w:t xml:space="preserve"> </w:t>
      </w:r>
      <w:r>
        <w:rPr>
          <w:sz w:val="24"/>
        </w:rPr>
        <w:t>interacts</w:t>
      </w:r>
      <w:r>
        <w:rPr>
          <w:spacing w:val="-13"/>
          <w:sz w:val="24"/>
        </w:rPr>
        <w:t xml:space="preserve"> </w:t>
      </w:r>
      <w:r>
        <w:rPr>
          <w:sz w:val="24"/>
        </w:rPr>
        <w:t>with</w:t>
      </w:r>
      <w:r>
        <w:rPr>
          <w:spacing w:val="-14"/>
          <w:sz w:val="24"/>
        </w:rPr>
        <w:t xml:space="preserve"> </w:t>
      </w:r>
      <w:r>
        <w:rPr>
          <w:sz w:val="24"/>
        </w:rPr>
        <w:t>the</w:t>
      </w:r>
      <w:r>
        <w:rPr>
          <w:spacing w:val="-13"/>
          <w:sz w:val="24"/>
        </w:rPr>
        <w:t xml:space="preserve"> </w:t>
      </w:r>
      <w:r>
        <w:rPr>
          <w:b/>
          <w:sz w:val="24"/>
        </w:rPr>
        <w:t>RecommendationModel</w:t>
      </w:r>
      <w:r>
        <w:rPr>
          <w:b/>
          <w:spacing w:val="-14"/>
          <w:sz w:val="24"/>
        </w:rPr>
        <w:t xml:space="preserve"> </w:t>
      </w:r>
      <w:r>
        <w:rPr>
          <w:sz w:val="24"/>
        </w:rPr>
        <w:t>to</w:t>
      </w:r>
      <w:r>
        <w:rPr>
          <w:spacing w:val="-13"/>
          <w:sz w:val="24"/>
        </w:rPr>
        <w:t xml:space="preserve"> </w:t>
      </w:r>
      <w:r>
        <w:rPr>
          <w:sz w:val="24"/>
        </w:rPr>
        <w:t>fetch</w:t>
      </w:r>
      <w:r>
        <w:rPr>
          <w:spacing w:val="-14"/>
          <w:sz w:val="24"/>
        </w:rPr>
        <w:t xml:space="preserve"> </w:t>
      </w:r>
      <w:r>
        <w:rPr>
          <w:sz w:val="24"/>
        </w:rPr>
        <w:t>treatment suggestions based on diseases identified by the prediction model.</w:t>
      </w:r>
    </w:p>
    <w:p w14:paraId="48A8FA2C">
      <w:pPr>
        <w:pStyle w:val="17"/>
        <w:numPr>
          <w:ilvl w:val="0"/>
          <w:numId w:val="4"/>
        </w:numPr>
        <w:tabs>
          <w:tab w:val="left" w:pos="609"/>
        </w:tabs>
        <w:spacing w:before="0" w:after="0" w:line="295" w:lineRule="auto"/>
        <w:ind w:left="609" w:right="545" w:hanging="292"/>
        <w:jc w:val="left"/>
        <w:rPr>
          <w:sz w:val="24"/>
        </w:rPr>
      </w:pPr>
      <w:r>
        <w:rPr>
          <w:sz w:val="24"/>
        </w:rPr>
        <w:t>The</w:t>
      </w:r>
      <w:r>
        <w:rPr>
          <w:spacing w:val="-7"/>
          <w:sz w:val="24"/>
        </w:rPr>
        <w:t xml:space="preserve"> </w:t>
      </w:r>
      <w:r>
        <w:rPr>
          <w:b/>
          <w:sz w:val="24"/>
        </w:rPr>
        <w:t>UserDashboardController</w:t>
      </w:r>
      <w:r>
        <w:rPr>
          <w:b/>
          <w:spacing w:val="-7"/>
          <w:sz w:val="24"/>
        </w:rPr>
        <w:t xml:space="preserve"> </w:t>
      </w:r>
      <w:r>
        <w:rPr>
          <w:sz w:val="24"/>
        </w:rPr>
        <w:t>communicates</w:t>
      </w:r>
      <w:r>
        <w:rPr>
          <w:spacing w:val="-7"/>
          <w:sz w:val="24"/>
        </w:rPr>
        <w:t xml:space="preserve"> </w:t>
      </w:r>
      <w:r>
        <w:rPr>
          <w:sz w:val="24"/>
        </w:rPr>
        <w:t>with</w:t>
      </w:r>
      <w:r>
        <w:rPr>
          <w:spacing w:val="-7"/>
          <w:sz w:val="24"/>
        </w:rPr>
        <w:t xml:space="preserve"> </w:t>
      </w:r>
      <w:r>
        <w:rPr>
          <w:sz w:val="24"/>
        </w:rPr>
        <w:t>the</w:t>
      </w:r>
      <w:r>
        <w:rPr>
          <w:spacing w:val="-7"/>
          <w:sz w:val="24"/>
        </w:rPr>
        <w:t xml:space="preserve"> </w:t>
      </w:r>
      <w:r>
        <w:rPr>
          <w:b/>
          <w:sz w:val="24"/>
        </w:rPr>
        <w:t>UserModel</w:t>
      </w:r>
      <w:r>
        <w:rPr>
          <w:b/>
          <w:spacing w:val="-7"/>
          <w:sz w:val="24"/>
        </w:rPr>
        <w:t xml:space="preserve"> </w:t>
      </w:r>
      <w:r>
        <w:rPr>
          <w:sz w:val="24"/>
        </w:rPr>
        <w:t>to</w:t>
      </w:r>
      <w:r>
        <w:rPr>
          <w:spacing w:val="-7"/>
          <w:sz w:val="24"/>
        </w:rPr>
        <w:t xml:space="preserve"> </w:t>
      </w:r>
      <w:r>
        <w:rPr>
          <w:sz w:val="24"/>
        </w:rPr>
        <w:t>display</w:t>
      </w:r>
      <w:r>
        <w:rPr>
          <w:spacing w:val="-7"/>
          <w:sz w:val="24"/>
        </w:rPr>
        <w:t xml:space="preserve"> </w:t>
      </w:r>
      <w:r>
        <w:rPr>
          <w:sz w:val="24"/>
        </w:rPr>
        <w:t>relevant</w:t>
      </w:r>
      <w:r>
        <w:rPr>
          <w:spacing w:val="-7"/>
          <w:sz w:val="24"/>
        </w:rPr>
        <w:t xml:space="preserve"> </w:t>
      </w:r>
      <w:r>
        <w:rPr>
          <w:sz w:val="24"/>
        </w:rPr>
        <w:t>data</w:t>
      </w:r>
      <w:r>
        <w:rPr>
          <w:spacing w:val="-7"/>
          <w:sz w:val="24"/>
        </w:rPr>
        <w:t xml:space="preserve"> </w:t>
      </w:r>
      <w:r>
        <w:rPr>
          <w:sz w:val="24"/>
        </w:rPr>
        <w:t>to</w:t>
      </w:r>
      <w:r>
        <w:rPr>
          <w:spacing w:val="-7"/>
          <w:sz w:val="24"/>
        </w:rPr>
        <w:t xml:space="preserve"> </w:t>
      </w:r>
      <w:r>
        <w:rPr>
          <w:sz w:val="24"/>
        </w:rPr>
        <w:t>the</w:t>
      </w:r>
      <w:r>
        <w:rPr>
          <w:spacing w:val="-7"/>
          <w:sz w:val="24"/>
        </w:rPr>
        <w:t xml:space="preserve"> </w:t>
      </w:r>
      <w:r>
        <w:rPr>
          <w:sz w:val="24"/>
        </w:rPr>
        <w:t>user and update the view dynamically.</w:t>
      </w:r>
    </w:p>
    <w:p w14:paraId="00966224">
      <w:pPr>
        <w:spacing w:before="238"/>
        <w:ind w:left="129" w:right="0" w:firstLine="0"/>
        <w:jc w:val="left"/>
        <w:rPr>
          <w:b/>
          <w:sz w:val="24"/>
        </w:rPr>
      </w:pPr>
      <w:r>
        <w:rPr>
          <w:rFonts w:hint="default"/>
          <w:sz w:val="24"/>
          <w:lang w:val="en-US"/>
        </w:rPr>
        <w:t>1.5</w:t>
      </w:r>
      <w:r>
        <w:rPr>
          <w:sz w:val="24"/>
        </w:rPr>
        <w:t>.</w:t>
      </w:r>
      <w:r>
        <w:rPr>
          <w:spacing w:val="-1"/>
          <w:sz w:val="24"/>
        </w:rPr>
        <w:t xml:space="preserve"> </w:t>
      </w:r>
      <w:r>
        <w:rPr>
          <w:b/>
          <w:sz w:val="24"/>
        </w:rPr>
        <w:t>External</w:t>
      </w:r>
      <w:r>
        <w:rPr>
          <w:b/>
          <w:spacing w:val="-1"/>
          <w:sz w:val="24"/>
        </w:rPr>
        <w:t xml:space="preserve"> </w:t>
      </w:r>
      <w:r>
        <w:rPr>
          <w:b/>
          <w:sz w:val="24"/>
        </w:rPr>
        <w:t>APIs</w:t>
      </w:r>
      <w:r>
        <w:rPr>
          <w:b/>
          <w:spacing w:val="-1"/>
          <w:sz w:val="24"/>
        </w:rPr>
        <w:t xml:space="preserve"> </w:t>
      </w:r>
      <w:r>
        <w:rPr>
          <w:b/>
          <w:sz w:val="24"/>
        </w:rPr>
        <w:t xml:space="preserve">&amp; </w:t>
      </w:r>
      <w:r>
        <w:rPr>
          <w:b/>
          <w:spacing w:val="-2"/>
          <w:sz w:val="24"/>
        </w:rPr>
        <w:t>Libraries</w:t>
      </w:r>
    </w:p>
    <w:p w14:paraId="4CA515A1">
      <w:pPr>
        <w:spacing w:before="13" w:line="240" w:lineRule="auto"/>
        <w:rPr>
          <w:b/>
          <w:sz w:val="24"/>
        </w:rPr>
      </w:pPr>
    </w:p>
    <w:p w14:paraId="71A59F95">
      <w:pPr>
        <w:pStyle w:val="12"/>
        <w:spacing w:before="1" w:line="295" w:lineRule="auto"/>
        <w:ind w:left="129"/>
      </w:pPr>
      <w:r>
        <w:t>External</w:t>
      </w:r>
      <w:r>
        <w:rPr>
          <w:spacing w:val="-5"/>
        </w:rPr>
        <w:t xml:space="preserve"> </w:t>
      </w:r>
      <w:r>
        <w:t>APIs</w:t>
      </w:r>
      <w:r>
        <w:rPr>
          <w:spacing w:val="-5"/>
        </w:rPr>
        <w:t xml:space="preserve"> </w:t>
      </w:r>
      <w:r>
        <w:t>and</w:t>
      </w:r>
      <w:r>
        <w:rPr>
          <w:spacing w:val="-5"/>
        </w:rPr>
        <w:t xml:space="preserve"> </w:t>
      </w:r>
      <w:r>
        <w:t>libraries</w:t>
      </w:r>
      <w:r>
        <w:rPr>
          <w:spacing w:val="-5"/>
        </w:rPr>
        <w:t xml:space="preserve"> </w:t>
      </w:r>
      <w:r>
        <w:t>play</w:t>
      </w:r>
      <w:r>
        <w:rPr>
          <w:spacing w:val="-5"/>
        </w:rPr>
        <w:t xml:space="preserve"> </w:t>
      </w:r>
      <w:r>
        <w:t>a</w:t>
      </w:r>
      <w:r>
        <w:rPr>
          <w:spacing w:val="-5"/>
        </w:rPr>
        <w:t xml:space="preserve"> </w:t>
      </w:r>
      <w:r>
        <w:t>significant</w:t>
      </w:r>
      <w:r>
        <w:rPr>
          <w:spacing w:val="-5"/>
        </w:rPr>
        <w:t xml:space="preserve"> </w:t>
      </w:r>
      <w:r>
        <w:t>role</w:t>
      </w:r>
      <w:r>
        <w:rPr>
          <w:spacing w:val="-5"/>
        </w:rPr>
        <w:t xml:space="preserve"> </w:t>
      </w:r>
      <w:r>
        <w:t>in</w:t>
      </w:r>
      <w:r>
        <w:rPr>
          <w:spacing w:val="-5"/>
        </w:rPr>
        <w:t xml:space="preserve"> </w:t>
      </w:r>
      <w:r>
        <w:t>enhancing</w:t>
      </w:r>
      <w:r>
        <w:rPr>
          <w:spacing w:val="-5"/>
        </w:rPr>
        <w:t xml:space="preserve"> </w:t>
      </w:r>
      <w:r>
        <w:t>the</w:t>
      </w:r>
      <w:r>
        <w:rPr>
          <w:spacing w:val="-5"/>
        </w:rPr>
        <w:t xml:space="preserve"> </w:t>
      </w:r>
      <w:r>
        <w:t>capabilities</w:t>
      </w:r>
      <w:r>
        <w:rPr>
          <w:spacing w:val="-5"/>
        </w:rPr>
        <w:t xml:space="preserve"> </w:t>
      </w:r>
      <w:r>
        <w:t>of</w:t>
      </w:r>
      <w:r>
        <w:rPr>
          <w:spacing w:val="-5"/>
        </w:rPr>
        <w:t xml:space="preserve"> </w:t>
      </w:r>
      <w:r>
        <w:t>AgriSense</w:t>
      </w:r>
      <w:r>
        <w:rPr>
          <w:spacing w:val="-5"/>
        </w:rPr>
        <w:t xml:space="preserve"> </w:t>
      </w:r>
      <w:r>
        <w:t>AI</w:t>
      </w:r>
      <w:r>
        <w:rPr>
          <w:spacing w:val="-5"/>
        </w:rPr>
        <w:t xml:space="preserve"> </w:t>
      </w:r>
      <w:r>
        <w:t>by</w:t>
      </w:r>
      <w:r>
        <w:rPr>
          <w:spacing w:val="-5"/>
        </w:rPr>
        <w:t xml:space="preserve"> </w:t>
      </w:r>
      <w:r>
        <w:t>providing</w:t>
      </w:r>
      <w:r>
        <w:rPr>
          <w:spacing w:val="-5"/>
        </w:rPr>
        <w:t xml:space="preserve"> </w:t>
      </w:r>
      <w:r>
        <w:t>real-time data, satellite imagery, or weather data.</w:t>
      </w:r>
    </w:p>
    <w:p w14:paraId="3E45C3D9">
      <w:pPr>
        <w:spacing w:before="277"/>
        <w:ind w:left="129" w:right="0" w:firstLine="0"/>
        <w:jc w:val="left"/>
        <w:rPr>
          <w:sz w:val="20"/>
        </w:rPr>
      </w:pPr>
      <w:r>
        <w:rPr>
          <w:b/>
          <w:spacing w:val="-2"/>
          <w:sz w:val="20"/>
        </w:rPr>
        <w:t>External</w:t>
      </w:r>
      <w:r>
        <w:rPr>
          <w:b/>
          <w:spacing w:val="-1"/>
          <w:sz w:val="20"/>
        </w:rPr>
        <w:t xml:space="preserve"> </w:t>
      </w:r>
      <w:r>
        <w:rPr>
          <w:b/>
          <w:spacing w:val="-2"/>
          <w:sz w:val="20"/>
        </w:rPr>
        <w:t>APIs</w:t>
      </w:r>
      <w:r>
        <w:rPr>
          <w:spacing w:val="-2"/>
          <w:sz w:val="20"/>
        </w:rPr>
        <w:t>:</w:t>
      </w:r>
    </w:p>
    <w:p w14:paraId="21CA414C">
      <w:pPr>
        <w:spacing w:before="25" w:line="240" w:lineRule="auto"/>
        <w:rPr>
          <w:sz w:val="24"/>
        </w:rPr>
      </w:pPr>
    </w:p>
    <w:p w14:paraId="3A86D330">
      <w:pPr>
        <w:pStyle w:val="17"/>
        <w:numPr>
          <w:ilvl w:val="0"/>
          <w:numId w:val="4"/>
        </w:numPr>
        <w:tabs>
          <w:tab w:val="left" w:pos="609"/>
        </w:tabs>
        <w:spacing w:before="0" w:after="0" w:line="295" w:lineRule="auto"/>
        <w:ind w:left="609" w:right="541" w:hanging="292"/>
        <w:jc w:val="left"/>
        <w:rPr>
          <w:sz w:val="24"/>
        </w:rPr>
      </w:pPr>
      <w:r>
        <w:rPr>
          <w:b/>
          <w:sz w:val="24"/>
        </w:rPr>
        <w:t>OpenWeather</w:t>
      </w:r>
      <w:r>
        <w:rPr>
          <w:b/>
          <w:spacing w:val="-8"/>
          <w:sz w:val="24"/>
        </w:rPr>
        <w:t xml:space="preserve"> </w:t>
      </w:r>
      <w:r>
        <w:rPr>
          <w:b/>
          <w:sz w:val="24"/>
        </w:rPr>
        <w:t>API</w:t>
      </w:r>
      <w:r>
        <w:rPr>
          <w:sz w:val="24"/>
        </w:rPr>
        <w:t>:</w:t>
      </w:r>
      <w:r>
        <w:rPr>
          <w:spacing w:val="-8"/>
          <w:sz w:val="24"/>
        </w:rPr>
        <w:t xml:space="preserve"> </w:t>
      </w:r>
      <w:r>
        <w:rPr>
          <w:sz w:val="24"/>
        </w:rPr>
        <w:t>Provides</w:t>
      </w:r>
      <w:r>
        <w:rPr>
          <w:spacing w:val="-8"/>
          <w:sz w:val="24"/>
        </w:rPr>
        <w:t xml:space="preserve"> </w:t>
      </w:r>
      <w:r>
        <w:rPr>
          <w:sz w:val="24"/>
        </w:rPr>
        <w:t>weather</w:t>
      </w:r>
      <w:r>
        <w:rPr>
          <w:spacing w:val="-8"/>
          <w:sz w:val="24"/>
        </w:rPr>
        <w:t xml:space="preserve"> </w:t>
      </w:r>
      <w:r>
        <w:rPr>
          <w:sz w:val="24"/>
        </w:rPr>
        <w:t>forecasts</w:t>
      </w:r>
      <w:r>
        <w:rPr>
          <w:spacing w:val="-8"/>
          <w:sz w:val="24"/>
        </w:rPr>
        <w:t xml:space="preserve"> </w:t>
      </w:r>
      <w:r>
        <w:rPr>
          <w:sz w:val="24"/>
        </w:rPr>
        <w:t>and</w:t>
      </w:r>
      <w:r>
        <w:rPr>
          <w:spacing w:val="-8"/>
          <w:sz w:val="24"/>
        </w:rPr>
        <w:t xml:space="preserve"> </w:t>
      </w:r>
      <w:r>
        <w:rPr>
          <w:sz w:val="24"/>
        </w:rPr>
        <w:t>current</w:t>
      </w:r>
      <w:r>
        <w:rPr>
          <w:spacing w:val="-8"/>
          <w:sz w:val="24"/>
        </w:rPr>
        <w:t xml:space="preserve"> </w:t>
      </w:r>
      <w:r>
        <w:rPr>
          <w:sz w:val="24"/>
        </w:rPr>
        <w:t>conditions.</w:t>
      </w:r>
      <w:r>
        <w:rPr>
          <w:spacing w:val="-8"/>
          <w:sz w:val="24"/>
        </w:rPr>
        <w:t xml:space="preserve"> </w:t>
      </w:r>
      <w:r>
        <w:rPr>
          <w:sz w:val="24"/>
        </w:rPr>
        <w:t>This</w:t>
      </w:r>
      <w:r>
        <w:rPr>
          <w:spacing w:val="-8"/>
          <w:sz w:val="24"/>
        </w:rPr>
        <w:t xml:space="preserve"> </w:t>
      </w:r>
      <w:r>
        <w:rPr>
          <w:sz w:val="24"/>
        </w:rPr>
        <w:t>data</w:t>
      </w:r>
      <w:r>
        <w:rPr>
          <w:spacing w:val="-8"/>
          <w:sz w:val="24"/>
        </w:rPr>
        <w:t xml:space="preserve"> </w:t>
      </w:r>
      <w:r>
        <w:rPr>
          <w:sz w:val="24"/>
        </w:rPr>
        <w:t>can</w:t>
      </w:r>
      <w:r>
        <w:rPr>
          <w:spacing w:val="-8"/>
          <w:sz w:val="24"/>
        </w:rPr>
        <w:t xml:space="preserve"> </w:t>
      </w:r>
      <w:r>
        <w:rPr>
          <w:sz w:val="24"/>
        </w:rPr>
        <w:t>help</w:t>
      </w:r>
      <w:r>
        <w:rPr>
          <w:spacing w:val="-8"/>
          <w:sz w:val="24"/>
        </w:rPr>
        <w:t xml:space="preserve"> </w:t>
      </w:r>
      <w:r>
        <w:rPr>
          <w:sz w:val="24"/>
        </w:rPr>
        <w:t>improve</w:t>
      </w:r>
      <w:r>
        <w:rPr>
          <w:spacing w:val="-8"/>
          <w:sz w:val="24"/>
        </w:rPr>
        <w:t xml:space="preserve"> </w:t>
      </w:r>
      <w:r>
        <w:rPr>
          <w:sz w:val="24"/>
        </w:rPr>
        <w:t>the accuracy of disease detection models.</w:t>
      </w:r>
    </w:p>
    <w:p w14:paraId="6CFBA99C">
      <w:pPr>
        <w:pStyle w:val="17"/>
        <w:numPr>
          <w:ilvl w:val="0"/>
          <w:numId w:val="4"/>
        </w:numPr>
        <w:tabs>
          <w:tab w:val="left" w:pos="609"/>
        </w:tabs>
        <w:spacing w:before="0" w:after="0" w:line="295" w:lineRule="auto"/>
        <w:ind w:left="609" w:right="135" w:hanging="292"/>
        <w:jc w:val="left"/>
        <w:rPr>
          <w:sz w:val="24"/>
        </w:rPr>
      </w:pPr>
      <w:r>
        <w:rPr>
          <w:b/>
          <w:sz w:val="24"/>
        </w:rPr>
        <w:t>Sentinel-2</w:t>
      </w:r>
      <w:r>
        <w:rPr>
          <w:b/>
          <w:spacing w:val="-8"/>
          <w:sz w:val="24"/>
        </w:rPr>
        <w:t xml:space="preserve"> </w:t>
      </w:r>
      <w:r>
        <w:rPr>
          <w:b/>
          <w:sz w:val="24"/>
        </w:rPr>
        <w:t>Satellite</w:t>
      </w:r>
      <w:r>
        <w:rPr>
          <w:b/>
          <w:spacing w:val="-8"/>
          <w:sz w:val="24"/>
        </w:rPr>
        <w:t xml:space="preserve"> </w:t>
      </w:r>
      <w:r>
        <w:rPr>
          <w:b/>
          <w:sz w:val="24"/>
        </w:rPr>
        <w:t>Data</w:t>
      </w:r>
      <w:r>
        <w:rPr>
          <w:b/>
          <w:spacing w:val="-8"/>
          <w:sz w:val="24"/>
        </w:rPr>
        <w:t xml:space="preserve"> </w:t>
      </w:r>
      <w:r>
        <w:rPr>
          <w:b/>
          <w:sz w:val="24"/>
        </w:rPr>
        <w:t>API</w:t>
      </w:r>
      <w:r>
        <w:rPr>
          <w:sz w:val="24"/>
        </w:rPr>
        <w:t>:</w:t>
      </w:r>
      <w:r>
        <w:rPr>
          <w:spacing w:val="-8"/>
          <w:sz w:val="24"/>
        </w:rPr>
        <w:t xml:space="preserve"> </w:t>
      </w:r>
      <w:r>
        <w:rPr>
          <w:sz w:val="24"/>
        </w:rPr>
        <w:t>Satellite</w:t>
      </w:r>
      <w:r>
        <w:rPr>
          <w:spacing w:val="-8"/>
          <w:sz w:val="24"/>
        </w:rPr>
        <w:t xml:space="preserve"> </w:t>
      </w:r>
      <w:r>
        <w:rPr>
          <w:sz w:val="24"/>
        </w:rPr>
        <w:t>imagery</w:t>
      </w:r>
      <w:r>
        <w:rPr>
          <w:spacing w:val="-8"/>
          <w:sz w:val="24"/>
        </w:rPr>
        <w:t xml:space="preserve"> </w:t>
      </w:r>
      <w:r>
        <w:rPr>
          <w:sz w:val="24"/>
        </w:rPr>
        <w:t>to</w:t>
      </w:r>
      <w:r>
        <w:rPr>
          <w:spacing w:val="-8"/>
          <w:sz w:val="24"/>
        </w:rPr>
        <w:t xml:space="preserve"> </w:t>
      </w:r>
      <w:r>
        <w:rPr>
          <w:sz w:val="24"/>
        </w:rPr>
        <w:t>monitor</w:t>
      </w:r>
      <w:r>
        <w:rPr>
          <w:spacing w:val="-8"/>
          <w:sz w:val="24"/>
        </w:rPr>
        <w:t xml:space="preserve"> </w:t>
      </w:r>
      <w:r>
        <w:rPr>
          <w:sz w:val="24"/>
        </w:rPr>
        <w:t>crop</w:t>
      </w:r>
      <w:r>
        <w:rPr>
          <w:spacing w:val="-8"/>
          <w:sz w:val="24"/>
        </w:rPr>
        <w:t xml:space="preserve"> </w:t>
      </w:r>
      <w:r>
        <w:rPr>
          <w:sz w:val="24"/>
        </w:rPr>
        <w:t>health</w:t>
      </w:r>
      <w:r>
        <w:rPr>
          <w:spacing w:val="-8"/>
          <w:sz w:val="24"/>
        </w:rPr>
        <w:t xml:space="preserve"> </w:t>
      </w:r>
      <w:r>
        <w:rPr>
          <w:sz w:val="24"/>
        </w:rPr>
        <w:t>and</w:t>
      </w:r>
      <w:r>
        <w:rPr>
          <w:spacing w:val="-8"/>
          <w:sz w:val="24"/>
        </w:rPr>
        <w:t xml:space="preserve"> </w:t>
      </w:r>
      <w:r>
        <w:rPr>
          <w:sz w:val="24"/>
        </w:rPr>
        <w:t>track</w:t>
      </w:r>
      <w:r>
        <w:rPr>
          <w:spacing w:val="-8"/>
          <w:sz w:val="24"/>
        </w:rPr>
        <w:t xml:space="preserve"> </w:t>
      </w:r>
      <w:r>
        <w:rPr>
          <w:sz w:val="24"/>
        </w:rPr>
        <w:t>large-scale</w:t>
      </w:r>
      <w:r>
        <w:rPr>
          <w:spacing w:val="-8"/>
          <w:sz w:val="24"/>
        </w:rPr>
        <w:t xml:space="preserve"> </w:t>
      </w:r>
      <w:r>
        <w:rPr>
          <w:sz w:val="24"/>
        </w:rPr>
        <w:t xml:space="preserve">environmental </w:t>
      </w:r>
      <w:r>
        <w:rPr>
          <w:spacing w:val="-2"/>
          <w:sz w:val="24"/>
        </w:rPr>
        <w:t>changes.</w:t>
      </w:r>
    </w:p>
    <w:p w14:paraId="55519B71">
      <w:pPr>
        <w:pStyle w:val="17"/>
        <w:numPr>
          <w:ilvl w:val="0"/>
          <w:numId w:val="4"/>
        </w:numPr>
        <w:tabs>
          <w:tab w:val="left" w:pos="609"/>
        </w:tabs>
        <w:spacing w:before="0" w:after="0" w:line="295" w:lineRule="auto"/>
        <w:ind w:left="609" w:right="317" w:hanging="292"/>
        <w:jc w:val="left"/>
        <w:rPr>
          <w:sz w:val="24"/>
        </w:rPr>
      </w:pPr>
      <w:r>
        <w:rPr>
          <w:b/>
          <w:sz w:val="24"/>
        </w:rPr>
        <w:t>CropHealth</w:t>
      </w:r>
      <w:r>
        <w:rPr>
          <w:b/>
          <w:spacing w:val="-5"/>
          <w:sz w:val="24"/>
        </w:rPr>
        <w:t xml:space="preserve"> </w:t>
      </w:r>
      <w:r>
        <w:rPr>
          <w:b/>
          <w:sz w:val="24"/>
        </w:rPr>
        <w:t>Database</w:t>
      </w:r>
      <w:r>
        <w:rPr>
          <w:b/>
          <w:spacing w:val="-5"/>
          <w:sz w:val="24"/>
        </w:rPr>
        <w:t xml:space="preserve"> </w:t>
      </w:r>
      <w:r>
        <w:rPr>
          <w:b/>
          <w:sz w:val="24"/>
        </w:rPr>
        <w:t>API</w:t>
      </w:r>
      <w:r>
        <w:rPr>
          <w:sz w:val="24"/>
        </w:rPr>
        <w:t>:</w:t>
      </w:r>
      <w:r>
        <w:rPr>
          <w:spacing w:val="-5"/>
          <w:sz w:val="24"/>
        </w:rPr>
        <w:t xml:space="preserve"> </w:t>
      </w:r>
      <w:r>
        <w:rPr>
          <w:sz w:val="24"/>
        </w:rPr>
        <w:t>External</w:t>
      </w:r>
      <w:r>
        <w:rPr>
          <w:spacing w:val="-5"/>
          <w:sz w:val="24"/>
        </w:rPr>
        <w:t xml:space="preserve"> </w:t>
      </w:r>
      <w:r>
        <w:rPr>
          <w:sz w:val="24"/>
        </w:rPr>
        <w:t>API</w:t>
      </w:r>
      <w:r>
        <w:rPr>
          <w:spacing w:val="-5"/>
          <w:sz w:val="24"/>
        </w:rPr>
        <w:t xml:space="preserve"> </w:t>
      </w:r>
      <w:r>
        <w:rPr>
          <w:sz w:val="24"/>
        </w:rPr>
        <w:t>that</w:t>
      </w:r>
      <w:r>
        <w:rPr>
          <w:spacing w:val="-5"/>
          <w:sz w:val="24"/>
        </w:rPr>
        <w:t xml:space="preserve"> </w:t>
      </w:r>
      <w:r>
        <w:rPr>
          <w:sz w:val="24"/>
        </w:rPr>
        <w:t>holds</w:t>
      </w:r>
      <w:r>
        <w:rPr>
          <w:spacing w:val="-5"/>
          <w:sz w:val="24"/>
        </w:rPr>
        <w:t xml:space="preserve"> </w:t>
      </w:r>
      <w:r>
        <w:rPr>
          <w:sz w:val="24"/>
        </w:rPr>
        <w:t>a</w:t>
      </w:r>
      <w:r>
        <w:rPr>
          <w:spacing w:val="-5"/>
          <w:sz w:val="24"/>
        </w:rPr>
        <w:t xml:space="preserve"> </w:t>
      </w:r>
      <w:r>
        <w:rPr>
          <w:sz w:val="24"/>
        </w:rPr>
        <w:t>database</w:t>
      </w:r>
      <w:r>
        <w:rPr>
          <w:spacing w:val="-5"/>
          <w:sz w:val="24"/>
        </w:rPr>
        <w:t xml:space="preserve"> </w:t>
      </w:r>
      <w:r>
        <w:rPr>
          <w:sz w:val="24"/>
        </w:rPr>
        <w:t>of</w:t>
      </w:r>
      <w:r>
        <w:rPr>
          <w:spacing w:val="-5"/>
          <w:sz w:val="24"/>
        </w:rPr>
        <w:t xml:space="preserve"> </w:t>
      </w:r>
      <w:r>
        <w:rPr>
          <w:sz w:val="24"/>
        </w:rPr>
        <w:t>crop</w:t>
      </w:r>
      <w:r>
        <w:rPr>
          <w:spacing w:val="-5"/>
          <w:sz w:val="24"/>
        </w:rPr>
        <w:t xml:space="preserve"> </w:t>
      </w:r>
      <w:r>
        <w:rPr>
          <w:sz w:val="24"/>
        </w:rPr>
        <w:t>diseases</w:t>
      </w:r>
      <w:r>
        <w:rPr>
          <w:spacing w:val="-5"/>
          <w:sz w:val="24"/>
        </w:rPr>
        <w:t xml:space="preserve"> </w:t>
      </w:r>
      <w:r>
        <w:rPr>
          <w:sz w:val="24"/>
        </w:rPr>
        <w:t>and</w:t>
      </w:r>
      <w:r>
        <w:rPr>
          <w:spacing w:val="-5"/>
          <w:sz w:val="24"/>
        </w:rPr>
        <w:t xml:space="preserve"> </w:t>
      </w:r>
      <w:r>
        <w:rPr>
          <w:sz w:val="24"/>
        </w:rPr>
        <w:t>pest</w:t>
      </w:r>
      <w:r>
        <w:rPr>
          <w:spacing w:val="-5"/>
          <w:sz w:val="24"/>
        </w:rPr>
        <w:t xml:space="preserve"> </w:t>
      </w:r>
      <w:r>
        <w:rPr>
          <w:sz w:val="24"/>
        </w:rPr>
        <w:t>profiles,</w:t>
      </w:r>
      <w:r>
        <w:rPr>
          <w:spacing w:val="-5"/>
          <w:sz w:val="24"/>
        </w:rPr>
        <w:t xml:space="preserve"> </w:t>
      </w:r>
      <w:r>
        <w:rPr>
          <w:sz w:val="24"/>
        </w:rPr>
        <w:t>which</w:t>
      </w:r>
      <w:r>
        <w:rPr>
          <w:spacing w:val="-5"/>
          <w:sz w:val="24"/>
        </w:rPr>
        <w:t xml:space="preserve"> </w:t>
      </w:r>
      <w:r>
        <w:rPr>
          <w:sz w:val="24"/>
        </w:rPr>
        <w:t>is crucial for early detection.</w:t>
      </w:r>
    </w:p>
    <w:p w14:paraId="103A8D44">
      <w:pPr>
        <w:spacing w:before="31" w:line="240" w:lineRule="auto"/>
        <w:rPr>
          <w:sz w:val="20"/>
        </w:rPr>
      </w:pPr>
    </w:p>
    <w:p w14:paraId="59824914">
      <w:pPr>
        <w:spacing w:before="1"/>
        <w:ind w:left="129" w:right="0" w:firstLine="0"/>
        <w:jc w:val="left"/>
        <w:rPr>
          <w:sz w:val="20"/>
        </w:rPr>
      </w:pPr>
      <w:r>
        <w:rPr>
          <w:b/>
          <w:spacing w:val="-2"/>
          <w:sz w:val="20"/>
        </w:rPr>
        <w:t>External</w:t>
      </w:r>
      <w:r>
        <w:rPr>
          <w:b/>
          <w:spacing w:val="-1"/>
          <w:sz w:val="20"/>
        </w:rPr>
        <w:t xml:space="preserve"> </w:t>
      </w:r>
      <w:r>
        <w:rPr>
          <w:b/>
          <w:spacing w:val="-2"/>
          <w:sz w:val="20"/>
        </w:rPr>
        <w:t>Libraries</w:t>
      </w:r>
      <w:r>
        <w:rPr>
          <w:spacing w:val="-2"/>
          <w:sz w:val="20"/>
        </w:rPr>
        <w:t>:</w:t>
      </w:r>
    </w:p>
    <w:p w14:paraId="76D54D42">
      <w:pPr>
        <w:spacing w:before="24" w:line="240" w:lineRule="auto"/>
        <w:rPr>
          <w:sz w:val="24"/>
        </w:rPr>
      </w:pPr>
    </w:p>
    <w:p w14:paraId="3D8AB2B1">
      <w:pPr>
        <w:pStyle w:val="17"/>
        <w:numPr>
          <w:ilvl w:val="0"/>
          <w:numId w:val="4"/>
        </w:numPr>
        <w:tabs>
          <w:tab w:val="left" w:pos="609"/>
        </w:tabs>
        <w:spacing w:before="0" w:after="0" w:line="295" w:lineRule="auto"/>
        <w:ind w:left="609" w:right="372" w:hanging="292"/>
        <w:jc w:val="left"/>
        <w:rPr>
          <w:sz w:val="24"/>
        </w:rPr>
      </w:pPr>
      <w:r>
        <w:rPr>
          <w:b/>
          <w:sz w:val="24"/>
        </w:rPr>
        <w:t>TensorFlow</w:t>
      </w:r>
      <w:r>
        <w:rPr>
          <w:sz w:val="24"/>
        </w:rPr>
        <w:t>:</w:t>
      </w:r>
      <w:r>
        <w:rPr>
          <w:spacing w:val="-6"/>
          <w:sz w:val="24"/>
        </w:rPr>
        <w:t xml:space="preserve"> </w:t>
      </w:r>
      <w:r>
        <w:rPr>
          <w:sz w:val="24"/>
        </w:rPr>
        <w:t>For</w:t>
      </w:r>
      <w:r>
        <w:rPr>
          <w:spacing w:val="-6"/>
          <w:sz w:val="24"/>
        </w:rPr>
        <w:t xml:space="preserve"> </w:t>
      </w:r>
      <w:r>
        <w:rPr>
          <w:sz w:val="24"/>
        </w:rPr>
        <w:t>building</w:t>
      </w:r>
      <w:r>
        <w:rPr>
          <w:spacing w:val="-6"/>
          <w:sz w:val="24"/>
        </w:rPr>
        <w:t xml:space="preserve"> </w:t>
      </w:r>
      <w:r>
        <w:rPr>
          <w:sz w:val="24"/>
        </w:rPr>
        <w:t>and</w:t>
      </w:r>
      <w:r>
        <w:rPr>
          <w:spacing w:val="-6"/>
          <w:sz w:val="24"/>
        </w:rPr>
        <w:t xml:space="preserve"> </w:t>
      </w:r>
      <w:r>
        <w:rPr>
          <w:sz w:val="24"/>
        </w:rPr>
        <w:t>running</w:t>
      </w:r>
      <w:r>
        <w:rPr>
          <w:spacing w:val="-6"/>
          <w:sz w:val="24"/>
        </w:rPr>
        <w:t xml:space="preserve"> </w:t>
      </w:r>
      <w:r>
        <w:rPr>
          <w:sz w:val="24"/>
        </w:rPr>
        <w:t>AI</w:t>
      </w:r>
      <w:r>
        <w:rPr>
          <w:spacing w:val="-6"/>
          <w:sz w:val="24"/>
        </w:rPr>
        <w:t xml:space="preserve"> </w:t>
      </w:r>
      <w:r>
        <w:rPr>
          <w:sz w:val="24"/>
        </w:rPr>
        <w:t>models</w:t>
      </w:r>
      <w:r>
        <w:rPr>
          <w:spacing w:val="-6"/>
          <w:sz w:val="24"/>
        </w:rPr>
        <w:t xml:space="preserve"> </w:t>
      </w:r>
      <w:r>
        <w:rPr>
          <w:sz w:val="24"/>
        </w:rPr>
        <w:t>that</w:t>
      </w:r>
      <w:r>
        <w:rPr>
          <w:spacing w:val="-6"/>
          <w:sz w:val="24"/>
        </w:rPr>
        <w:t xml:space="preserve"> </w:t>
      </w:r>
      <w:r>
        <w:rPr>
          <w:sz w:val="24"/>
        </w:rPr>
        <w:t>predict</w:t>
      </w:r>
      <w:r>
        <w:rPr>
          <w:spacing w:val="-6"/>
          <w:sz w:val="24"/>
        </w:rPr>
        <w:t xml:space="preserve"> </w:t>
      </w:r>
      <w:r>
        <w:rPr>
          <w:sz w:val="24"/>
        </w:rPr>
        <w:t>crop</w:t>
      </w:r>
      <w:r>
        <w:rPr>
          <w:spacing w:val="-6"/>
          <w:sz w:val="24"/>
        </w:rPr>
        <w:t xml:space="preserve"> </w:t>
      </w:r>
      <w:r>
        <w:rPr>
          <w:sz w:val="24"/>
        </w:rPr>
        <w:t>diseases</w:t>
      </w:r>
      <w:r>
        <w:rPr>
          <w:spacing w:val="-6"/>
          <w:sz w:val="24"/>
        </w:rPr>
        <w:t xml:space="preserve"> </w:t>
      </w:r>
      <w:r>
        <w:rPr>
          <w:sz w:val="24"/>
        </w:rPr>
        <w:t>or</w:t>
      </w:r>
      <w:r>
        <w:rPr>
          <w:spacing w:val="-6"/>
          <w:sz w:val="24"/>
        </w:rPr>
        <w:t xml:space="preserve"> </w:t>
      </w:r>
      <w:r>
        <w:rPr>
          <w:sz w:val="24"/>
        </w:rPr>
        <w:t>pest</w:t>
      </w:r>
      <w:r>
        <w:rPr>
          <w:spacing w:val="-6"/>
          <w:sz w:val="24"/>
        </w:rPr>
        <w:t xml:space="preserve"> </w:t>
      </w:r>
      <w:r>
        <w:rPr>
          <w:sz w:val="24"/>
        </w:rPr>
        <w:t>infestations</w:t>
      </w:r>
      <w:r>
        <w:rPr>
          <w:spacing w:val="-6"/>
          <w:sz w:val="24"/>
        </w:rPr>
        <w:t xml:space="preserve"> </w:t>
      </w:r>
      <w:r>
        <w:rPr>
          <w:sz w:val="24"/>
        </w:rPr>
        <w:t>based</w:t>
      </w:r>
      <w:r>
        <w:rPr>
          <w:spacing w:val="-6"/>
          <w:sz w:val="24"/>
        </w:rPr>
        <w:t xml:space="preserve"> </w:t>
      </w:r>
      <w:r>
        <w:rPr>
          <w:sz w:val="24"/>
        </w:rPr>
        <w:t>on sensor data and external inputs.</w:t>
      </w:r>
    </w:p>
    <w:p w14:paraId="6D716080">
      <w:pPr>
        <w:pStyle w:val="17"/>
        <w:numPr>
          <w:ilvl w:val="0"/>
          <w:numId w:val="4"/>
        </w:numPr>
        <w:tabs>
          <w:tab w:val="left" w:pos="609"/>
        </w:tabs>
        <w:spacing w:before="0" w:after="0" w:line="292" w:lineRule="exact"/>
        <w:ind w:left="609" w:right="0" w:hanging="291"/>
        <w:jc w:val="left"/>
        <w:rPr>
          <w:sz w:val="24"/>
        </w:rPr>
      </w:pPr>
      <w:r>
        <w:rPr>
          <w:b/>
          <w:sz w:val="24"/>
        </w:rPr>
        <w:t>Scikit-learn</w:t>
      </w:r>
      <w:r>
        <w:rPr>
          <w:sz w:val="24"/>
        </w:rPr>
        <w:t>:</w:t>
      </w:r>
      <w:r>
        <w:rPr>
          <w:spacing w:val="-6"/>
          <w:sz w:val="24"/>
        </w:rPr>
        <w:t xml:space="preserve"> </w:t>
      </w:r>
      <w:r>
        <w:rPr>
          <w:sz w:val="24"/>
        </w:rPr>
        <w:t>Used</w:t>
      </w:r>
      <w:r>
        <w:rPr>
          <w:spacing w:val="-3"/>
          <w:sz w:val="24"/>
        </w:rPr>
        <w:t xml:space="preserve"> </w:t>
      </w:r>
      <w:r>
        <w:rPr>
          <w:sz w:val="24"/>
        </w:rPr>
        <w:t>for</w:t>
      </w:r>
      <w:r>
        <w:rPr>
          <w:spacing w:val="-3"/>
          <w:sz w:val="24"/>
        </w:rPr>
        <w:t xml:space="preserve"> </w:t>
      </w:r>
      <w:r>
        <w:rPr>
          <w:sz w:val="24"/>
        </w:rPr>
        <w:t>machine</w:t>
      </w:r>
      <w:r>
        <w:rPr>
          <w:spacing w:val="-3"/>
          <w:sz w:val="24"/>
        </w:rPr>
        <w:t xml:space="preserve"> </w:t>
      </w:r>
      <w:r>
        <w:rPr>
          <w:sz w:val="24"/>
        </w:rPr>
        <w:t>learning</w:t>
      </w:r>
      <w:r>
        <w:rPr>
          <w:spacing w:val="-3"/>
          <w:sz w:val="24"/>
        </w:rPr>
        <w:t xml:space="preserve"> </w:t>
      </w:r>
      <w:r>
        <w:rPr>
          <w:sz w:val="24"/>
        </w:rPr>
        <w:t>models</w:t>
      </w:r>
      <w:r>
        <w:rPr>
          <w:spacing w:val="-4"/>
          <w:sz w:val="24"/>
        </w:rPr>
        <w:t xml:space="preserve"> </w:t>
      </w:r>
      <w:r>
        <w:rPr>
          <w:sz w:val="24"/>
        </w:rPr>
        <w:t>for</w:t>
      </w:r>
      <w:r>
        <w:rPr>
          <w:spacing w:val="-3"/>
          <w:sz w:val="24"/>
        </w:rPr>
        <w:t xml:space="preserve"> </w:t>
      </w:r>
      <w:r>
        <w:rPr>
          <w:sz w:val="24"/>
        </w:rPr>
        <w:t>data</w:t>
      </w:r>
      <w:r>
        <w:rPr>
          <w:spacing w:val="-3"/>
          <w:sz w:val="24"/>
        </w:rPr>
        <w:t xml:space="preserve"> </w:t>
      </w:r>
      <w:r>
        <w:rPr>
          <w:sz w:val="24"/>
        </w:rPr>
        <w:t>preprocessing</w:t>
      </w:r>
      <w:r>
        <w:rPr>
          <w:spacing w:val="-3"/>
          <w:sz w:val="24"/>
        </w:rPr>
        <w:t xml:space="preserve"> </w:t>
      </w:r>
      <w:r>
        <w:rPr>
          <w:sz w:val="24"/>
        </w:rPr>
        <w:t>and</w:t>
      </w:r>
      <w:r>
        <w:rPr>
          <w:spacing w:val="-3"/>
          <w:sz w:val="24"/>
        </w:rPr>
        <w:t xml:space="preserve"> </w:t>
      </w:r>
      <w:r>
        <w:rPr>
          <w:spacing w:val="-2"/>
          <w:sz w:val="24"/>
        </w:rPr>
        <w:t>prediction.</w:t>
      </w:r>
    </w:p>
    <w:p w14:paraId="167B476A">
      <w:pPr>
        <w:pStyle w:val="17"/>
        <w:numPr>
          <w:ilvl w:val="0"/>
          <w:numId w:val="4"/>
        </w:numPr>
        <w:tabs>
          <w:tab w:val="left" w:pos="609"/>
        </w:tabs>
        <w:spacing w:before="67" w:after="0" w:line="295" w:lineRule="auto"/>
        <w:ind w:left="609" w:right="1180" w:hanging="292"/>
        <w:jc w:val="left"/>
        <w:rPr>
          <w:sz w:val="24"/>
        </w:rPr>
      </w:pPr>
      <w:r>
        <w:rPr>
          <w:b/>
          <w:sz w:val="24"/>
        </w:rPr>
        <w:t>Chart.js</w:t>
      </w:r>
      <w:r>
        <w:rPr>
          <w:b/>
          <w:spacing w:val="-6"/>
          <w:sz w:val="24"/>
        </w:rPr>
        <w:t xml:space="preserve"> </w:t>
      </w:r>
      <w:r>
        <w:rPr>
          <w:b/>
          <w:sz w:val="24"/>
        </w:rPr>
        <w:t>/</w:t>
      </w:r>
      <w:r>
        <w:rPr>
          <w:b/>
          <w:spacing w:val="-6"/>
          <w:sz w:val="24"/>
        </w:rPr>
        <w:t xml:space="preserve"> </w:t>
      </w:r>
      <w:r>
        <w:rPr>
          <w:b/>
          <w:sz w:val="24"/>
        </w:rPr>
        <w:t>D3.js</w:t>
      </w:r>
      <w:r>
        <w:rPr>
          <w:sz w:val="24"/>
        </w:rPr>
        <w:t>:</w:t>
      </w:r>
      <w:r>
        <w:rPr>
          <w:spacing w:val="-6"/>
          <w:sz w:val="24"/>
        </w:rPr>
        <w:t xml:space="preserve"> </w:t>
      </w:r>
      <w:r>
        <w:rPr>
          <w:sz w:val="24"/>
        </w:rPr>
        <w:t>Libraries</w:t>
      </w:r>
      <w:r>
        <w:rPr>
          <w:spacing w:val="-6"/>
          <w:sz w:val="24"/>
        </w:rPr>
        <w:t xml:space="preserve"> </w:t>
      </w:r>
      <w:r>
        <w:rPr>
          <w:sz w:val="24"/>
        </w:rPr>
        <w:t>used</w:t>
      </w:r>
      <w:r>
        <w:rPr>
          <w:spacing w:val="-6"/>
          <w:sz w:val="24"/>
        </w:rPr>
        <w:t xml:space="preserve"> </w:t>
      </w:r>
      <w:r>
        <w:rPr>
          <w:sz w:val="24"/>
        </w:rPr>
        <w:t>for</w:t>
      </w:r>
      <w:r>
        <w:rPr>
          <w:spacing w:val="-6"/>
          <w:sz w:val="24"/>
        </w:rPr>
        <w:t xml:space="preserve"> </w:t>
      </w:r>
      <w:r>
        <w:rPr>
          <w:sz w:val="24"/>
        </w:rPr>
        <w:t>creating</w:t>
      </w:r>
      <w:r>
        <w:rPr>
          <w:spacing w:val="-6"/>
          <w:sz w:val="24"/>
        </w:rPr>
        <w:t xml:space="preserve"> </w:t>
      </w:r>
      <w:r>
        <w:rPr>
          <w:sz w:val="24"/>
        </w:rPr>
        <w:t>interactive</w:t>
      </w:r>
      <w:r>
        <w:rPr>
          <w:spacing w:val="-6"/>
          <w:sz w:val="24"/>
        </w:rPr>
        <w:t xml:space="preserve"> </w:t>
      </w:r>
      <w:r>
        <w:rPr>
          <w:sz w:val="24"/>
        </w:rPr>
        <w:t>charts</w:t>
      </w:r>
      <w:r>
        <w:rPr>
          <w:spacing w:val="-6"/>
          <w:sz w:val="24"/>
        </w:rPr>
        <w:t xml:space="preserve"> </w:t>
      </w:r>
      <w:r>
        <w:rPr>
          <w:sz w:val="24"/>
        </w:rPr>
        <w:t>and</w:t>
      </w:r>
      <w:r>
        <w:rPr>
          <w:spacing w:val="-6"/>
          <w:sz w:val="24"/>
        </w:rPr>
        <w:t xml:space="preserve"> </w:t>
      </w:r>
      <w:r>
        <w:rPr>
          <w:sz w:val="24"/>
        </w:rPr>
        <w:t>data</w:t>
      </w:r>
      <w:r>
        <w:rPr>
          <w:spacing w:val="-6"/>
          <w:sz w:val="24"/>
        </w:rPr>
        <w:t xml:space="preserve"> </w:t>
      </w:r>
      <w:r>
        <w:rPr>
          <w:sz w:val="24"/>
        </w:rPr>
        <w:t>visualizations</w:t>
      </w:r>
      <w:r>
        <w:rPr>
          <w:spacing w:val="-6"/>
          <w:sz w:val="24"/>
        </w:rPr>
        <w:t xml:space="preserve"> </w:t>
      </w:r>
      <w:r>
        <w:rPr>
          <w:sz w:val="24"/>
        </w:rPr>
        <w:t>on</w:t>
      </w:r>
      <w:r>
        <w:rPr>
          <w:spacing w:val="-6"/>
          <w:sz w:val="24"/>
        </w:rPr>
        <w:t xml:space="preserve"> </w:t>
      </w:r>
      <w:r>
        <w:rPr>
          <w:sz w:val="24"/>
        </w:rPr>
        <w:t>the</w:t>
      </w:r>
      <w:r>
        <w:rPr>
          <w:spacing w:val="-6"/>
          <w:sz w:val="24"/>
        </w:rPr>
        <w:t xml:space="preserve"> </w:t>
      </w:r>
      <w:r>
        <w:rPr>
          <w:sz w:val="24"/>
        </w:rPr>
        <w:t xml:space="preserve">user </w:t>
      </w:r>
      <w:r>
        <w:rPr>
          <w:spacing w:val="-2"/>
          <w:sz w:val="24"/>
        </w:rPr>
        <w:t>dashboard.</w:t>
      </w:r>
    </w:p>
    <w:p w14:paraId="2E13A40D">
      <w:pPr>
        <w:spacing w:before="240"/>
        <w:ind w:left="129" w:right="0" w:firstLine="0"/>
        <w:jc w:val="left"/>
        <w:rPr>
          <w:b/>
          <w:sz w:val="24"/>
        </w:rPr>
      </w:pPr>
      <w:r>
        <w:rPr>
          <w:rFonts w:hint="default"/>
          <w:sz w:val="24"/>
          <w:lang w:val="en-US"/>
        </w:rPr>
        <w:t>1.6</w:t>
      </w:r>
      <w:r>
        <w:rPr>
          <w:sz w:val="24"/>
        </w:rPr>
        <w:t xml:space="preserve">. </w:t>
      </w:r>
      <w:r>
        <w:rPr>
          <w:b/>
          <w:sz w:val="24"/>
        </w:rPr>
        <w:t xml:space="preserve">UML </w:t>
      </w:r>
      <w:r>
        <w:rPr>
          <w:b/>
          <w:spacing w:val="-2"/>
          <w:sz w:val="24"/>
        </w:rPr>
        <w:t>Diagrams</w:t>
      </w:r>
    </w:p>
    <w:p w14:paraId="79140635">
      <w:pPr>
        <w:spacing w:before="14" w:line="240" w:lineRule="auto"/>
        <w:rPr>
          <w:b/>
          <w:sz w:val="24"/>
        </w:rPr>
      </w:pPr>
    </w:p>
    <w:p w14:paraId="767C7660">
      <w:pPr>
        <w:spacing w:before="0"/>
        <w:ind w:left="129" w:right="0" w:firstLine="0"/>
        <w:jc w:val="left"/>
        <w:rPr>
          <w:b/>
          <w:sz w:val="24"/>
        </w:rPr>
      </w:pPr>
      <w:r>
        <w:rPr>
          <w:b/>
          <w:sz w:val="24"/>
        </w:rPr>
        <w:t xml:space="preserve">Class </w:t>
      </w:r>
      <w:r>
        <w:rPr>
          <w:b/>
          <w:spacing w:val="-2"/>
          <w:sz w:val="24"/>
        </w:rPr>
        <w:t>Diagram:</w:t>
      </w:r>
    </w:p>
    <w:p w14:paraId="19479904">
      <w:pPr>
        <w:pStyle w:val="12"/>
        <w:spacing w:before="67" w:line="295" w:lineRule="auto"/>
        <w:ind w:left="129"/>
      </w:pPr>
      <w:r>
        <w:t>A</w:t>
      </w:r>
      <w:r>
        <w:rPr>
          <w:spacing w:val="-6"/>
        </w:rPr>
        <w:t xml:space="preserve"> </w:t>
      </w:r>
      <w:r>
        <w:t>class</w:t>
      </w:r>
      <w:r>
        <w:rPr>
          <w:spacing w:val="-6"/>
        </w:rPr>
        <w:t xml:space="preserve"> </w:t>
      </w:r>
      <w:r>
        <w:t>diagram</w:t>
      </w:r>
      <w:r>
        <w:rPr>
          <w:spacing w:val="-6"/>
        </w:rPr>
        <w:t xml:space="preserve"> </w:t>
      </w:r>
      <w:r>
        <w:t>can</w:t>
      </w:r>
      <w:r>
        <w:rPr>
          <w:spacing w:val="-6"/>
        </w:rPr>
        <w:t xml:space="preserve"> </w:t>
      </w:r>
      <w:r>
        <w:t>be</w:t>
      </w:r>
      <w:r>
        <w:rPr>
          <w:spacing w:val="-6"/>
        </w:rPr>
        <w:t xml:space="preserve"> </w:t>
      </w:r>
      <w:r>
        <w:t>used</w:t>
      </w:r>
      <w:r>
        <w:rPr>
          <w:spacing w:val="-6"/>
        </w:rPr>
        <w:t xml:space="preserve"> </w:t>
      </w:r>
      <w:r>
        <w:t>to</w:t>
      </w:r>
      <w:r>
        <w:rPr>
          <w:spacing w:val="-6"/>
        </w:rPr>
        <w:t xml:space="preserve"> </w:t>
      </w:r>
      <w:r>
        <w:t>illustrate</w:t>
      </w:r>
      <w:r>
        <w:rPr>
          <w:spacing w:val="-6"/>
        </w:rPr>
        <w:t xml:space="preserve"> </w:t>
      </w:r>
      <w:r>
        <w:t>the</w:t>
      </w:r>
      <w:r>
        <w:rPr>
          <w:spacing w:val="-6"/>
        </w:rPr>
        <w:t xml:space="preserve"> </w:t>
      </w:r>
      <w:r>
        <w:t>relationships</w:t>
      </w:r>
      <w:r>
        <w:rPr>
          <w:spacing w:val="-6"/>
        </w:rPr>
        <w:t xml:space="preserve"> </w:t>
      </w:r>
      <w:r>
        <w:t>between</w:t>
      </w:r>
      <w:r>
        <w:rPr>
          <w:spacing w:val="-6"/>
        </w:rPr>
        <w:t xml:space="preserve"> </w:t>
      </w:r>
      <w:r>
        <w:t>the</w:t>
      </w:r>
      <w:r>
        <w:rPr>
          <w:spacing w:val="-6"/>
        </w:rPr>
        <w:t xml:space="preserve"> </w:t>
      </w:r>
      <w:r>
        <w:t>different</w:t>
      </w:r>
      <w:r>
        <w:rPr>
          <w:spacing w:val="-6"/>
        </w:rPr>
        <w:t xml:space="preserve"> </w:t>
      </w:r>
      <w:r>
        <w:t>classes</w:t>
      </w:r>
      <w:r>
        <w:rPr>
          <w:spacing w:val="-6"/>
        </w:rPr>
        <w:t xml:space="preserve"> </w:t>
      </w:r>
      <w:r>
        <w:t>such</w:t>
      </w:r>
      <w:r>
        <w:rPr>
          <w:spacing w:val="-6"/>
        </w:rPr>
        <w:t xml:space="preserve"> </w:t>
      </w:r>
      <w:r>
        <w:t>as</w:t>
      </w:r>
      <w:r>
        <w:rPr>
          <w:spacing w:val="-6"/>
        </w:rPr>
        <w:t xml:space="preserve"> </w:t>
      </w:r>
      <w:r>
        <w:t>the</w:t>
      </w:r>
      <w:r>
        <w:rPr>
          <w:spacing w:val="-6"/>
        </w:rPr>
        <w:t xml:space="preserve"> </w:t>
      </w:r>
      <w:r>
        <w:t>models, views, and controllers. Below is a brief overview of the class diagram:</w:t>
      </w:r>
    </w:p>
    <w:p w14:paraId="6BC5C6F5">
      <w:pPr>
        <w:pStyle w:val="12"/>
        <w:spacing w:after="0" w:line="295" w:lineRule="auto"/>
        <w:sectPr>
          <w:pgSz w:w="11910" w:h="16840"/>
          <w:pgMar w:top="520" w:right="425" w:bottom="280" w:left="425" w:header="720" w:footer="720" w:gutter="0"/>
          <w:cols w:space="720" w:num="1"/>
        </w:sectPr>
      </w:pPr>
    </w:p>
    <w:p w14:paraId="287556CD">
      <w:pPr>
        <w:pStyle w:val="17"/>
        <w:numPr>
          <w:ilvl w:val="0"/>
          <w:numId w:val="4"/>
        </w:numPr>
        <w:tabs>
          <w:tab w:val="left" w:pos="609"/>
        </w:tabs>
        <w:spacing w:before="28" w:after="0" w:line="295" w:lineRule="auto"/>
        <w:ind w:left="609" w:right="246" w:hanging="292"/>
        <w:jc w:val="left"/>
        <w:rPr>
          <w:sz w:val="24"/>
        </w:rPr>
      </w:pPr>
      <w:r>
        <w:rPr>
          <w:b/>
          <w:sz w:val="24"/>
        </w:rPr>
        <w:t>DiseasePredictionController</w:t>
      </w:r>
      <w:r>
        <w:rPr>
          <w:b/>
          <w:spacing w:val="-8"/>
          <w:sz w:val="24"/>
        </w:rPr>
        <w:t xml:space="preserve"> </w:t>
      </w:r>
      <w:r>
        <w:rPr>
          <w:sz w:val="24"/>
        </w:rPr>
        <w:t>has</w:t>
      </w:r>
      <w:r>
        <w:rPr>
          <w:spacing w:val="-8"/>
          <w:sz w:val="24"/>
        </w:rPr>
        <w:t xml:space="preserve"> </w:t>
      </w:r>
      <w:r>
        <w:rPr>
          <w:sz w:val="24"/>
        </w:rPr>
        <w:t>a</w:t>
      </w:r>
      <w:r>
        <w:rPr>
          <w:spacing w:val="-8"/>
          <w:sz w:val="24"/>
        </w:rPr>
        <w:t xml:space="preserve"> </w:t>
      </w:r>
      <w:r>
        <w:rPr>
          <w:sz w:val="24"/>
        </w:rPr>
        <w:t>one-to-one</w:t>
      </w:r>
      <w:r>
        <w:rPr>
          <w:spacing w:val="-8"/>
          <w:sz w:val="24"/>
        </w:rPr>
        <w:t xml:space="preserve"> </w:t>
      </w:r>
      <w:r>
        <w:rPr>
          <w:sz w:val="24"/>
        </w:rPr>
        <w:t>relationship</w:t>
      </w:r>
      <w:r>
        <w:rPr>
          <w:spacing w:val="-8"/>
          <w:sz w:val="24"/>
        </w:rPr>
        <w:t xml:space="preserve"> </w:t>
      </w:r>
      <w:r>
        <w:rPr>
          <w:sz w:val="24"/>
        </w:rPr>
        <w:t>with</w:t>
      </w:r>
      <w:r>
        <w:rPr>
          <w:spacing w:val="-8"/>
          <w:sz w:val="24"/>
        </w:rPr>
        <w:t xml:space="preserve"> </w:t>
      </w:r>
      <w:r>
        <w:rPr>
          <w:b/>
          <w:sz w:val="24"/>
        </w:rPr>
        <w:t>DiseasePredictionModel</w:t>
      </w:r>
      <w:r>
        <w:rPr>
          <w:sz w:val="24"/>
        </w:rPr>
        <w:t>,</w:t>
      </w:r>
      <w:r>
        <w:rPr>
          <w:spacing w:val="-8"/>
          <w:sz w:val="24"/>
        </w:rPr>
        <w:t xml:space="preserve"> </w:t>
      </w:r>
      <w:r>
        <w:rPr>
          <w:sz w:val="24"/>
        </w:rPr>
        <w:t>where</w:t>
      </w:r>
      <w:r>
        <w:rPr>
          <w:spacing w:val="-8"/>
          <w:sz w:val="24"/>
        </w:rPr>
        <w:t xml:space="preserve"> </w:t>
      </w:r>
      <w:r>
        <w:rPr>
          <w:sz w:val="24"/>
        </w:rPr>
        <w:t>it</w:t>
      </w:r>
      <w:r>
        <w:rPr>
          <w:spacing w:val="-8"/>
          <w:sz w:val="24"/>
        </w:rPr>
        <w:t xml:space="preserve"> </w:t>
      </w:r>
      <w:r>
        <w:rPr>
          <w:sz w:val="24"/>
        </w:rPr>
        <w:t>sends data to the model for predictions and retrieves the results.</w:t>
      </w:r>
    </w:p>
    <w:p w14:paraId="38BB584C">
      <w:pPr>
        <w:pStyle w:val="17"/>
        <w:numPr>
          <w:ilvl w:val="0"/>
          <w:numId w:val="4"/>
        </w:numPr>
        <w:tabs>
          <w:tab w:val="left" w:pos="609"/>
        </w:tabs>
        <w:spacing w:before="0" w:after="0" w:line="295" w:lineRule="auto"/>
        <w:ind w:left="609" w:right="225" w:hanging="292"/>
        <w:jc w:val="left"/>
        <w:rPr>
          <w:sz w:val="24"/>
        </w:rPr>
      </w:pPr>
      <w:r>
        <w:rPr>
          <w:b/>
          <w:sz w:val="24"/>
        </w:rPr>
        <w:t>TreatmentRecommendationController</w:t>
      </w:r>
      <w:r>
        <w:rPr>
          <w:b/>
          <w:spacing w:val="-14"/>
          <w:sz w:val="24"/>
        </w:rPr>
        <w:t xml:space="preserve"> </w:t>
      </w:r>
      <w:r>
        <w:rPr>
          <w:sz w:val="24"/>
        </w:rPr>
        <w:t>interacts</w:t>
      </w:r>
      <w:r>
        <w:rPr>
          <w:spacing w:val="-14"/>
          <w:sz w:val="24"/>
        </w:rPr>
        <w:t xml:space="preserve"> </w:t>
      </w:r>
      <w:r>
        <w:rPr>
          <w:sz w:val="24"/>
        </w:rPr>
        <w:t>with</w:t>
      </w:r>
      <w:r>
        <w:rPr>
          <w:spacing w:val="-13"/>
          <w:sz w:val="24"/>
        </w:rPr>
        <w:t xml:space="preserve"> </w:t>
      </w:r>
      <w:r>
        <w:rPr>
          <w:sz w:val="24"/>
        </w:rPr>
        <w:t>the</w:t>
      </w:r>
      <w:r>
        <w:rPr>
          <w:spacing w:val="-14"/>
          <w:sz w:val="24"/>
        </w:rPr>
        <w:t xml:space="preserve"> </w:t>
      </w:r>
      <w:r>
        <w:rPr>
          <w:b/>
          <w:sz w:val="24"/>
        </w:rPr>
        <w:t>RecommendationModel</w:t>
      </w:r>
      <w:r>
        <w:rPr>
          <w:sz w:val="24"/>
        </w:rPr>
        <w:t>,</w:t>
      </w:r>
      <w:r>
        <w:rPr>
          <w:spacing w:val="-13"/>
          <w:sz w:val="24"/>
        </w:rPr>
        <w:t xml:space="preserve"> </w:t>
      </w:r>
      <w:r>
        <w:rPr>
          <w:sz w:val="24"/>
        </w:rPr>
        <w:t>which</w:t>
      </w:r>
      <w:r>
        <w:rPr>
          <w:spacing w:val="-14"/>
          <w:sz w:val="24"/>
        </w:rPr>
        <w:t xml:space="preserve"> </w:t>
      </w:r>
      <w:r>
        <w:rPr>
          <w:sz w:val="24"/>
        </w:rPr>
        <w:t>stores</w:t>
      </w:r>
      <w:r>
        <w:rPr>
          <w:spacing w:val="-13"/>
          <w:sz w:val="24"/>
        </w:rPr>
        <w:t xml:space="preserve"> </w:t>
      </w:r>
      <w:r>
        <w:rPr>
          <w:sz w:val="24"/>
        </w:rPr>
        <w:t>possible treatment options based on the disease detected.</w:t>
      </w:r>
    </w:p>
    <w:p w14:paraId="27054C78">
      <w:pPr>
        <w:pStyle w:val="17"/>
        <w:numPr>
          <w:ilvl w:val="0"/>
          <w:numId w:val="4"/>
        </w:numPr>
        <w:tabs>
          <w:tab w:val="left" w:pos="609"/>
        </w:tabs>
        <w:spacing w:before="0" w:after="0" w:line="295" w:lineRule="auto"/>
        <w:ind w:left="609" w:right="568" w:hanging="292"/>
        <w:jc w:val="left"/>
        <w:rPr>
          <w:sz w:val="24"/>
        </w:rPr>
      </w:pPr>
      <w:r>
        <w:rPr>
          <w:b/>
          <w:sz w:val="24"/>
        </w:rPr>
        <w:t>UserDashboardController</w:t>
      </w:r>
      <w:r>
        <w:rPr>
          <w:b/>
          <w:spacing w:val="-9"/>
          <w:sz w:val="24"/>
        </w:rPr>
        <w:t xml:space="preserve"> </w:t>
      </w:r>
      <w:r>
        <w:rPr>
          <w:sz w:val="24"/>
        </w:rPr>
        <w:t>communicates</w:t>
      </w:r>
      <w:r>
        <w:rPr>
          <w:spacing w:val="-9"/>
          <w:sz w:val="24"/>
        </w:rPr>
        <w:t xml:space="preserve"> </w:t>
      </w:r>
      <w:r>
        <w:rPr>
          <w:sz w:val="24"/>
        </w:rPr>
        <w:t>with</w:t>
      </w:r>
      <w:r>
        <w:rPr>
          <w:spacing w:val="-9"/>
          <w:sz w:val="24"/>
        </w:rPr>
        <w:t xml:space="preserve"> </w:t>
      </w:r>
      <w:r>
        <w:rPr>
          <w:sz w:val="24"/>
        </w:rPr>
        <w:t>the</w:t>
      </w:r>
      <w:r>
        <w:rPr>
          <w:spacing w:val="-9"/>
          <w:sz w:val="24"/>
        </w:rPr>
        <w:t xml:space="preserve"> </w:t>
      </w:r>
      <w:r>
        <w:rPr>
          <w:b/>
          <w:sz w:val="24"/>
        </w:rPr>
        <w:t>UserModel</w:t>
      </w:r>
      <w:r>
        <w:rPr>
          <w:sz w:val="24"/>
        </w:rPr>
        <w:t>,</w:t>
      </w:r>
      <w:r>
        <w:rPr>
          <w:spacing w:val="-9"/>
          <w:sz w:val="24"/>
        </w:rPr>
        <w:t xml:space="preserve"> </w:t>
      </w:r>
      <w:r>
        <w:rPr>
          <w:sz w:val="24"/>
        </w:rPr>
        <w:t>which</w:t>
      </w:r>
      <w:r>
        <w:rPr>
          <w:spacing w:val="-9"/>
          <w:sz w:val="24"/>
        </w:rPr>
        <w:t xml:space="preserve"> </w:t>
      </w:r>
      <w:r>
        <w:rPr>
          <w:sz w:val="24"/>
        </w:rPr>
        <w:t>contains</w:t>
      </w:r>
      <w:r>
        <w:rPr>
          <w:spacing w:val="-9"/>
          <w:sz w:val="24"/>
        </w:rPr>
        <w:t xml:space="preserve"> </w:t>
      </w:r>
      <w:r>
        <w:rPr>
          <w:sz w:val="24"/>
        </w:rPr>
        <w:t>the</w:t>
      </w:r>
      <w:r>
        <w:rPr>
          <w:spacing w:val="-9"/>
          <w:sz w:val="24"/>
        </w:rPr>
        <w:t xml:space="preserve"> </w:t>
      </w:r>
      <w:r>
        <w:rPr>
          <w:sz w:val="24"/>
        </w:rPr>
        <w:t>user's</w:t>
      </w:r>
      <w:r>
        <w:rPr>
          <w:spacing w:val="-9"/>
          <w:sz w:val="24"/>
        </w:rPr>
        <w:t xml:space="preserve"> </w:t>
      </w:r>
      <w:r>
        <w:rPr>
          <w:sz w:val="24"/>
        </w:rPr>
        <w:t>preferences, data, and historical information.</w:t>
      </w:r>
    </w:p>
    <w:p w14:paraId="78C7096D">
      <w:pPr>
        <w:spacing w:before="238"/>
        <w:ind w:left="129" w:right="0" w:firstLine="0"/>
        <w:jc w:val="left"/>
        <w:rPr>
          <w:b/>
          <w:sz w:val="24"/>
        </w:rPr>
      </w:pPr>
      <w:r>
        <w:rPr>
          <w:b/>
          <w:sz w:val="24"/>
        </w:rPr>
        <w:t xml:space="preserve">Sequence </w:t>
      </w:r>
      <w:r>
        <w:rPr>
          <w:b/>
          <w:spacing w:val="-2"/>
          <w:sz w:val="24"/>
        </w:rPr>
        <w:t>Diagram:</w:t>
      </w:r>
    </w:p>
    <w:p w14:paraId="371B6712">
      <w:pPr>
        <w:spacing w:before="67"/>
        <w:ind w:left="129" w:right="0" w:firstLine="0"/>
        <w:jc w:val="left"/>
        <w:rPr>
          <w:sz w:val="24"/>
        </w:rPr>
      </w:pPr>
      <w:r>
        <w:rPr>
          <w:sz w:val="24"/>
        </w:rPr>
        <w:t>A</w:t>
      </w:r>
      <w:r>
        <w:rPr>
          <w:spacing w:val="-4"/>
          <w:sz w:val="24"/>
        </w:rPr>
        <w:t xml:space="preserve"> </w:t>
      </w:r>
      <w:r>
        <w:rPr>
          <w:sz w:val="24"/>
        </w:rPr>
        <w:t>sequence</w:t>
      </w:r>
      <w:r>
        <w:rPr>
          <w:spacing w:val="-3"/>
          <w:sz w:val="24"/>
        </w:rPr>
        <w:t xml:space="preserve"> </w:t>
      </w:r>
      <w:r>
        <w:rPr>
          <w:sz w:val="24"/>
        </w:rPr>
        <w:t>diagram</w:t>
      </w:r>
      <w:r>
        <w:rPr>
          <w:spacing w:val="-3"/>
          <w:sz w:val="24"/>
        </w:rPr>
        <w:t xml:space="preserve"> </w:t>
      </w:r>
      <w:r>
        <w:rPr>
          <w:sz w:val="24"/>
        </w:rPr>
        <w:t>can</w:t>
      </w:r>
      <w:r>
        <w:rPr>
          <w:spacing w:val="-3"/>
          <w:sz w:val="24"/>
        </w:rPr>
        <w:t xml:space="preserve"> </w:t>
      </w:r>
      <w:r>
        <w:rPr>
          <w:sz w:val="24"/>
        </w:rPr>
        <w:t>explain</w:t>
      </w:r>
      <w:r>
        <w:rPr>
          <w:spacing w:val="-3"/>
          <w:sz w:val="24"/>
        </w:rPr>
        <w:t xml:space="preserve"> </w:t>
      </w:r>
      <w:r>
        <w:rPr>
          <w:sz w:val="24"/>
        </w:rPr>
        <w:t>the</w:t>
      </w:r>
      <w:r>
        <w:rPr>
          <w:spacing w:val="-4"/>
          <w:sz w:val="24"/>
        </w:rPr>
        <w:t xml:space="preserve"> </w:t>
      </w:r>
      <w:r>
        <w:rPr>
          <w:sz w:val="24"/>
        </w:rPr>
        <w:t>flow</w:t>
      </w:r>
      <w:r>
        <w:rPr>
          <w:spacing w:val="-3"/>
          <w:sz w:val="24"/>
        </w:rPr>
        <w:t xml:space="preserve"> </w:t>
      </w:r>
      <w:r>
        <w:rPr>
          <w:sz w:val="24"/>
        </w:rPr>
        <w:t>of</w:t>
      </w:r>
      <w:r>
        <w:rPr>
          <w:spacing w:val="-3"/>
          <w:sz w:val="24"/>
        </w:rPr>
        <w:t xml:space="preserve"> </w:t>
      </w:r>
      <w:r>
        <w:rPr>
          <w:sz w:val="24"/>
        </w:rPr>
        <w:t>data</w:t>
      </w:r>
      <w:r>
        <w:rPr>
          <w:spacing w:val="-3"/>
          <w:sz w:val="24"/>
        </w:rPr>
        <w:t xml:space="preserve"> </w:t>
      </w:r>
      <w:r>
        <w:rPr>
          <w:sz w:val="24"/>
        </w:rPr>
        <w:t>between</w:t>
      </w:r>
      <w:r>
        <w:rPr>
          <w:spacing w:val="-3"/>
          <w:sz w:val="24"/>
        </w:rPr>
        <w:t xml:space="preserve"> </w:t>
      </w:r>
      <w:r>
        <w:rPr>
          <w:sz w:val="24"/>
        </w:rPr>
        <w:t>the</w:t>
      </w:r>
      <w:r>
        <w:rPr>
          <w:spacing w:val="-3"/>
          <w:sz w:val="24"/>
        </w:rPr>
        <w:t xml:space="preserve"> </w:t>
      </w:r>
      <w:r>
        <w:rPr>
          <w:b/>
          <w:sz w:val="24"/>
        </w:rPr>
        <w:t>UserInterface</w:t>
      </w:r>
      <w:r>
        <w:rPr>
          <w:sz w:val="24"/>
        </w:rPr>
        <w:t>,</w:t>
      </w:r>
      <w:r>
        <w:rPr>
          <w:spacing w:val="-4"/>
          <w:sz w:val="24"/>
        </w:rPr>
        <w:t xml:space="preserve"> </w:t>
      </w:r>
      <w:r>
        <w:rPr>
          <w:b/>
          <w:sz w:val="24"/>
        </w:rPr>
        <w:t>Controllers</w:t>
      </w:r>
      <w:r>
        <w:rPr>
          <w:sz w:val="24"/>
        </w:rPr>
        <w:t>,</w:t>
      </w:r>
      <w:r>
        <w:rPr>
          <w:spacing w:val="-3"/>
          <w:sz w:val="24"/>
        </w:rPr>
        <w:t xml:space="preserve"> </w:t>
      </w:r>
      <w:r>
        <w:rPr>
          <w:sz w:val="24"/>
        </w:rPr>
        <w:t>and</w:t>
      </w:r>
      <w:r>
        <w:rPr>
          <w:spacing w:val="-3"/>
          <w:sz w:val="24"/>
        </w:rPr>
        <w:t xml:space="preserve"> </w:t>
      </w:r>
      <w:r>
        <w:rPr>
          <w:b/>
          <w:spacing w:val="-2"/>
          <w:sz w:val="24"/>
        </w:rPr>
        <w:t>Models</w:t>
      </w:r>
      <w:r>
        <w:rPr>
          <w:spacing w:val="-2"/>
          <w:sz w:val="24"/>
        </w:rPr>
        <w:t>:</w:t>
      </w:r>
    </w:p>
    <w:p w14:paraId="0E48E0D6">
      <w:pPr>
        <w:spacing w:before="14" w:line="240" w:lineRule="auto"/>
        <w:rPr>
          <w:sz w:val="24"/>
        </w:rPr>
      </w:pPr>
    </w:p>
    <w:p w14:paraId="0FC6B2BD">
      <w:pPr>
        <w:pStyle w:val="17"/>
        <w:numPr>
          <w:ilvl w:val="0"/>
          <w:numId w:val="5"/>
        </w:numPr>
        <w:tabs>
          <w:tab w:val="left" w:pos="609"/>
        </w:tabs>
        <w:spacing w:before="0" w:after="0" w:line="240" w:lineRule="auto"/>
        <w:ind w:left="609" w:right="0" w:hanging="360"/>
        <w:jc w:val="left"/>
        <w:rPr>
          <w:sz w:val="24"/>
        </w:rPr>
      </w:pPr>
      <w:r>
        <w:rPr>
          <w:b/>
          <w:sz w:val="24"/>
        </w:rPr>
        <w:t>User</w:t>
      </w:r>
      <w:r>
        <w:rPr>
          <w:b/>
          <w:spacing w:val="-3"/>
          <w:sz w:val="24"/>
        </w:rPr>
        <w:t xml:space="preserve"> </w:t>
      </w:r>
      <w:r>
        <w:rPr>
          <w:b/>
          <w:sz w:val="24"/>
        </w:rPr>
        <w:t>requests</w:t>
      </w:r>
      <w:r>
        <w:rPr>
          <w:b/>
          <w:spacing w:val="-3"/>
          <w:sz w:val="24"/>
        </w:rPr>
        <w:t xml:space="preserve"> </w:t>
      </w:r>
      <w:r>
        <w:rPr>
          <w:b/>
          <w:sz w:val="24"/>
        </w:rPr>
        <w:t>disease</w:t>
      </w:r>
      <w:r>
        <w:rPr>
          <w:b/>
          <w:spacing w:val="-3"/>
          <w:sz w:val="24"/>
        </w:rPr>
        <w:t xml:space="preserve"> </w:t>
      </w:r>
      <w:r>
        <w:rPr>
          <w:b/>
          <w:sz w:val="24"/>
        </w:rPr>
        <w:t>prediction</w:t>
      </w:r>
      <w:r>
        <w:rPr>
          <w:b/>
          <w:spacing w:val="-3"/>
          <w:sz w:val="24"/>
        </w:rPr>
        <w:t xml:space="preserve"> </w:t>
      </w:r>
      <w:r>
        <w:rPr>
          <w:sz w:val="24"/>
        </w:rPr>
        <w:t>via</w:t>
      </w:r>
      <w:r>
        <w:rPr>
          <w:spacing w:val="-3"/>
          <w:sz w:val="24"/>
        </w:rPr>
        <w:t xml:space="preserve"> </w:t>
      </w:r>
      <w:r>
        <w:rPr>
          <w:sz w:val="24"/>
        </w:rPr>
        <w:t>the</w:t>
      </w:r>
      <w:r>
        <w:rPr>
          <w:spacing w:val="-3"/>
          <w:sz w:val="24"/>
        </w:rPr>
        <w:t xml:space="preserve"> </w:t>
      </w:r>
      <w:r>
        <w:rPr>
          <w:b/>
          <w:spacing w:val="-2"/>
          <w:sz w:val="24"/>
        </w:rPr>
        <w:t>UserInterface</w:t>
      </w:r>
      <w:r>
        <w:rPr>
          <w:spacing w:val="-2"/>
          <w:sz w:val="24"/>
        </w:rPr>
        <w:t>.</w:t>
      </w:r>
    </w:p>
    <w:p w14:paraId="7023B4B3">
      <w:pPr>
        <w:pStyle w:val="17"/>
        <w:numPr>
          <w:ilvl w:val="0"/>
          <w:numId w:val="5"/>
        </w:numPr>
        <w:tabs>
          <w:tab w:val="left" w:pos="609"/>
        </w:tabs>
        <w:spacing w:before="67" w:after="0" w:line="240" w:lineRule="auto"/>
        <w:ind w:left="609" w:right="0" w:hanging="360"/>
        <w:jc w:val="left"/>
        <w:rPr>
          <w:sz w:val="24"/>
        </w:rPr>
      </w:pPr>
      <w:r>
        <w:rPr>
          <w:b/>
          <w:sz w:val="24"/>
        </w:rPr>
        <w:t>DiseasePredictionController</w:t>
      </w:r>
      <w:r>
        <w:rPr>
          <w:b/>
          <w:spacing w:val="-6"/>
          <w:sz w:val="24"/>
        </w:rPr>
        <w:t xml:space="preserve"> </w:t>
      </w:r>
      <w:r>
        <w:rPr>
          <w:sz w:val="24"/>
        </w:rPr>
        <w:t>collects</w:t>
      </w:r>
      <w:r>
        <w:rPr>
          <w:spacing w:val="-5"/>
          <w:sz w:val="24"/>
        </w:rPr>
        <w:t xml:space="preserve"> </w:t>
      </w:r>
      <w:r>
        <w:rPr>
          <w:sz w:val="24"/>
        </w:rPr>
        <w:t>sensor</w:t>
      </w:r>
      <w:r>
        <w:rPr>
          <w:spacing w:val="-5"/>
          <w:sz w:val="24"/>
        </w:rPr>
        <w:t xml:space="preserve"> </w:t>
      </w:r>
      <w:r>
        <w:rPr>
          <w:sz w:val="24"/>
        </w:rPr>
        <w:t>data</w:t>
      </w:r>
      <w:r>
        <w:rPr>
          <w:spacing w:val="-5"/>
          <w:sz w:val="24"/>
        </w:rPr>
        <w:t xml:space="preserve"> </w:t>
      </w:r>
      <w:r>
        <w:rPr>
          <w:sz w:val="24"/>
        </w:rPr>
        <w:t>and</w:t>
      </w:r>
      <w:r>
        <w:rPr>
          <w:spacing w:val="-6"/>
          <w:sz w:val="24"/>
        </w:rPr>
        <w:t xml:space="preserve"> </w:t>
      </w:r>
      <w:r>
        <w:rPr>
          <w:sz w:val="24"/>
        </w:rPr>
        <w:t>queries</w:t>
      </w:r>
      <w:r>
        <w:rPr>
          <w:spacing w:val="-5"/>
          <w:sz w:val="24"/>
        </w:rPr>
        <w:t xml:space="preserve"> </w:t>
      </w:r>
      <w:r>
        <w:rPr>
          <w:sz w:val="24"/>
        </w:rPr>
        <w:t>external</w:t>
      </w:r>
      <w:r>
        <w:rPr>
          <w:spacing w:val="-5"/>
          <w:sz w:val="24"/>
        </w:rPr>
        <w:t xml:space="preserve"> </w:t>
      </w:r>
      <w:r>
        <w:rPr>
          <w:sz w:val="24"/>
        </w:rPr>
        <w:t>weather</w:t>
      </w:r>
      <w:r>
        <w:rPr>
          <w:spacing w:val="-5"/>
          <w:sz w:val="24"/>
        </w:rPr>
        <w:t xml:space="preserve"> </w:t>
      </w:r>
      <w:r>
        <w:rPr>
          <w:spacing w:val="-2"/>
          <w:sz w:val="24"/>
        </w:rPr>
        <w:t>APIs.</w:t>
      </w:r>
    </w:p>
    <w:p w14:paraId="556496F7">
      <w:pPr>
        <w:pStyle w:val="17"/>
        <w:numPr>
          <w:ilvl w:val="0"/>
          <w:numId w:val="5"/>
        </w:numPr>
        <w:tabs>
          <w:tab w:val="left" w:pos="609"/>
        </w:tabs>
        <w:spacing w:before="67" w:after="0" w:line="240" w:lineRule="auto"/>
        <w:ind w:left="609" w:right="0" w:hanging="360"/>
        <w:jc w:val="left"/>
        <w:rPr>
          <w:sz w:val="24"/>
        </w:rPr>
      </w:pPr>
      <w:r>
        <w:rPr>
          <w:b/>
          <w:sz w:val="24"/>
        </w:rPr>
        <w:t>DiseasePredictionModel</w:t>
      </w:r>
      <w:r>
        <w:rPr>
          <w:b/>
          <w:spacing w:val="-5"/>
          <w:sz w:val="24"/>
        </w:rPr>
        <w:t xml:space="preserve"> </w:t>
      </w:r>
      <w:r>
        <w:rPr>
          <w:sz w:val="24"/>
        </w:rPr>
        <w:t>runs</w:t>
      </w:r>
      <w:r>
        <w:rPr>
          <w:spacing w:val="-5"/>
          <w:sz w:val="24"/>
        </w:rPr>
        <w:t xml:space="preserve"> </w:t>
      </w:r>
      <w:r>
        <w:rPr>
          <w:sz w:val="24"/>
        </w:rPr>
        <w:t>the</w:t>
      </w:r>
      <w:r>
        <w:rPr>
          <w:spacing w:val="-5"/>
          <w:sz w:val="24"/>
        </w:rPr>
        <w:t xml:space="preserve"> </w:t>
      </w:r>
      <w:r>
        <w:rPr>
          <w:sz w:val="24"/>
        </w:rPr>
        <w:t>prediction</w:t>
      </w:r>
      <w:r>
        <w:rPr>
          <w:spacing w:val="-4"/>
          <w:sz w:val="24"/>
        </w:rPr>
        <w:t xml:space="preserve"> </w:t>
      </w:r>
      <w:r>
        <w:rPr>
          <w:sz w:val="24"/>
        </w:rPr>
        <w:t>and</w:t>
      </w:r>
      <w:r>
        <w:rPr>
          <w:spacing w:val="-5"/>
          <w:sz w:val="24"/>
        </w:rPr>
        <w:t xml:space="preserve"> </w:t>
      </w:r>
      <w:r>
        <w:rPr>
          <w:sz w:val="24"/>
        </w:rPr>
        <w:t>returns</w:t>
      </w:r>
      <w:r>
        <w:rPr>
          <w:spacing w:val="-5"/>
          <w:sz w:val="24"/>
        </w:rPr>
        <w:t xml:space="preserve"> </w:t>
      </w:r>
      <w:r>
        <w:rPr>
          <w:sz w:val="24"/>
        </w:rPr>
        <w:t>results</w:t>
      </w:r>
      <w:r>
        <w:rPr>
          <w:spacing w:val="-5"/>
          <w:sz w:val="24"/>
        </w:rPr>
        <w:t xml:space="preserve"> </w:t>
      </w:r>
      <w:r>
        <w:rPr>
          <w:sz w:val="24"/>
        </w:rPr>
        <w:t>to</w:t>
      </w:r>
      <w:r>
        <w:rPr>
          <w:spacing w:val="-4"/>
          <w:sz w:val="24"/>
        </w:rPr>
        <w:t xml:space="preserve"> </w:t>
      </w:r>
      <w:r>
        <w:rPr>
          <w:sz w:val="24"/>
        </w:rPr>
        <w:t>the</w:t>
      </w:r>
      <w:r>
        <w:rPr>
          <w:spacing w:val="-5"/>
          <w:sz w:val="24"/>
        </w:rPr>
        <w:t xml:space="preserve"> </w:t>
      </w:r>
      <w:r>
        <w:rPr>
          <w:spacing w:val="-2"/>
          <w:sz w:val="24"/>
        </w:rPr>
        <w:t>controller.</w:t>
      </w:r>
    </w:p>
    <w:p w14:paraId="093B6EA9">
      <w:pPr>
        <w:pStyle w:val="17"/>
        <w:numPr>
          <w:ilvl w:val="0"/>
          <w:numId w:val="5"/>
        </w:numPr>
        <w:tabs>
          <w:tab w:val="left" w:pos="609"/>
        </w:tabs>
        <w:spacing w:before="67" w:after="0" w:line="240" w:lineRule="auto"/>
        <w:ind w:left="609" w:right="0" w:hanging="360"/>
        <w:jc w:val="left"/>
        <w:rPr>
          <w:sz w:val="24"/>
        </w:rPr>
      </w:pPr>
      <w:r>
        <w:rPr>
          <w:b/>
          <w:sz w:val="24"/>
        </w:rPr>
        <w:t>Controller</w:t>
      </w:r>
      <w:r>
        <w:rPr>
          <w:b/>
          <w:spacing w:val="-3"/>
          <w:sz w:val="24"/>
        </w:rPr>
        <w:t xml:space="preserve"> </w:t>
      </w:r>
      <w:r>
        <w:rPr>
          <w:sz w:val="24"/>
        </w:rPr>
        <w:t>sends</w:t>
      </w:r>
      <w:r>
        <w:rPr>
          <w:spacing w:val="-2"/>
          <w:sz w:val="24"/>
        </w:rPr>
        <w:t xml:space="preserve"> </w:t>
      </w:r>
      <w:r>
        <w:rPr>
          <w:sz w:val="24"/>
        </w:rPr>
        <w:t>the</w:t>
      </w:r>
      <w:r>
        <w:rPr>
          <w:spacing w:val="-2"/>
          <w:sz w:val="24"/>
        </w:rPr>
        <w:t xml:space="preserve"> </w:t>
      </w:r>
      <w:r>
        <w:rPr>
          <w:sz w:val="24"/>
        </w:rPr>
        <w:t>prediction</w:t>
      </w:r>
      <w:r>
        <w:rPr>
          <w:spacing w:val="-3"/>
          <w:sz w:val="24"/>
        </w:rPr>
        <w:t xml:space="preserve"> </w:t>
      </w:r>
      <w:r>
        <w:rPr>
          <w:sz w:val="24"/>
        </w:rPr>
        <w:t>data</w:t>
      </w:r>
      <w:r>
        <w:rPr>
          <w:spacing w:val="-2"/>
          <w:sz w:val="24"/>
        </w:rPr>
        <w:t xml:space="preserve"> </w:t>
      </w:r>
      <w:r>
        <w:rPr>
          <w:sz w:val="24"/>
        </w:rPr>
        <w:t>back</w:t>
      </w:r>
      <w:r>
        <w:rPr>
          <w:spacing w:val="-2"/>
          <w:sz w:val="24"/>
        </w:rPr>
        <w:t xml:space="preserve"> </w:t>
      </w:r>
      <w:r>
        <w:rPr>
          <w:sz w:val="24"/>
        </w:rPr>
        <w:t>to</w:t>
      </w:r>
      <w:r>
        <w:rPr>
          <w:spacing w:val="-3"/>
          <w:sz w:val="24"/>
        </w:rPr>
        <w:t xml:space="preserve"> </w:t>
      </w:r>
      <w:r>
        <w:rPr>
          <w:sz w:val="24"/>
        </w:rPr>
        <w:t>the</w:t>
      </w:r>
      <w:r>
        <w:rPr>
          <w:spacing w:val="-2"/>
          <w:sz w:val="24"/>
        </w:rPr>
        <w:t xml:space="preserve"> </w:t>
      </w:r>
      <w:r>
        <w:rPr>
          <w:b/>
          <w:sz w:val="24"/>
        </w:rPr>
        <w:t>View</w:t>
      </w:r>
      <w:r>
        <w:rPr>
          <w:sz w:val="24"/>
        </w:rPr>
        <w:t>,</w:t>
      </w:r>
      <w:r>
        <w:rPr>
          <w:spacing w:val="-2"/>
          <w:sz w:val="24"/>
        </w:rPr>
        <w:t xml:space="preserve"> </w:t>
      </w:r>
      <w:r>
        <w:rPr>
          <w:sz w:val="24"/>
        </w:rPr>
        <w:t>which</w:t>
      </w:r>
      <w:r>
        <w:rPr>
          <w:spacing w:val="-3"/>
          <w:sz w:val="24"/>
        </w:rPr>
        <w:t xml:space="preserve"> </w:t>
      </w:r>
      <w:r>
        <w:rPr>
          <w:sz w:val="24"/>
        </w:rPr>
        <w:t>updates</w:t>
      </w:r>
      <w:r>
        <w:rPr>
          <w:spacing w:val="-2"/>
          <w:sz w:val="24"/>
        </w:rPr>
        <w:t xml:space="preserve"> </w:t>
      </w:r>
      <w:r>
        <w:rPr>
          <w:sz w:val="24"/>
        </w:rPr>
        <w:t>the</w:t>
      </w:r>
      <w:r>
        <w:rPr>
          <w:spacing w:val="-2"/>
          <w:sz w:val="24"/>
        </w:rPr>
        <w:t xml:space="preserve"> </w:t>
      </w:r>
      <w:r>
        <w:rPr>
          <w:sz w:val="24"/>
        </w:rPr>
        <w:t>UI</w:t>
      </w:r>
      <w:r>
        <w:rPr>
          <w:spacing w:val="-3"/>
          <w:sz w:val="24"/>
        </w:rPr>
        <w:t xml:space="preserve"> </w:t>
      </w:r>
      <w:r>
        <w:rPr>
          <w:sz w:val="24"/>
        </w:rPr>
        <w:t>with</w:t>
      </w:r>
      <w:r>
        <w:rPr>
          <w:spacing w:val="-2"/>
          <w:sz w:val="24"/>
        </w:rPr>
        <w:t xml:space="preserve"> </w:t>
      </w:r>
      <w:r>
        <w:rPr>
          <w:sz w:val="24"/>
        </w:rPr>
        <w:t>disease</w:t>
      </w:r>
      <w:r>
        <w:rPr>
          <w:spacing w:val="-2"/>
          <w:sz w:val="24"/>
        </w:rPr>
        <w:t xml:space="preserve"> alerts.</w:t>
      </w:r>
    </w:p>
    <w:p w14:paraId="43E51A9D">
      <w:pPr>
        <w:pStyle w:val="17"/>
        <w:numPr>
          <w:ilvl w:val="0"/>
          <w:numId w:val="5"/>
        </w:numPr>
        <w:tabs>
          <w:tab w:val="left" w:pos="609"/>
        </w:tabs>
        <w:spacing w:before="67" w:after="0" w:line="240" w:lineRule="auto"/>
        <w:ind w:left="609" w:right="0" w:hanging="360"/>
        <w:jc w:val="left"/>
        <w:rPr>
          <w:sz w:val="24"/>
        </w:rPr>
      </w:pPr>
      <w:r>
        <w:rPr>
          <w:sz w:val="24"/>
        </w:rPr>
        <w:t>The</w:t>
      </w:r>
      <w:r>
        <w:rPr>
          <w:spacing w:val="-4"/>
          <w:sz w:val="24"/>
        </w:rPr>
        <w:t xml:space="preserve"> </w:t>
      </w:r>
      <w:r>
        <w:rPr>
          <w:sz w:val="24"/>
        </w:rPr>
        <w:t>user</w:t>
      </w:r>
      <w:r>
        <w:rPr>
          <w:spacing w:val="-4"/>
          <w:sz w:val="24"/>
        </w:rPr>
        <w:t xml:space="preserve"> </w:t>
      </w:r>
      <w:r>
        <w:rPr>
          <w:sz w:val="24"/>
        </w:rPr>
        <w:t>then</w:t>
      </w:r>
      <w:r>
        <w:rPr>
          <w:spacing w:val="-3"/>
          <w:sz w:val="24"/>
        </w:rPr>
        <w:t xml:space="preserve"> </w:t>
      </w:r>
      <w:r>
        <w:rPr>
          <w:sz w:val="24"/>
        </w:rPr>
        <w:t>views</w:t>
      </w:r>
      <w:r>
        <w:rPr>
          <w:spacing w:val="-4"/>
          <w:sz w:val="24"/>
        </w:rPr>
        <w:t xml:space="preserve"> </w:t>
      </w:r>
      <w:r>
        <w:rPr>
          <w:sz w:val="24"/>
        </w:rPr>
        <w:t>treatment</w:t>
      </w:r>
      <w:r>
        <w:rPr>
          <w:spacing w:val="-3"/>
          <w:sz w:val="24"/>
        </w:rPr>
        <w:t xml:space="preserve"> </w:t>
      </w:r>
      <w:r>
        <w:rPr>
          <w:sz w:val="24"/>
        </w:rPr>
        <w:t>options</w:t>
      </w:r>
      <w:r>
        <w:rPr>
          <w:spacing w:val="-4"/>
          <w:sz w:val="24"/>
        </w:rPr>
        <w:t xml:space="preserve"> </w:t>
      </w:r>
      <w:r>
        <w:rPr>
          <w:sz w:val="24"/>
        </w:rPr>
        <w:t>and</w:t>
      </w:r>
      <w:r>
        <w:rPr>
          <w:spacing w:val="-3"/>
          <w:sz w:val="24"/>
        </w:rPr>
        <w:t xml:space="preserve"> </w:t>
      </w:r>
      <w:r>
        <w:rPr>
          <w:sz w:val="24"/>
        </w:rPr>
        <w:t>recommendations</w:t>
      </w:r>
      <w:r>
        <w:rPr>
          <w:spacing w:val="-4"/>
          <w:sz w:val="24"/>
        </w:rPr>
        <w:t xml:space="preserve"> </w:t>
      </w:r>
      <w:r>
        <w:rPr>
          <w:sz w:val="24"/>
        </w:rPr>
        <w:t>on</w:t>
      </w:r>
      <w:r>
        <w:rPr>
          <w:spacing w:val="-4"/>
          <w:sz w:val="24"/>
        </w:rPr>
        <w:t xml:space="preserve"> </w:t>
      </w:r>
      <w:r>
        <w:rPr>
          <w:sz w:val="24"/>
        </w:rPr>
        <w:t>the</w:t>
      </w:r>
      <w:r>
        <w:rPr>
          <w:spacing w:val="-3"/>
          <w:sz w:val="24"/>
        </w:rPr>
        <w:t xml:space="preserve"> </w:t>
      </w:r>
      <w:r>
        <w:rPr>
          <w:spacing w:val="-2"/>
          <w:sz w:val="24"/>
        </w:rPr>
        <w:t>dashboard.</w:t>
      </w:r>
    </w:p>
    <w:p w14:paraId="515B9D6F">
      <w:pPr>
        <w:spacing w:before="14" w:line="240" w:lineRule="auto"/>
        <w:rPr>
          <w:sz w:val="24"/>
        </w:rPr>
      </w:pPr>
    </w:p>
    <w:p w14:paraId="63E773D4">
      <w:pPr>
        <w:spacing w:before="0"/>
        <w:ind w:left="129" w:right="0" w:firstLine="0"/>
        <w:jc w:val="left"/>
        <w:rPr>
          <w:b/>
          <w:sz w:val="24"/>
        </w:rPr>
      </w:pPr>
      <w:r>
        <w:rPr>
          <w:rFonts w:hint="default"/>
          <w:sz w:val="24"/>
          <w:lang w:val="en-US"/>
        </w:rPr>
        <w:t>1.7</w:t>
      </w:r>
      <w:r>
        <w:rPr>
          <w:sz w:val="24"/>
        </w:rPr>
        <w:t>.</w:t>
      </w:r>
      <w:r>
        <w:rPr>
          <w:b/>
          <w:sz w:val="24"/>
        </w:rPr>
        <w:t xml:space="preserve">Coding </w:t>
      </w:r>
      <w:r>
        <w:rPr>
          <w:b/>
          <w:spacing w:val="-2"/>
          <w:sz w:val="24"/>
        </w:rPr>
        <w:t>Conventions</w:t>
      </w:r>
    </w:p>
    <w:p w14:paraId="0ABE53F7">
      <w:pPr>
        <w:spacing w:before="14" w:line="240" w:lineRule="auto"/>
        <w:rPr>
          <w:b/>
          <w:sz w:val="24"/>
        </w:rPr>
      </w:pPr>
    </w:p>
    <w:p w14:paraId="02D5F6AA">
      <w:pPr>
        <w:pStyle w:val="12"/>
        <w:ind w:left="129"/>
      </w:pPr>
      <w:r>
        <w:t>To</w:t>
      </w:r>
      <w:r>
        <w:rPr>
          <w:spacing w:val="-12"/>
        </w:rPr>
        <w:t xml:space="preserve"> </w:t>
      </w:r>
      <w:r>
        <w:t>ensure</w:t>
      </w:r>
      <w:r>
        <w:rPr>
          <w:spacing w:val="-11"/>
        </w:rPr>
        <w:t xml:space="preserve"> </w:t>
      </w:r>
      <w:r>
        <w:t>consistency,</w:t>
      </w:r>
      <w:r>
        <w:rPr>
          <w:spacing w:val="-12"/>
        </w:rPr>
        <w:t xml:space="preserve"> </w:t>
      </w:r>
      <w:r>
        <w:t>scalability,</w:t>
      </w:r>
      <w:r>
        <w:rPr>
          <w:spacing w:val="-11"/>
        </w:rPr>
        <w:t xml:space="preserve"> </w:t>
      </w:r>
      <w:r>
        <w:t>and</w:t>
      </w:r>
      <w:r>
        <w:rPr>
          <w:spacing w:val="-12"/>
        </w:rPr>
        <w:t xml:space="preserve"> </w:t>
      </w:r>
      <w:r>
        <w:t>maintainability,</w:t>
      </w:r>
      <w:r>
        <w:rPr>
          <w:spacing w:val="-11"/>
        </w:rPr>
        <w:t xml:space="preserve"> </w:t>
      </w:r>
      <w:r>
        <w:t>the</w:t>
      </w:r>
      <w:r>
        <w:rPr>
          <w:spacing w:val="-12"/>
        </w:rPr>
        <w:t xml:space="preserve"> </w:t>
      </w:r>
      <w:r>
        <w:t>following</w:t>
      </w:r>
      <w:r>
        <w:rPr>
          <w:spacing w:val="-11"/>
        </w:rPr>
        <w:t xml:space="preserve"> </w:t>
      </w:r>
      <w:r>
        <w:t>coding</w:t>
      </w:r>
      <w:r>
        <w:rPr>
          <w:spacing w:val="-11"/>
        </w:rPr>
        <w:t xml:space="preserve"> </w:t>
      </w:r>
      <w:r>
        <w:t>conventions</w:t>
      </w:r>
      <w:r>
        <w:rPr>
          <w:spacing w:val="-12"/>
        </w:rPr>
        <w:t xml:space="preserve"> </w:t>
      </w:r>
      <w:r>
        <w:t>are</w:t>
      </w:r>
      <w:r>
        <w:rPr>
          <w:spacing w:val="-11"/>
        </w:rPr>
        <w:t xml:space="preserve"> </w:t>
      </w:r>
      <w:r>
        <w:rPr>
          <w:spacing w:val="-2"/>
        </w:rPr>
        <w:t>adopted:</w:t>
      </w:r>
    </w:p>
    <w:p w14:paraId="3BD9B003">
      <w:pPr>
        <w:spacing w:before="14" w:line="240" w:lineRule="auto"/>
        <w:rPr>
          <w:sz w:val="24"/>
        </w:rPr>
      </w:pPr>
    </w:p>
    <w:p w14:paraId="116439B3">
      <w:pPr>
        <w:pStyle w:val="17"/>
        <w:numPr>
          <w:ilvl w:val="1"/>
          <w:numId w:val="5"/>
        </w:numPr>
        <w:tabs>
          <w:tab w:val="left" w:pos="609"/>
        </w:tabs>
        <w:spacing w:before="0" w:after="0" w:line="240" w:lineRule="auto"/>
        <w:ind w:left="609" w:right="0" w:hanging="291"/>
        <w:jc w:val="left"/>
        <w:rPr>
          <w:sz w:val="24"/>
        </w:rPr>
      </w:pPr>
      <w:r>
        <w:rPr>
          <w:b/>
          <w:sz w:val="24"/>
        </w:rPr>
        <w:t xml:space="preserve">Naming </w:t>
      </w:r>
      <w:r>
        <w:rPr>
          <w:b/>
          <w:spacing w:val="-2"/>
          <w:sz w:val="24"/>
        </w:rPr>
        <w:t>Conventions</w:t>
      </w:r>
      <w:r>
        <w:rPr>
          <w:spacing w:val="-2"/>
          <w:sz w:val="24"/>
        </w:rPr>
        <w:t>:</w:t>
      </w:r>
    </w:p>
    <w:p w14:paraId="1D6CF4C8">
      <w:pPr>
        <w:pStyle w:val="17"/>
        <w:numPr>
          <w:ilvl w:val="2"/>
          <w:numId w:val="5"/>
        </w:numPr>
        <w:tabs>
          <w:tab w:val="left" w:pos="968"/>
        </w:tabs>
        <w:spacing w:before="67" w:after="0" w:line="240" w:lineRule="auto"/>
        <w:ind w:left="968" w:right="0" w:hanging="291"/>
        <w:jc w:val="left"/>
        <w:rPr>
          <w:sz w:val="24"/>
        </w:rPr>
      </w:pPr>
      <w:r>
        <w:rPr>
          <w:sz w:val="24"/>
        </w:rPr>
        <w:t>Classes:</w:t>
      </w:r>
      <w:r>
        <w:rPr>
          <w:spacing w:val="-4"/>
          <w:sz w:val="24"/>
        </w:rPr>
        <w:t xml:space="preserve"> </w:t>
      </w:r>
      <w:r>
        <w:rPr>
          <w:sz w:val="24"/>
        </w:rPr>
        <w:t>PascalCase</w:t>
      </w:r>
      <w:r>
        <w:rPr>
          <w:spacing w:val="-2"/>
          <w:sz w:val="24"/>
        </w:rPr>
        <w:t xml:space="preserve"> </w:t>
      </w:r>
      <w:r>
        <w:rPr>
          <w:sz w:val="24"/>
        </w:rPr>
        <w:t>(e.g.,</w:t>
      </w:r>
      <w:r>
        <w:rPr>
          <w:spacing w:val="-2"/>
          <w:sz w:val="24"/>
        </w:rPr>
        <w:t xml:space="preserve"> DiseasePredictionController)</w:t>
      </w:r>
    </w:p>
    <w:p w14:paraId="21E117FB">
      <w:pPr>
        <w:pStyle w:val="17"/>
        <w:numPr>
          <w:ilvl w:val="2"/>
          <w:numId w:val="5"/>
        </w:numPr>
        <w:tabs>
          <w:tab w:val="left" w:pos="968"/>
        </w:tabs>
        <w:spacing w:before="67" w:after="0" w:line="240" w:lineRule="auto"/>
        <w:ind w:left="968" w:right="0" w:hanging="291"/>
        <w:jc w:val="left"/>
        <w:rPr>
          <w:sz w:val="24"/>
        </w:rPr>
      </w:pPr>
      <w:r>
        <w:rPr>
          <w:sz w:val="24"/>
        </w:rPr>
        <w:t>Methods/Functions:</w:t>
      </w:r>
      <w:r>
        <w:rPr>
          <w:spacing w:val="-7"/>
          <w:sz w:val="24"/>
        </w:rPr>
        <w:t xml:space="preserve"> </w:t>
      </w:r>
      <w:r>
        <w:rPr>
          <w:sz w:val="24"/>
        </w:rPr>
        <w:t>camelCase</w:t>
      </w:r>
      <w:r>
        <w:rPr>
          <w:spacing w:val="-6"/>
          <w:sz w:val="24"/>
        </w:rPr>
        <w:t xml:space="preserve"> </w:t>
      </w:r>
      <w:r>
        <w:rPr>
          <w:sz w:val="24"/>
        </w:rPr>
        <w:t>(e.g.,</w:t>
      </w:r>
      <w:r>
        <w:rPr>
          <w:spacing w:val="-6"/>
          <w:sz w:val="24"/>
        </w:rPr>
        <w:t xml:space="preserve"> </w:t>
      </w:r>
      <w:r>
        <w:rPr>
          <w:spacing w:val="-2"/>
          <w:sz w:val="24"/>
        </w:rPr>
        <w:t>getDiseasePrediction)</w:t>
      </w:r>
    </w:p>
    <w:p w14:paraId="658EEDFE">
      <w:pPr>
        <w:pStyle w:val="17"/>
        <w:numPr>
          <w:ilvl w:val="2"/>
          <w:numId w:val="5"/>
        </w:numPr>
        <w:tabs>
          <w:tab w:val="left" w:pos="968"/>
        </w:tabs>
        <w:spacing w:before="67" w:after="0" w:line="240" w:lineRule="auto"/>
        <w:ind w:left="968" w:right="0" w:hanging="291"/>
        <w:jc w:val="left"/>
        <w:rPr>
          <w:sz w:val="24"/>
        </w:rPr>
      </w:pPr>
      <w:r>
        <w:rPr>
          <w:sz w:val="24"/>
        </w:rPr>
        <w:t>Variables:</w:t>
      </w:r>
      <w:r>
        <w:rPr>
          <w:spacing w:val="-5"/>
          <w:sz w:val="24"/>
        </w:rPr>
        <w:t xml:space="preserve"> </w:t>
      </w:r>
      <w:r>
        <w:rPr>
          <w:sz w:val="24"/>
        </w:rPr>
        <w:t>camelCase</w:t>
      </w:r>
      <w:r>
        <w:rPr>
          <w:spacing w:val="-5"/>
          <w:sz w:val="24"/>
        </w:rPr>
        <w:t xml:space="preserve"> </w:t>
      </w:r>
      <w:r>
        <w:rPr>
          <w:sz w:val="24"/>
        </w:rPr>
        <w:t>(e.g.,</w:t>
      </w:r>
      <w:r>
        <w:rPr>
          <w:spacing w:val="-4"/>
          <w:sz w:val="24"/>
        </w:rPr>
        <w:t xml:space="preserve"> </w:t>
      </w:r>
      <w:r>
        <w:rPr>
          <w:spacing w:val="-2"/>
          <w:sz w:val="24"/>
        </w:rPr>
        <w:t>sensorData)</w:t>
      </w:r>
    </w:p>
    <w:p w14:paraId="54BC93DE">
      <w:pPr>
        <w:pStyle w:val="17"/>
        <w:numPr>
          <w:ilvl w:val="1"/>
          <w:numId w:val="5"/>
        </w:numPr>
        <w:tabs>
          <w:tab w:val="left" w:pos="609"/>
        </w:tabs>
        <w:spacing w:before="67" w:after="0" w:line="240" w:lineRule="auto"/>
        <w:ind w:left="609" w:right="0" w:hanging="291"/>
        <w:jc w:val="left"/>
        <w:rPr>
          <w:sz w:val="24"/>
        </w:rPr>
      </w:pPr>
      <w:r>
        <w:rPr>
          <w:b/>
          <w:sz w:val="24"/>
        </w:rPr>
        <w:t>Commenting</w:t>
      </w:r>
      <w:r>
        <w:rPr>
          <w:b/>
          <w:spacing w:val="-4"/>
          <w:sz w:val="24"/>
        </w:rPr>
        <w:t xml:space="preserve"> </w:t>
      </w:r>
      <w:r>
        <w:rPr>
          <w:b/>
          <w:sz w:val="24"/>
        </w:rPr>
        <w:t>&amp;</w:t>
      </w:r>
      <w:r>
        <w:rPr>
          <w:b/>
          <w:spacing w:val="-3"/>
          <w:sz w:val="24"/>
        </w:rPr>
        <w:t xml:space="preserve"> </w:t>
      </w:r>
      <w:r>
        <w:rPr>
          <w:b/>
          <w:spacing w:val="-2"/>
          <w:sz w:val="24"/>
        </w:rPr>
        <w:t>Documentation</w:t>
      </w:r>
      <w:r>
        <w:rPr>
          <w:spacing w:val="-2"/>
          <w:sz w:val="24"/>
        </w:rPr>
        <w:t>:</w:t>
      </w:r>
    </w:p>
    <w:p w14:paraId="786EBBCB">
      <w:pPr>
        <w:pStyle w:val="17"/>
        <w:numPr>
          <w:ilvl w:val="2"/>
          <w:numId w:val="5"/>
        </w:numPr>
        <w:tabs>
          <w:tab w:val="left" w:pos="967"/>
          <w:tab w:val="left" w:pos="969"/>
        </w:tabs>
        <w:spacing w:before="67" w:after="0" w:line="295" w:lineRule="auto"/>
        <w:ind w:left="969" w:right="557" w:hanging="293"/>
        <w:jc w:val="left"/>
        <w:rPr>
          <w:sz w:val="24"/>
        </w:rPr>
      </w:pPr>
      <w:r>
        <w:rPr>
          <w:sz w:val="24"/>
        </w:rPr>
        <w:t>All</w:t>
      </w:r>
      <w:r>
        <w:rPr>
          <w:spacing w:val="-5"/>
          <w:sz w:val="24"/>
        </w:rPr>
        <w:t xml:space="preserve"> </w:t>
      </w:r>
      <w:r>
        <w:rPr>
          <w:sz w:val="24"/>
        </w:rPr>
        <w:t>major</w:t>
      </w:r>
      <w:r>
        <w:rPr>
          <w:spacing w:val="-5"/>
          <w:sz w:val="24"/>
        </w:rPr>
        <w:t xml:space="preserve"> </w:t>
      </w:r>
      <w:r>
        <w:rPr>
          <w:sz w:val="24"/>
        </w:rPr>
        <w:t>functions</w:t>
      </w:r>
      <w:r>
        <w:rPr>
          <w:spacing w:val="-5"/>
          <w:sz w:val="24"/>
        </w:rPr>
        <w:t xml:space="preserve"> </w:t>
      </w:r>
      <w:r>
        <w:rPr>
          <w:sz w:val="24"/>
        </w:rPr>
        <w:t>and</w:t>
      </w:r>
      <w:r>
        <w:rPr>
          <w:spacing w:val="-5"/>
          <w:sz w:val="24"/>
        </w:rPr>
        <w:t xml:space="preserve"> </w:t>
      </w:r>
      <w:r>
        <w:rPr>
          <w:sz w:val="24"/>
        </w:rPr>
        <w:t>classes</w:t>
      </w:r>
      <w:r>
        <w:rPr>
          <w:spacing w:val="-5"/>
          <w:sz w:val="24"/>
        </w:rPr>
        <w:t xml:space="preserve"> </w:t>
      </w:r>
      <w:r>
        <w:rPr>
          <w:sz w:val="24"/>
        </w:rPr>
        <w:t>will</w:t>
      </w:r>
      <w:r>
        <w:rPr>
          <w:spacing w:val="-5"/>
          <w:sz w:val="24"/>
        </w:rPr>
        <w:t xml:space="preserve"> </w:t>
      </w:r>
      <w:r>
        <w:rPr>
          <w:sz w:val="24"/>
        </w:rPr>
        <w:t>be</w:t>
      </w:r>
      <w:r>
        <w:rPr>
          <w:spacing w:val="-5"/>
          <w:sz w:val="24"/>
        </w:rPr>
        <w:t xml:space="preserve"> </w:t>
      </w:r>
      <w:r>
        <w:rPr>
          <w:sz w:val="24"/>
        </w:rPr>
        <w:t>well-documented</w:t>
      </w:r>
      <w:r>
        <w:rPr>
          <w:spacing w:val="-5"/>
          <w:sz w:val="24"/>
        </w:rPr>
        <w:t xml:space="preserve"> </w:t>
      </w:r>
      <w:r>
        <w:rPr>
          <w:sz w:val="24"/>
        </w:rPr>
        <w:t>with</w:t>
      </w:r>
      <w:r>
        <w:rPr>
          <w:spacing w:val="-5"/>
          <w:sz w:val="24"/>
        </w:rPr>
        <w:t xml:space="preserve"> </w:t>
      </w:r>
      <w:r>
        <w:rPr>
          <w:sz w:val="24"/>
        </w:rPr>
        <w:t>docstrings</w:t>
      </w:r>
      <w:r>
        <w:rPr>
          <w:spacing w:val="-5"/>
          <w:sz w:val="24"/>
        </w:rPr>
        <w:t xml:space="preserve"> </w:t>
      </w:r>
      <w:r>
        <w:rPr>
          <w:sz w:val="24"/>
        </w:rPr>
        <w:t>and</w:t>
      </w:r>
      <w:r>
        <w:rPr>
          <w:spacing w:val="-5"/>
          <w:sz w:val="24"/>
        </w:rPr>
        <w:t xml:space="preserve"> </w:t>
      </w:r>
      <w:r>
        <w:rPr>
          <w:sz w:val="24"/>
        </w:rPr>
        <w:t>comments</w:t>
      </w:r>
      <w:r>
        <w:rPr>
          <w:spacing w:val="-5"/>
          <w:sz w:val="24"/>
        </w:rPr>
        <w:t xml:space="preserve"> </w:t>
      </w:r>
      <w:r>
        <w:rPr>
          <w:sz w:val="24"/>
        </w:rPr>
        <w:t>explaining their purpose.</w:t>
      </w:r>
    </w:p>
    <w:p w14:paraId="667C457B">
      <w:pPr>
        <w:pStyle w:val="17"/>
        <w:numPr>
          <w:ilvl w:val="2"/>
          <w:numId w:val="5"/>
        </w:numPr>
        <w:tabs>
          <w:tab w:val="left" w:pos="968"/>
        </w:tabs>
        <w:spacing w:before="0" w:after="0" w:line="292" w:lineRule="exact"/>
        <w:ind w:left="968" w:right="0" w:hanging="291"/>
        <w:jc w:val="left"/>
        <w:rPr>
          <w:sz w:val="24"/>
        </w:rPr>
      </w:pPr>
      <w:r>
        <w:rPr>
          <w:sz w:val="24"/>
        </w:rPr>
        <w:t>Functions</w:t>
      </w:r>
      <w:r>
        <w:rPr>
          <w:spacing w:val="-5"/>
          <w:sz w:val="24"/>
        </w:rPr>
        <w:t xml:space="preserve"> </w:t>
      </w:r>
      <w:r>
        <w:rPr>
          <w:sz w:val="24"/>
        </w:rPr>
        <w:t>should</w:t>
      </w:r>
      <w:r>
        <w:rPr>
          <w:spacing w:val="-4"/>
          <w:sz w:val="24"/>
        </w:rPr>
        <w:t xml:space="preserve"> </w:t>
      </w:r>
      <w:r>
        <w:rPr>
          <w:sz w:val="24"/>
        </w:rPr>
        <w:t>be</w:t>
      </w:r>
      <w:r>
        <w:rPr>
          <w:spacing w:val="-5"/>
          <w:sz w:val="24"/>
        </w:rPr>
        <w:t xml:space="preserve"> </w:t>
      </w:r>
      <w:r>
        <w:rPr>
          <w:sz w:val="24"/>
        </w:rPr>
        <w:t>self-explanatory,</w:t>
      </w:r>
      <w:r>
        <w:rPr>
          <w:spacing w:val="-4"/>
          <w:sz w:val="24"/>
        </w:rPr>
        <w:t xml:space="preserve"> </w:t>
      </w:r>
      <w:r>
        <w:rPr>
          <w:sz w:val="24"/>
        </w:rPr>
        <w:t>but</w:t>
      </w:r>
      <w:r>
        <w:rPr>
          <w:spacing w:val="-5"/>
          <w:sz w:val="24"/>
        </w:rPr>
        <w:t xml:space="preserve"> </w:t>
      </w:r>
      <w:r>
        <w:rPr>
          <w:sz w:val="24"/>
        </w:rPr>
        <w:t>complex</w:t>
      </w:r>
      <w:r>
        <w:rPr>
          <w:spacing w:val="-4"/>
          <w:sz w:val="24"/>
        </w:rPr>
        <w:t xml:space="preserve"> </w:t>
      </w:r>
      <w:r>
        <w:rPr>
          <w:sz w:val="24"/>
        </w:rPr>
        <w:t>logic</w:t>
      </w:r>
      <w:r>
        <w:rPr>
          <w:spacing w:val="-5"/>
          <w:sz w:val="24"/>
        </w:rPr>
        <w:t xml:space="preserve"> </w:t>
      </w:r>
      <w:r>
        <w:rPr>
          <w:sz w:val="24"/>
        </w:rPr>
        <w:t>will</w:t>
      </w:r>
      <w:r>
        <w:rPr>
          <w:spacing w:val="-4"/>
          <w:sz w:val="24"/>
        </w:rPr>
        <w:t xml:space="preserve"> </w:t>
      </w:r>
      <w:r>
        <w:rPr>
          <w:sz w:val="24"/>
        </w:rPr>
        <w:t>be</w:t>
      </w:r>
      <w:r>
        <w:rPr>
          <w:spacing w:val="-5"/>
          <w:sz w:val="24"/>
        </w:rPr>
        <w:t xml:space="preserve"> </w:t>
      </w:r>
      <w:r>
        <w:rPr>
          <w:sz w:val="24"/>
        </w:rPr>
        <w:t>accompanied</w:t>
      </w:r>
      <w:r>
        <w:rPr>
          <w:spacing w:val="-4"/>
          <w:sz w:val="24"/>
        </w:rPr>
        <w:t xml:space="preserve"> </w:t>
      </w:r>
      <w:r>
        <w:rPr>
          <w:sz w:val="24"/>
        </w:rPr>
        <w:t>by</w:t>
      </w:r>
      <w:r>
        <w:rPr>
          <w:spacing w:val="-4"/>
          <w:sz w:val="24"/>
        </w:rPr>
        <w:t xml:space="preserve"> </w:t>
      </w:r>
      <w:r>
        <w:rPr>
          <w:sz w:val="24"/>
        </w:rPr>
        <w:t>inline</w:t>
      </w:r>
      <w:r>
        <w:rPr>
          <w:spacing w:val="-5"/>
          <w:sz w:val="24"/>
        </w:rPr>
        <w:t xml:space="preserve"> </w:t>
      </w:r>
      <w:r>
        <w:rPr>
          <w:spacing w:val="-2"/>
          <w:sz w:val="24"/>
        </w:rPr>
        <w:t>comments.</w:t>
      </w:r>
    </w:p>
    <w:p w14:paraId="4FFF1304">
      <w:pPr>
        <w:pStyle w:val="17"/>
        <w:numPr>
          <w:ilvl w:val="1"/>
          <w:numId w:val="5"/>
        </w:numPr>
        <w:tabs>
          <w:tab w:val="left" w:pos="609"/>
        </w:tabs>
        <w:spacing w:before="67" w:after="0" w:line="240" w:lineRule="auto"/>
        <w:ind w:left="609" w:right="0" w:hanging="291"/>
        <w:jc w:val="left"/>
        <w:rPr>
          <w:sz w:val="24"/>
        </w:rPr>
      </w:pPr>
      <w:r>
        <w:rPr>
          <w:b/>
          <w:sz w:val="24"/>
        </w:rPr>
        <w:t xml:space="preserve">Code </w:t>
      </w:r>
      <w:r>
        <w:rPr>
          <w:b/>
          <w:spacing w:val="-2"/>
          <w:sz w:val="24"/>
        </w:rPr>
        <w:t>Formatting</w:t>
      </w:r>
      <w:r>
        <w:rPr>
          <w:spacing w:val="-2"/>
          <w:sz w:val="24"/>
        </w:rPr>
        <w:t>:</w:t>
      </w:r>
    </w:p>
    <w:p w14:paraId="7553BAD7">
      <w:pPr>
        <w:pStyle w:val="17"/>
        <w:numPr>
          <w:ilvl w:val="2"/>
          <w:numId w:val="5"/>
        </w:numPr>
        <w:tabs>
          <w:tab w:val="left" w:pos="968"/>
        </w:tabs>
        <w:spacing w:before="67" w:after="0" w:line="240" w:lineRule="auto"/>
        <w:ind w:left="968" w:right="0" w:hanging="291"/>
        <w:jc w:val="left"/>
        <w:rPr>
          <w:sz w:val="24"/>
        </w:rPr>
      </w:pPr>
      <w:r>
        <w:rPr>
          <w:sz w:val="24"/>
        </w:rPr>
        <w:t>Indentation</w:t>
      </w:r>
      <w:r>
        <w:rPr>
          <w:spacing w:val="-4"/>
          <w:sz w:val="24"/>
        </w:rPr>
        <w:t xml:space="preserve"> </w:t>
      </w:r>
      <w:r>
        <w:rPr>
          <w:sz w:val="24"/>
        </w:rPr>
        <w:t>will</w:t>
      </w:r>
      <w:r>
        <w:rPr>
          <w:spacing w:val="-3"/>
          <w:sz w:val="24"/>
        </w:rPr>
        <w:t xml:space="preserve"> </w:t>
      </w:r>
      <w:r>
        <w:rPr>
          <w:sz w:val="24"/>
        </w:rPr>
        <w:t>be</w:t>
      </w:r>
      <w:r>
        <w:rPr>
          <w:spacing w:val="-4"/>
          <w:sz w:val="24"/>
        </w:rPr>
        <w:t xml:space="preserve"> </w:t>
      </w:r>
      <w:r>
        <w:rPr>
          <w:sz w:val="24"/>
        </w:rPr>
        <w:t>consistent</w:t>
      </w:r>
      <w:r>
        <w:rPr>
          <w:spacing w:val="-3"/>
          <w:sz w:val="24"/>
        </w:rPr>
        <w:t xml:space="preserve"> </w:t>
      </w:r>
      <w:r>
        <w:rPr>
          <w:sz w:val="24"/>
        </w:rPr>
        <w:t>(4</w:t>
      </w:r>
      <w:r>
        <w:rPr>
          <w:spacing w:val="-4"/>
          <w:sz w:val="24"/>
        </w:rPr>
        <w:t xml:space="preserve"> </w:t>
      </w:r>
      <w:r>
        <w:rPr>
          <w:sz w:val="24"/>
        </w:rPr>
        <w:t>spaces</w:t>
      </w:r>
      <w:r>
        <w:rPr>
          <w:spacing w:val="-3"/>
          <w:sz w:val="24"/>
        </w:rPr>
        <w:t xml:space="preserve"> </w:t>
      </w:r>
      <w:r>
        <w:rPr>
          <w:sz w:val="24"/>
        </w:rPr>
        <w:t>per</w:t>
      </w:r>
      <w:r>
        <w:rPr>
          <w:spacing w:val="-3"/>
          <w:sz w:val="24"/>
        </w:rPr>
        <w:t xml:space="preserve"> </w:t>
      </w:r>
      <w:r>
        <w:rPr>
          <w:spacing w:val="-2"/>
          <w:sz w:val="24"/>
        </w:rPr>
        <w:t>level).</w:t>
      </w:r>
    </w:p>
    <w:p w14:paraId="7BB211E7">
      <w:pPr>
        <w:pStyle w:val="17"/>
        <w:numPr>
          <w:ilvl w:val="2"/>
          <w:numId w:val="5"/>
        </w:numPr>
        <w:tabs>
          <w:tab w:val="left" w:pos="968"/>
        </w:tabs>
        <w:spacing w:before="67" w:after="0" w:line="240" w:lineRule="auto"/>
        <w:ind w:left="968" w:right="0" w:hanging="291"/>
        <w:jc w:val="left"/>
        <w:rPr>
          <w:sz w:val="24"/>
        </w:rPr>
      </w:pPr>
      <w:r>
        <w:rPr>
          <w:sz w:val="24"/>
        </w:rPr>
        <w:t>Use</w:t>
      </w:r>
      <w:r>
        <w:rPr>
          <w:spacing w:val="-3"/>
          <w:sz w:val="24"/>
        </w:rPr>
        <w:t xml:space="preserve"> </w:t>
      </w:r>
      <w:r>
        <w:rPr>
          <w:sz w:val="24"/>
        </w:rPr>
        <w:t>of</w:t>
      </w:r>
      <w:r>
        <w:rPr>
          <w:spacing w:val="-3"/>
          <w:sz w:val="24"/>
        </w:rPr>
        <w:t xml:space="preserve"> </w:t>
      </w:r>
      <w:r>
        <w:rPr>
          <w:sz w:val="24"/>
        </w:rPr>
        <w:t>proper</w:t>
      </w:r>
      <w:r>
        <w:rPr>
          <w:spacing w:val="-3"/>
          <w:sz w:val="24"/>
        </w:rPr>
        <w:t xml:space="preserve"> </w:t>
      </w:r>
      <w:r>
        <w:rPr>
          <w:sz w:val="24"/>
        </w:rPr>
        <w:t>error</w:t>
      </w:r>
      <w:r>
        <w:rPr>
          <w:spacing w:val="-3"/>
          <w:sz w:val="24"/>
        </w:rPr>
        <w:t xml:space="preserve"> </w:t>
      </w:r>
      <w:r>
        <w:rPr>
          <w:sz w:val="24"/>
        </w:rPr>
        <w:t>handling</w:t>
      </w:r>
      <w:r>
        <w:rPr>
          <w:spacing w:val="-3"/>
          <w:sz w:val="24"/>
        </w:rPr>
        <w:t xml:space="preserve"> </w:t>
      </w:r>
      <w:r>
        <w:rPr>
          <w:sz w:val="24"/>
        </w:rPr>
        <w:t>(try/except</w:t>
      </w:r>
      <w:r>
        <w:rPr>
          <w:spacing w:val="-3"/>
          <w:sz w:val="24"/>
        </w:rPr>
        <w:t xml:space="preserve"> </w:t>
      </w:r>
      <w:r>
        <w:rPr>
          <w:sz w:val="24"/>
        </w:rPr>
        <w:t>blocks</w:t>
      </w:r>
      <w:r>
        <w:rPr>
          <w:spacing w:val="-3"/>
          <w:sz w:val="24"/>
        </w:rPr>
        <w:t xml:space="preserve"> </w:t>
      </w:r>
      <w:r>
        <w:rPr>
          <w:sz w:val="24"/>
        </w:rPr>
        <w:t>where</w:t>
      </w:r>
      <w:r>
        <w:rPr>
          <w:spacing w:val="-3"/>
          <w:sz w:val="24"/>
        </w:rPr>
        <w:t xml:space="preserve"> </w:t>
      </w:r>
      <w:r>
        <w:rPr>
          <w:sz w:val="24"/>
        </w:rPr>
        <w:t>necessary)</w:t>
      </w:r>
      <w:r>
        <w:rPr>
          <w:spacing w:val="-3"/>
          <w:sz w:val="24"/>
        </w:rPr>
        <w:t xml:space="preserve"> </w:t>
      </w:r>
      <w:r>
        <w:rPr>
          <w:sz w:val="24"/>
        </w:rPr>
        <w:t>and</w:t>
      </w:r>
      <w:r>
        <w:rPr>
          <w:spacing w:val="-3"/>
          <w:sz w:val="24"/>
        </w:rPr>
        <w:t xml:space="preserve"> </w:t>
      </w:r>
      <w:r>
        <w:rPr>
          <w:spacing w:val="-2"/>
          <w:sz w:val="24"/>
        </w:rPr>
        <w:t>logging.</w:t>
      </w:r>
    </w:p>
    <w:p w14:paraId="2552AB4A">
      <w:pPr>
        <w:pStyle w:val="17"/>
        <w:numPr>
          <w:ilvl w:val="2"/>
          <w:numId w:val="5"/>
        </w:numPr>
        <w:tabs>
          <w:tab w:val="left" w:pos="968"/>
        </w:tabs>
        <w:spacing w:before="67" w:after="0" w:line="240" w:lineRule="auto"/>
        <w:ind w:left="968" w:right="0" w:hanging="291"/>
        <w:jc w:val="left"/>
        <w:rPr>
          <w:sz w:val="24"/>
        </w:rPr>
      </w:pPr>
      <w:r>
        <w:rPr>
          <w:sz w:val="24"/>
        </w:rPr>
        <w:t>Consistent</w:t>
      </w:r>
      <w:r>
        <w:rPr>
          <w:spacing w:val="-5"/>
          <w:sz w:val="24"/>
        </w:rPr>
        <w:t xml:space="preserve"> </w:t>
      </w:r>
      <w:r>
        <w:rPr>
          <w:sz w:val="24"/>
        </w:rPr>
        <w:t>use</w:t>
      </w:r>
      <w:r>
        <w:rPr>
          <w:spacing w:val="-5"/>
          <w:sz w:val="24"/>
        </w:rPr>
        <w:t xml:space="preserve"> </w:t>
      </w:r>
      <w:r>
        <w:rPr>
          <w:sz w:val="24"/>
        </w:rPr>
        <w:t>of</w:t>
      </w:r>
      <w:r>
        <w:rPr>
          <w:spacing w:val="-4"/>
          <w:sz w:val="24"/>
        </w:rPr>
        <w:t xml:space="preserve"> </w:t>
      </w:r>
      <w:r>
        <w:rPr>
          <w:sz w:val="24"/>
        </w:rPr>
        <w:t>brackets</w:t>
      </w:r>
      <w:r>
        <w:rPr>
          <w:spacing w:val="-5"/>
          <w:sz w:val="24"/>
        </w:rPr>
        <w:t xml:space="preserve"> </w:t>
      </w:r>
      <w:r>
        <w:rPr>
          <w:sz w:val="24"/>
        </w:rPr>
        <w:t>{}</w:t>
      </w:r>
      <w:r>
        <w:rPr>
          <w:spacing w:val="-5"/>
          <w:sz w:val="24"/>
        </w:rPr>
        <w:t xml:space="preserve"> </w:t>
      </w:r>
      <w:r>
        <w:rPr>
          <w:sz w:val="24"/>
        </w:rPr>
        <w:t>in</w:t>
      </w:r>
      <w:r>
        <w:rPr>
          <w:spacing w:val="-4"/>
          <w:sz w:val="24"/>
        </w:rPr>
        <w:t xml:space="preserve"> </w:t>
      </w:r>
      <w:r>
        <w:rPr>
          <w:sz w:val="24"/>
        </w:rPr>
        <w:t>conditionals</w:t>
      </w:r>
      <w:r>
        <w:rPr>
          <w:spacing w:val="-5"/>
          <w:sz w:val="24"/>
        </w:rPr>
        <w:t xml:space="preserve"> </w:t>
      </w:r>
      <w:r>
        <w:rPr>
          <w:sz w:val="24"/>
        </w:rPr>
        <w:t>and</w:t>
      </w:r>
      <w:r>
        <w:rPr>
          <w:spacing w:val="-4"/>
          <w:sz w:val="24"/>
        </w:rPr>
        <w:t xml:space="preserve"> </w:t>
      </w:r>
      <w:r>
        <w:rPr>
          <w:spacing w:val="-2"/>
          <w:sz w:val="24"/>
        </w:rPr>
        <w:t>loops.</w:t>
      </w:r>
    </w:p>
    <w:p w14:paraId="7DD7C35F">
      <w:pPr>
        <w:pStyle w:val="17"/>
        <w:numPr>
          <w:ilvl w:val="1"/>
          <w:numId w:val="5"/>
        </w:numPr>
        <w:tabs>
          <w:tab w:val="left" w:pos="609"/>
        </w:tabs>
        <w:spacing w:before="67" w:after="0" w:line="240" w:lineRule="auto"/>
        <w:ind w:left="609" w:right="0" w:hanging="291"/>
        <w:jc w:val="left"/>
        <w:rPr>
          <w:sz w:val="24"/>
        </w:rPr>
      </w:pPr>
      <w:r>
        <w:rPr>
          <w:b/>
          <w:spacing w:val="-2"/>
          <w:sz w:val="24"/>
        </w:rPr>
        <w:t>Version Control</w:t>
      </w:r>
      <w:r>
        <w:rPr>
          <w:spacing w:val="-2"/>
          <w:sz w:val="24"/>
        </w:rPr>
        <w:t>:</w:t>
      </w:r>
    </w:p>
    <w:p w14:paraId="6746385C">
      <w:pPr>
        <w:pStyle w:val="17"/>
        <w:numPr>
          <w:ilvl w:val="2"/>
          <w:numId w:val="5"/>
        </w:numPr>
        <w:tabs>
          <w:tab w:val="left" w:pos="967"/>
          <w:tab w:val="left" w:pos="969"/>
        </w:tabs>
        <w:spacing w:before="67" w:after="0" w:line="295" w:lineRule="auto"/>
        <w:ind w:left="969" w:right="476" w:hanging="293"/>
        <w:jc w:val="left"/>
        <w:rPr>
          <w:sz w:val="24"/>
        </w:rPr>
      </w:pPr>
      <w:r>
        <w:rPr>
          <w:sz w:val="24"/>
        </w:rPr>
        <w:t>Git</w:t>
      </w:r>
      <w:r>
        <w:rPr>
          <w:spacing w:val="-5"/>
          <w:sz w:val="24"/>
        </w:rPr>
        <w:t xml:space="preserve"> </w:t>
      </w:r>
      <w:r>
        <w:rPr>
          <w:sz w:val="24"/>
        </w:rPr>
        <w:t>is</w:t>
      </w:r>
      <w:r>
        <w:rPr>
          <w:spacing w:val="-5"/>
          <w:sz w:val="24"/>
        </w:rPr>
        <w:t xml:space="preserve"> </w:t>
      </w:r>
      <w:r>
        <w:rPr>
          <w:sz w:val="24"/>
        </w:rPr>
        <w:t>used</w:t>
      </w:r>
      <w:r>
        <w:rPr>
          <w:spacing w:val="-5"/>
          <w:sz w:val="24"/>
        </w:rPr>
        <w:t xml:space="preserve"> </w:t>
      </w:r>
      <w:r>
        <w:rPr>
          <w:sz w:val="24"/>
        </w:rPr>
        <w:t>for</w:t>
      </w:r>
      <w:r>
        <w:rPr>
          <w:spacing w:val="-5"/>
          <w:sz w:val="24"/>
        </w:rPr>
        <w:t xml:space="preserve"> </w:t>
      </w:r>
      <w:r>
        <w:rPr>
          <w:sz w:val="24"/>
        </w:rPr>
        <w:t>version</w:t>
      </w:r>
      <w:r>
        <w:rPr>
          <w:spacing w:val="-5"/>
          <w:sz w:val="24"/>
        </w:rPr>
        <w:t xml:space="preserve"> </w:t>
      </w:r>
      <w:r>
        <w:rPr>
          <w:sz w:val="24"/>
        </w:rPr>
        <w:t>control.</w:t>
      </w:r>
      <w:r>
        <w:rPr>
          <w:spacing w:val="-5"/>
          <w:sz w:val="24"/>
        </w:rPr>
        <w:t xml:space="preserve"> </w:t>
      </w:r>
      <w:r>
        <w:rPr>
          <w:sz w:val="24"/>
        </w:rPr>
        <w:t>Each</w:t>
      </w:r>
      <w:r>
        <w:rPr>
          <w:spacing w:val="-5"/>
          <w:sz w:val="24"/>
        </w:rPr>
        <w:t xml:space="preserve"> </w:t>
      </w:r>
      <w:r>
        <w:rPr>
          <w:sz w:val="24"/>
        </w:rPr>
        <w:t>feature</w:t>
      </w:r>
      <w:r>
        <w:rPr>
          <w:spacing w:val="-5"/>
          <w:sz w:val="24"/>
        </w:rPr>
        <w:t xml:space="preserve"> </w:t>
      </w:r>
      <w:r>
        <w:rPr>
          <w:sz w:val="24"/>
        </w:rPr>
        <w:t>or</w:t>
      </w:r>
      <w:r>
        <w:rPr>
          <w:spacing w:val="-5"/>
          <w:sz w:val="24"/>
        </w:rPr>
        <w:t xml:space="preserve"> </w:t>
      </w:r>
      <w:r>
        <w:rPr>
          <w:sz w:val="24"/>
        </w:rPr>
        <w:t>bug</w:t>
      </w:r>
      <w:r>
        <w:rPr>
          <w:spacing w:val="-5"/>
          <w:sz w:val="24"/>
        </w:rPr>
        <w:t xml:space="preserve"> </w:t>
      </w:r>
      <w:r>
        <w:rPr>
          <w:sz w:val="24"/>
        </w:rPr>
        <w:t>fix</w:t>
      </w:r>
      <w:r>
        <w:rPr>
          <w:spacing w:val="-5"/>
          <w:sz w:val="24"/>
        </w:rPr>
        <w:t xml:space="preserve"> </w:t>
      </w:r>
      <w:r>
        <w:rPr>
          <w:sz w:val="24"/>
        </w:rPr>
        <w:t>will</w:t>
      </w:r>
      <w:r>
        <w:rPr>
          <w:spacing w:val="-5"/>
          <w:sz w:val="24"/>
        </w:rPr>
        <w:t xml:space="preserve"> </w:t>
      </w:r>
      <w:r>
        <w:rPr>
          <w:sz w:val="24"/>
        </w:rPr>
        <w:t>be</w:t>
      </w:r>
      <w:r>
        <w:rPr>
          <w:spacing w:val="-5"/>
          <w:sz w:val="24"/>
        </w:rPr>
        <w:t xml:space="preserve"> </w:t>
      </w:r>
      <w:r>
        <w:rPr>
          <w:sz w:val="24"/>
        </w:rPr>
        <w:t>developed</w:t>
      </w:r>
      <w:r>
        <w:rPr>
          <w:spacing w:val="-5"/>
          <w:sz w:val="24"/>
        </w:rPr>
        <w:t xml:space="preserve"> </w:t>
      </w:r>
      <w:r>
        <w:rPr>
          <w:sz w:val="24"/>
        </w:rPr>
        <w:t>on</w:t>
      </w:r>
      <w:r>
        <w:rPr>
          <w:spacing w:val="-5"/>
          <w:sz w:val="24"/>
        </w:rPr>
        <w:t xml:space="preserve"> </w:t>
      </w:r>
      <w:r>
        <w:rPr>
          <w:sz w:val="24"/>
        </w:rPr>
        <w:t>its</w:t>
      </w:r>
      <w:r>
        <w:rPr>
          <w:spacing w:val="-5"/>
          <w:sz w:val="24"/>
        </w:rPr>
        <w:t xml:space="preserve"> </w:t>
      </w:r>
      <w:r>
        <w:rPr>
          <w:sz w:val="24"/>
        </w:rPr>
        <w:t>own</w:t>
      </w:r>
      <w:r>
        <w:rPr>
          <w:spacing w:val="-5"/>
          <w:sz w:val="24"/>
        </w:rPr>
        <w:t xml:space="preserve"> </w:t>
      </w:r>
      <w:r>
        <w:rPr>
          <w:sz w:val="24"/>
        </w:rPr>
        <w:t>branch,</w:t>
      </w:r>
      <w:r>
        <w:rPr>
          <w:spacing w:val="-5"/>
          <w:sz w:val="24"/>
        </w:rPr>
        <w:t xml:space="preserve"> </w:t>
      </w:r>
      <w:r>
        <w:rPr>
          <w:sz w:val="24"/>
        </w:rPr>
        <w:t>and</w:t>
      </w:r>
      <w:r>
        <w:rPr>
          <w:spacing w:val="-5"/>
          <w:sz w:val="24"/>
        </w:rPr>
        <w:t xml:space="preserve"> </w:t>
      </w:r>
      <w:r>
        <w:rPr>
          <w:sz w:val="24"/>
        </w:rPr>
        <w:t>pull requests will be reviewed before merging.</w:t>
      </w:r>
    </w:p>
    <w:p w14:paraId="127D81F6">
      <w:pPr>
        <w:pStyle w:val="12"/>
        <w:spacing w:before="240" w:line="295" w:lineRule="auto"/>
        <w:ind w:left="129"/>
      </w:pPr>
      <w:r>
        <w:t>This</w:t>
      </w:r>
      <w:r>
        <w:rPr>
          <w:spacing w:val="-6"/>
        </w:rPr>
        <w:t xml:space="preserve"> </w:t>
      </w:r>
      <w:r>
        <w:t>architecture</w:t>
      </w:r>
      <w:r>
        <w:rPr>
          <w:spacing w:val="-6"/>
        </w:rPr>
        <w:t xml:space="preserve"> </w:t>
      </w:r>
      <w:r>
        <w:t>ensures</w:t>
      </w:r>
      <w:r>
        <w:rPr>
          <w:spacing w:val="-6"/>
        </w:rPr>
        <w:t xml:space="preserve"> </w:t>
      </w:r>
      <w:r>
        <w:t>a</w:t>
      </w:r>
      <w:r>
        <w:rPr>
          <w:spacing w:val="-7"/>
        </w:rPr>
        <w:t xml:space="preserve"> </w:t>
      </w:r>
      <w:r>
        <w:t>scalable,</w:t>
      </w:r>
      <w:r>
        <w:rPr>
          <w:spacing w:val="-6"/>
        </w:rPr>
        <w:t xml:space="preserve"> </w:t>
      </w:r>
      <w:r>
        <w:t>flexible,</w:t>
      </w:r>
      <w:r>
        <w:rPr>
          <w:spacing w:val="-6"/>
        </w:rPr>
        <w:t xml:space="preserve"> </w:t>
      </w:r>
      <w:r>
        <w:t>and</w:t>
      </w:r>
      <w:r>
        <w:rPr>
          <w:spacing w:val="-6"/>
        </w:rPr>
        <w:t xml:space="preserve"> </w:t>
      </w:r>
      <w:r>
        <w:t>efficient</w:t>
      </w:r>
      <w:r>
        <w:rPr>
          <w:spacing w:val="-7"/>
        </w:rPr>
        <w:t xml:space="preserve"> </w:t>
      </w:r>
      <w:r>
        <w:t>solution</w:t>
      </w:r>
      <w:r>
        <w:rPr>
          <w:spacing w:val="-6"/>
        </w:rPr>
        <w:t xml:space="preserve"> </w:t>
      </w:r>
      <w:r>
        <w:t>for</w:t>
      </w:r>
      <w:r>
        <w:rPr>
          <w:spacing w:val="-6"/>
        </w:rPr>
        <w:t xml:space="preserve"> </w:t>
      </w:r>
      <w:r>
        <w:t>early</w:t>
      </w:r>
      <w:r>
        <w:rPr>
          <w:spacing w:val="-6"/>
        </w:rPr>
        <w:t xml:space="preserve"> </w:t>
      </w:r>
      <w:r>
        <w:t>disease</w:t>
      </w:r>
      <w:r>
        <w:rPr>
          <w:spacing w:val="-7"/>
        </w:rPr>
        <w:t xml:space="preserve"> </w:t>
      </w:r>
      <w:r>
        <w:t>detection</w:t>
      </w:r>
      <w:r>
        <w:rPr>
          <w:spacing w:val="-6"/>
        </w:rPr>
        <w:t xml:space="preserve"> </w:t>
      </w:r>
      <w:r>
        <w:t>and</w:t>
      </w:r>
      <w:r>
        <w:rPr>
          <w:spacing w:val="-6"/>
        </w:rPr>
        <w:t xml:space="preserve"> </w:t>
      </w:r>
      <w:r>
        <w:t>precision treatment in agriculture.</w:t>
      </w:r>
    </w:p>
    <w:p w14:paraId="1299C4DF">
      <w:pPr>
        <w:pStyle w:val="12"/>
        <w:spacing w:after="0" w:line="295" w:lineRule="auto"/>
        <w:sectPr>
          <w:pgSz w:w="11910" w:h="16840"/>
          <w:pgMar w:top="520" w:right="425" w:bottom="280" w:left="425" w:header="720" w:footer="720" w:gutter="0"/>
          <w:cols w:space="720" w:num="1"/>
        </w:sectPr>
      </w:pPr>
    </w:p>
    <w:p w14:paraId="0B5CBAE1">
      <w:pPr>
        <w:pStyle w:val="2"/>
        <w:numPr>
          <w:ilvl w:val="0"/>
          <w:numId w:val="3"/>
        </w:numPr>
        <w:tabs>
          <w:tab w:val="left" w:pos="939"/>
        </w:tabs>
        <w:spacing w:before="70" w:after="0" w:line="240" w:lineRule="auto"/>
        <w:ind w:left="249" w:leftChars="0" w:right="0" w:rightChars="0" w:hanging="291" w:firstLineChars="0"/>
        <w:jc w:val="left"/>
        <w:rPr>
          <w:rFonts w:ascii="Arial Black"/>
          <w:b w:val="0"/>
        </w:rPr>
      </w:pPr>
      <w:r>
        <w:rPr>
          <w:rFonts w:ascii="Arial Black"/>
          <w:b w:val="0"/>
          <w:w w:val="90"/>
        </w:rPr>
        <w:t>Data</w:t>
      </w:r>
      <w:r>
        <w:rPr>
          <w:rFonts w:ascii="Arial Black"/>
          <w:b w:val="0"/>
          <w:spacing w:val="-1"/>
          <w:w w:val="90"/>
        </w:rPr>
        <w:t xml:space="preserve"> </w:t>
      </w:r>
      <w:r>
        <w:rPr>
          <w:rFonts w:ascii="Arial Black"/>
          <w:b w:val="0"/>
          <w:w w:val="90"/>
        </w:rPr>
        <w:t>Model</w:t>
      </w:r>
      <w:r>
        <w:rPr>
          <w:rFonts w:ascii="Arial Black"/>
          <w:b w:val="0"/>
          <w:spacing w:val="-1"/>
          <w:w w:val="90"/>
        </w:rPr>
        <w:t xml:space="preserve"> </w:t>
      </w:r>
      <w:r>
        <w:rPr>
          <w:rFonts w:ascii="Arial Black"/>
          <w:b w:val="0"/>
          <w:spacing w:val="-2"/>
          <w:w w:val="90"/>
        </w:rPr>
        <w:t>Schema</w:t>
      </w:r>
    </w:p>
    <w:p w14:paraId="13D4AACD">
      <w:pPr>
        <w:spacing w:before="285" w:line="292" w:lineRule="auto"/>
        <w:ind w:left="129" w:right="151" w:firstLine="0"/>
        <w:jc w:val="both"/>
        <w:rPr>
          <w:rFonts w:ascii="Microsoft Sans Serif"/>
          <w:sz w:val="24"/>
        </w:rPr>
      </w:pPr>
      <w:r>
        <w:rPr>
          <w:rFonts w:ascii="Microsoft Sans Serif"/>
          <w:sz w:val="24"/>
        </w:rPr>
        <w:t>This</w:t>
      </w:r>
      <w:r>
        <w:rPr>
          <w:rFonts w:ascii="Microsoft Sans Serif"/>
          <w:spacing w:val="-16"/>
          <w:sz w:val="24"/>
        </w:rPr>
        <w:t xml:space="preserve"> </w:t>
      </w:r>
      <w:r>
        <w:rPr>
          <w:rFonts w:ascii="Microsoft Sans Serif"/>
          <w:sz w:val="24"/>
        </w:rPr>
        <w:t>section</w:t>
      </w:r>
      <w:r>
        <w:rPr>
          <w:rFonts w:ascii="Microsoft Sans Serif"/>
          <w:spacing w:val="-16"/>
          <w:sz w:val="24"/>
        </w:rPr>
        <w:t xml:space="preserve"> </w:t>
      </w:r>
      <w:r>
        <w:rPr>
          <w:rFonts w:ascii="Microsoft Sans Serif"/>
          <w:sz w:val="24"/>
        </w:rPr>
        <w:t>describes</w:t>
      </w:r>
      <w:r>
        <w:rPr>
          <w:rFonts w:ascii="Microsoft Sans Serif"/>
          <w:spacing w:val="-7"/>
          <w:sz w:val="24"/>
        </w:rPr>
        <w:t xml:space="preserve"> </w:t>
      </w:r>
      <w:r>
        <w:rPr>
          <w:rFonts w:ascii="Microsoft Sans Serif"/>
          <w:sz w:val="24"/>
        </w:rPr>
        <w:t>the</w:t>
      </w:r>
      <w:r>
        <w:rPr>
          <w:rFonts w:ascii="Microsoft Sans Serif"/>
          <w:spacing w:val="-8"/>
          <w:sz w:val="24"/>
        </w:rPr>
        <w:t xml:space="preserve"> </w:t>
      </w:r>
      <w:r>
        <w:rPr>
          <w:rFonts w:ascii="Arial Black"/>
          <w:sz w:val="24"/>
        </w:rPr>
        <w:t>conceptual</w:t>
      </w:r>
      <w:r>
        <w:rPr>
          <w:rFonts w:ascii="Arial Black"/>
          <w:spacing w:val="-20"/>
          <w:sz w:val="24"/>
        </w:rPr>
        <w:t xml:space="preserve"> </w:t>
      </w:r>
      <w:r>
        <w:rPr>
          <w:rFonts w:ascii="Arial Black"/>
          <w:sz w:val="24"/>
        </w:rPr>
        <w:t>database</w:t>
      </w:r>
      <w:r>
        <w:rPr>
          <w:rFonts w:ascii="Arial Black"/>
          <w:spacing w:val="-21"/>
          <w:sz w:val="24"/>
        </w:rPr>
        <w:t xml:space="preserve"> </w:t>
      </w:r>
      <w:r>
        <w:rPr>
          <w:rFonts w:ascii="Arial Black"/>
          <w:sz w:val="24"/>
        </w:rPr>
        <w:t>schema</w:t>
      </w:r>
      <w:r>
        <w:rPr>
          <w:rFonts w:ascii="Arial Black"/>
          <w:spacing w:val="-20"/>
          <w:sz w:val="24"/>
        </w:rPr>
        <w:t xml:space="preserve"> </w:t>
      </w:r>
      <w:r>
        <w:rPr>
          <w:rFonts w:ascii="Microsoft Sans Serif"/>
          <w:sz w:val="24"/>
        </w:rPr>
        <w:t>of</w:t>
      </w:r>
      <w:r>
        <w:rPr>
          <w:rFonts w:ascii="Microsoft Sans Serif"/>
          <w:spacing w:val="-7"/>
          <w:sz w:val="24"/>
        </w:rPr>
        <w:t xml:space="preserve"> </w:t>
      </w:r>
      <w:r>
        <w:rPr>
          <w:rFonts w:ascii="Microsoft Sans Serif"/>
          <w:sz w:val="24"/>
        </w:rPr>
        <w:t>AgriSense</w:t>
      </w:r>
      <w:r>
        <w:rPr>
          <w:rFonts w:ascii="Microsoft Sans Serif"/>
          <w:spacing w:val="-8"/>
          <w:sz w:val="24"/>
        </w:rPr>
        <w:t xml:space="preserve"> </w:t>
      </w:r>
      <w:r>
        <w:rPr>
          <w:rFonts w:ascii="Microsoft Sans Serif"/>
          <w:sz w:val="24"/>
        </w:rPr>
        <w:t>AI.</w:t>
      </w:r>
      <w:r>
        <w:rPr>
          <w:rFonts w:ascii="Microsoft Sans Serif"/>
          <w:spacing w:val="-8"/>
          <w:sz w:val="24"/>
        </w:rPr>
        <w:t xml:space="preserve"> </w:t>
      </w:r>
      <w:r>
        <w:rPr>
          <w:rFonts w:ascii="Microsoft Sans Serif"/>
          <w:sz w:val="24"/>
        </w:rPr>
        <w:t>It</w:t>
      </w:r>
      <w:r>
        <w:rPr>
          <w:rFonts w:ascii="Microsoft Sans Serif"/>
          <w:spacing w:val="-8"/>
          <w:sz w:val="24"/>
        </w:rPr>
        <w:t xml:space="preserve"> </w:t>
      </w:r>
      <w:r>
        <w:rPr>
          <w:rFonts w:ascii="Microsoft Sans Serif"/>
          <w:sz w:val="24"/>
        </w:rPr>
        <w:t>explains</w:t>
      </w:r>
      <w:r>
        <w:rPr>
          <w:rFonts w:ascii="Microsoft Sans Serif"/>
          <w:spacing w:val="-8"/>
          <w:sz w:val="24"/>
        </w:rPr>
        <w:t xml:space="preserve"> </w:t>
      </w:r>
      <w:r>
        <w:rPr>
          <w:rFonts w:ascii="Microsoft Sans Serif"/>
          <w:sz w:val="24"/>
        </w:rPr>
        <w:t>each</w:t>
      </w:r>
      <w:r>
        <w:rPr>
          <w:rFonts w:ascii="Microsoft Sans Serif"/>
          <w:spacing w:val="-8"/>
          <w:sz w:val="24"/>
        </w:rPr>
        <w:t xml:space="preserve"> </w:t>
      </w:r>
      <w:r>
        <w:rPr>
          <w:rFonts w:ascii="Arial Black"/>
          <w:sz w:val="24"/>
        </w:rPr>
        <w:t xml:space="preserve">data </w:t>
      </w:r>
      <w:r>
        <w:rPr>
          <w:rFonts w:ascii="Arial Black"/>
          <w:w w:val="105"/>
          <w:sz w:val="24"/>
        </w:rPr>
        <w:t>model</w:t>
      </w:r>
      <w:r>
        <w:rPr>
          <w:rFonts w:ascii="Arial Black"/>
          <w:spacing w:val="-22"/>
          <w:w w:val="105"/>
          <w:sz w:val="24"/>
        </w:rPr>
        <w:t xml:space="preserve"> </w:t>
      </w:r>
      <w:r>
        <w:rPr>
          <w:rFonts w:ascii="Arial Black"/>
          <w:w w:val="105"/>
          <w:sz w:val="24"/>
        </w:rPr>
        <w:t>entity</w:t>
      </w:r>
      <w:r>
        <w:rPr>
          <w:rFonts w:ascii="Microsoft Sans Serif"/>
          <w:w w:val="105"/>
          <w:sz w:val="24"/>
        </w:rPr>
        <w:t>,</w:t>
      </w:r>
      <w:r>
        <w:rPr>
          <w:rFonts w:ascii="Microsoft Sans Serif"/>
          <w:spacing w:val="-16"/>
          <w:w w:val="105"/>
          <w:sz w:val="24"/>
        </w:rPr>
        <w:t xml:space="preserve"> </w:t>
      </w:r>
      <w:r>
        <w:rPr>
          <w:rFonts w:ascii="Microsoft Sans Serif"/>
          <w:w w:val="105"/>
          <w:sz w:val="24"/>
        </w:rPr>
        <w:t>its</w:t>
      </w:r>
      <w:r>
        <w:rPr>
          <w:rFonts w:ascii="Microsoft Sans Serif"/>
          <w:spacing w:val="-7"/>
          <w:w w:val="105"/>
          <w:sz w:val="24"/>
        </w:rPr>
        <w:t xml:space="preserve"> </w:t>
      </w:r>
      <w:r>
        <w:rPr>
          <w:rFonts w:ascii="Microsoft Sans Serif"/>
          <w:w w:val="105"/>
          <w:sz w:val="24"/>
        </w:rPr>
        <w:t>attributes</w:t>
      </w:r>
      <w:r>
        <w:rPr>
          <w:rFonts w:ascii="Microsoft Sans Serif"/>
          <w:spacing w:val="-8"/>
          <w:w w:val="105"/>
          <w:sz w:val="24"/>
        </w:rPr>
        <w:t xml:space="preserve"> </w:t>
      </w:r>
      <w:r>
        <w:rPr>
          <w:rFonts w:ascii="Microsoft Sans Serif"/>
          <w:w w:val="105"/>
          <w:sz w:val="24"/>
        </w:rPr>
        <w:t>(working</w:t>
      </w:r>
      <w:r>
        <w:rPr>
          <w:rFonts w:ascii="Microsoft Sans Serif"/>
          <w:spacing w:val="-8"/>
          <w:w w:val="105"/>
          <w:sz w:val="24"/>
        </w:rPr>
        <w:t xml:space="preserve"> </w:t>
      </w:r>
      <w:r>
        <w:rPr>
          <w:rFonts w:ascii="Microsoft Sans Serif"/>
          <w:w w:val="105"/>
          <w:sz w:val="24"/>
        </w:rPr>
        <w:t>properties),</w:t>
      </w:r>
      <w:r>
        <w:rPr>
          <w:rFonts w:ascii="Microsoft Sans Serif"/>
          <w:spacing w:val="-8"/>
          <w:w w:val="105"/>
          <w:sz w:val="24"/>
        </w:rPr>
        <w:t xml:space="preserve"> </w:t>
      </w:r>
      <w:r>
        <w:rPr>
          <w:rFonts w:ascii="Microsoft Sans Serif"/>
          <w:w w:val="105"/>
          <w:sz w:val="24"/>
        </w:rPr>
        <w:t>and</w:t>
      </w:r>
      <w:r>
        <w:rPr>
          <w:rFonts w:ascii="Microsoft Sans Serif"/>
          <w:spacing w:val="-8"/>
          <w:w w:val="105"/>
          <w:sz w:val="24"/>
        </w:rPr>
        <w:t xml:space="preserve"> </w:t>
      </w:r>
      <w:r>
        <w:rPr>
          <w:rFonts w:ascii="Microsoft Sans Serif"/>
          <w:w w:val="105"/>
          <w:sz w:val="24"/>
        </w:rPr>
        <w:t>its</w:t>
      </w:r>
      <w:r>
        <w:rPr>
          <w:rFonts w:ascii="Microsoft Sans Serif"/>
          <w:spacing w:val="-8"/>
          <w:w w:val="105"/>
          <w:sz w:val="24"/>
        </w:rPr>
        <w:t xml:space="preserve"> </w:t>
      </w:r>
      <w:r>
        <w:rPr>
          <w:rFonts w:ascii="Arial Black"/>
          <w:w w:val="105"/>
          <w:sz w:val="24"/>
        </w:rPr>
        <w:t>relationships</w:t>
      </w:r>
      <w:r>
        <w:rPr>
          <w:rFonts w:ascii="Arial Black"/>
          <w:spacing w:val="-22"/>
          <w:w w:val="105"/>
          <w:sz w:val="24"/>
        </w:rPr>
        <w:t xml:space="preserve"> </w:t>
      </w:r>
      <w:r>
        <w:rPr>
          <w:rFonts w:ascii="Microsoft Sans Serif"/>
          <w:w w:val="105"/>
          <w:sz w:val="24"/>
        </w:rPr>
        <w:t>with</w:t>
      </w:r>
      <w:r>
        <w:rPr>
          <w:rFonts w:ascii="Microsoft Sans Serif"/>
          <w:spacing w:val="-7"/>
          <w:w w:val="105"/>
          <w:sz w:val="24"/>
        </w:rPr>
        <w:t xml:space="preserve"> </w:t>
      </w:r>
      <w:r>
        <w:rPr>
          <w:rFonts w:ascii="Microsoft Sans Serif"/>
          <w:w w:val="105"/>
          <w:sz w:val="24"/>
        </w:rPr>
        <w:t>other</w:t>
      </w:r>
      <w:r>
        <w:rPr>
          <w:rFonts w:ascii="Microsoft Sans Serif"/>
          <w:spacing w:val="-8"/>
          <w:w w:val="105"/>
          <w:sz w:val="24"/>
        </w:rPr>
        <w:t xml:space="preserve"> </w:t>
      </w:r>
      <w:r>
        <w:rPr>
          <w:rFonts w:ascii="Microsoft Sans Serif"/>
          <w:w w:val="105"/>
          <w:sz w:val="24"/>
        </w:rPr>
        <w:t>entities.</w:t>
      </w:r>
      <w:r>
        <w:rPr>
          <w:rFonts w:ascii="Microsoft Sans Serif"/>
          <w:spacing w:val="-8"/>
          <w:w w:val="105"/>
          <w:sz w:val="24"/>
        </w:rPr>
        <w:t xml:space="preserve"> </w:t>
      </w:r>
      <w:r>
        <w:rPr>
          <w:rFonts w:ascii="Microsoft Sans Serif"/>
          <w:w w:val="105"/>
          <w:sz w:val="24"/>
        </w:rPr>
        <w:t>The schema</w:t>
      </w:r>
      <w:r>
        <w:rPr>
          <w:rFonts w:ascii="Microsoft Sans Serif"/>
          <w:spacing w:val="40"/>
          <w:w w:val="105"/>
          <w:sz w:val="24"/>
        </w:rPr>
        <w:t xml:space="preserve"> </w:t>
      </w:r>
      <w:r>
        <w:rPr>
          <w:rFonts w:ascii="Microsoft Sans Serif"/>
          <w:w w:val="105"/>
          <w:sz w:val="24"/>
        </w:rPr>
        <w:t>is</w:t>
      </w:r>
      <w:r>
        <w:rPr>
          <w:rFonts w:ascii="Microsoft Sans Serif"/>
          <w:spacing w:val="40"/>
          <w:w w:val="105"/>
          <w:sz w:val="24"/>
        </w:rPr>
        <w:t xml:space="preserve"> </w:t>
      </w:r>
      <w:r>
        <w:rPr>
          <w:rFonts w:ascii="Microsoft Sans Serif"/>
          <w:w w:val="105"/>
          <w:sz w:val="24"/>
        </w:rPr>
        <w:t>designed</w:t>
      </w:r>
      <w:r>
        <w:rPr>
          <w:rFonts w:ascii="Microsoft Sans Serif"/>
          <w:spacing w:val="40"/>
          <w:w w:val="105"/>
          <w:sz w:val="24"/>
        </w:rPr>
        <w:t xml:space="preserve"> </w:t>
      </w:r>
      <w:r>
        <w:rPr>
          <w:rFonts w:ascii="Microsoft Sans Serif"/>
          <w:w w:val="105"/>
          <w:sz w:val="24"/>
        </w:rPr>
        <w:t>to</w:t>
      </w:r>
      <w:r>
        <w:rPr>
          <w:rFonts w:ascii="Microsoft Sans Serif"/>
          <w:spacing w:val="40"/>
          <w:w w:val="105"/>
          <w:sz w:val="24"/>
        </w:rPr>
        <w:t xml:space="preserve"> </w:t>
      </w:r>
      <w:r>
        <w:rPr>
          <w:rFonts w:ascii="Microsoft Sans Serif"/>
          <w:w w:val="105"/>
          <w:sz w:val="24"/>
        </w:rPr>
        <w:t>support</w:t>
      </w:r>
      <w:r>
        <w:rPr>
          <w:rFonts w:ascii="Microsoft Sans Serif"/>
          <w:spacing w:val="40"/>
          <w:w w:val="105"/>
          <w:sz w:val="24"/>
        </w:rPr>
        <w:t xml:space="preserve"> </w:t>
      </w:r>
      <w:r>
        <w:rPr>
          <w:rFonts w:ascii="Microsoft Sans Serif"/>
          <w:w w:val="105"/>
          <w:sz w:val="24"/>
        </w:rPr>
        <w:t>real-time</w:t>
      </w:r>
      <w:r>
        <w:rPr>
          <w:rFonts w:ascii="Microsoft Sans Serif"/>
          <w:spacing w:val="40"/>
          <w:w w:val="105"/>
          <w:sz w:val="24"/>
        </w:rPr>
        <w:t xml:space="preserve"> </w:t>
      </w:r>
      <w:r>
        <w:rPr>
          <w:rFonts w:ascii="Microsoft Sans Serif"/>
          <w:w w:val="105"/>
          <w:sz w:val="24"/>
        </w:rPr>
        <w:t>sensor</w:t>
      </w:r>
      <w:r>
        <w:rPr>
          <w:rFonts w:ascii="Microsoft Sans Serif"/>
          <w:spacing w:val="40"/>
          <w:w w:val="105"/>
          <w:sz w:val="24"/>
        </w:rPr>
        <w:t xml:space="preserve"> </w:t>
      </w:r>
      <w:r>
        <w:rPr>
          <w:rFonts w:ascii="Microsoft Sans Serif"/>
          <w:w w:val="105"/>
          <w:sz w:val="24"/>
        </w:rPr>
        <w:t>ingestion,</w:t>
      </w:r>
      <w:r>
        <w:rPr>
          <w:rFonts w:ascii="Microsoft Sans Serif"/>
          <w:spacing w:val="40"/>
          <w:w w:val="105"/>
          <w:sz w:val="24"/>
        </w:rPr>
        <w:t xml:space="preserve"> </w:t>
      </w:r>
      <w:r>
        <w:rPr>
          <w:rFonts w:ascii="Microsoft Sans Serif"/>
          <w:w w:val="105"/>
          <w:sz w:val="24"/>
        </w:rPr>
        <w:t>AI-based</w:t>
      </w:r>
      <w:r>
        <w:rPr>
          <w:rFonts w:ascii="Microsoft Sans Serif"/>
          <w:spacing w:val="40"/>
          <w:w w:val="105"/>
          <w:sz w:val="24"/>
        </w:rPr>
        <w:t xml:space="preserve"> </w:t>
      </w:r>
      <w:r>
        <w:rPr>
          <w:rFonts w:ascii="Microsoft Sans Serif"/>
          <w:w w:val="105"/>
          <w:sz w:val="24"/>
        </w:rPr>
        <w:t>disease</w:t>
      </w:r>
      <w:r>
        <w:rPr>
          <w:rFonts w:ascii="Microsoft Sans Serif"/>
          <w:spacing w:val="40"/>
          <w:w w:val="105"/>
          <w:sz w:val="24"/>
        </w:rPr>
        <w:t xml:space="preserve"> </w:t>
      </w:r>
      <w:r>
        <w:rPr>
          <w:rFonts w:ascii="Microsoft Sans Serif"/>
          <w:w w:val="105"/>
          <w:sz w:val="24"/>
        </w:rPr>
        <w:t>detection,</w:t>
      </w:r>
      <w:r>
        <w:rPr>
          <w:rFonts w:ascii="Microsoft Sans Serif"/>
          <w:spacing w:val="40"/>
          <w:w w:val="105"/>
          <w:sz w:val="24"/>
        </w:rPr>
        <w:t xml:space="preserve"> </w:t>
      </w:r>
      <w:r>
        <w:rPr>
          <w:rFonts w:ascii="Microsoft Sans Serif"/>
          <w:w w:val="105"/>
          <w:sz w:val="24"/>
        </w:rPr>
        <w:t>and</w:t>
      </w:r>
    </w:p>
    <w:p w14:paraId="4C3E6029">
      <w:pPr>
        <w:pStyle w:val="12"/>
        <w:spacing w:before="55"/>
        <w:ind w:left="129"/>
        <w:jc w:val="both"/>
        <w:rPr>
          <w:rFonts w:ascii="Microsoft Sans Serif"/>
        </w:rPr>
      </w:pPr>
      <w:r>
        <w:rPr>
          <w:rFonts w:ascii="Microsoft Sans Serif"/>
          <w:w w:val="110"/>
        </w:rPr>
        <w:t>precision</w:t>
      </w:r>
      <w:r>
        <w:rPr>
          <w:rFonts w:ascii="Microsoft Sans Serif"/>
          <w:spacing w:val="11"/>
          <w:w w:val="110"/>
        </w:rPr>
        <w:t xml:space="preserve"> </w:t>
      </w:r>
      <w:r>
        <w:rPr>
          <w:rFonts w:ascii="Microsoft Sans Serif"/>
          <w:w w:val="110"/>
        </w:rPr>
        <w:t>treatment</w:t>
      </w:r>
      <w:r>
        <w:rPr>
          <w:rFonts w:ascii="Microsoft Sans Serif"/>
          <w:spacing w:val="12"/>
          <w:w w:val="110"/>
        </w:rPr>
        <w:t xml:space="preserve"> </w:t>
      </w:r>
      <w:r>
        <w:rPr>
          <w:rFonts w:ascii="Microsoft Sans Serif"/>
          <w:spacing w:val="-2"/>
          <w:w w:val="110"/>
        </w:rPr>
        <w:t>recommendations.</w:t>
      </w:r>
    </w:p>
    <w:p w14:paraId="08EC920E">
      <w:pPr>
        <w:pStyle w:val="12"/>
        <w:spacing w:before="96"/>
        <w:rPr>
          <w:rFonts w:ascii="Microsoft Sans Serif"/>
        </w:rPr>
      </w:pPr>
    </w:p>
    <w:p w14:paraId="4176732F">
      <w:pPr>
        <w:pStyle w:val="3"/>
        <w:bidi w:val="0"/>
      </w:pPr>
      <w:r>
        <w:rPr>
          <w:rFonts w:hint="default"/>
          <w:w w:val="105"/>
          <w:lang w:val="en-US"/>
        </w:rPr>
        <w:t xml:space="preserve">2.1 </w:t>
      </w:r>
      <w:r>
        <w:rPr>
          <w:w w:val="105"/>
        </w:rPr>
        <w:t>Database</w:t>
      </w:r>
      <w:r>
        <w:rPr>
          <w:spacing w:val="-16"/>
          <w:w w:val="105"/>
        </w:rPr>
        <w:t xml:space="preserve"> </w:t>
      </w:r>
      <w:r>
        <w:rPr>
          <w:w w:val="105"/>
        </w:rPr>
        <w:t>Design</w:t>
      </w:r>
      <w:r>
        <w:rPr>
          <w:spacing w:val="-16"/>
          <w:w w:val="105"/>
        </w:rPr>
        <w:t xml:space="preserve"> </w:t>
      </w:r>
      <w:r>
        <w:rPr>
          <w:spacing w:val="-2"/>
          <w:w w:val="105"/>
        </w:rPr>
        <w:t>Overview</w:t>
      </w:r>
    </w:p>
    <w:p w14:paraId="71449850">
      <w:pPr>
        <w:spacing w:before="321" w:line="276" w:lineRule="auto"/>
        <w:ind w:left="129" w:right="509" w:firstLine="0"/>
        <w:jc w:val="both"/>
        <w:rPr>
          <w:rFonts w:ascii="Microsoft Sans Serif"/>
          <w:sz w:val="24"/>
        </w:rPr>
      </w:pPr>
      <w:r>
        <w:rPr>
          <w:rFonts w:ascii="Microsoft Sans Serif"/>
          <w:sz w:val="24"/>
        </w:rPr>
        <w:t xml:space="preserve">AgriSense AI uses a </w:t>
      </w:r>
      <w:r>
        <w:rPr>
          <w:rFonts w:ascii="Arial Black"/>
          <w:sz w:val="24"/>
        </w:rPr>
        <w:t>relational</w:t>
      </w:r>
      <w:r>
        <w:rPr>
          <w:rFonts w:ascii="Arial Black"/>
          <w:spacing w:val="-12"/>
          <w:sz w:val="24"/>
        </w:rPr>
        <w:t xml:space="preserve"> </w:t>
      </w:r>
      <w:r>
        <w:rPr>
          <w:rFonts w:ascii="Arial Black"/>
          <w:sz w:val="24"/>
        </w:rPr>
        <w:t>database</w:t>
      </w:r>
      <w:r>
        <w:rPr>
          <w:rFonts w:ascii="Arial Black"/>
          <w:spacing w:val="-10"/>
          <w:sz w:val="24"/>
        </w:rPr>
        <w:t xml:space="preserve"> </w:t>
      </w:r>
      <w:r>
        <w:rPr>
          <w:rFonts w:ascii="Microsoft Sans Serif"/>
          <w:sz w:val="24"/>
        </w:rPr>
        <w:t xml:space="preserve">(e.g., PostgreSQL / MySQL) for structured data and </w:t>
      </w:r>
      <w:r>
        <w:rPr>
          <w:rFonts w:ascii="Microsoft Sans Serif"/>
          <w:w w:val="105"/>
          <w:sz w:val="24"/>
        </w:rPr>
        <w:t>may</w:t>
      </w:r>
      <w:r>
        <w:rPr>
          <w:rFonts w:ascii="Microsoft Sans Serif"/>
          <w:spacing w:val="-8"/>
          <w:w w:val="105"/>
          <w:sz w:val="24"/>
        </w:rPr>
        <w:t xml:space="preserve"> </w:t>
      </w:r>
      <w:r>
        <w:rPr>
          <w:rFonts w:ascii="Microsoft Sans Serif"/>
          <w:w w:val="105"/>
          <w:sz w:val="24"/>
        </w:rPr>
        <w:t>integrate</w:t>
      </w:r>
      <w:r>
        <w:rPr>
          <w:rFonts w:ascii="Microsoft Sans Serif"/>
          <w:spacing w:val="-8"/>
          <w:w w:val="105"/>
          <w:sz w:val="24"/>
        </w:rPr>
        <w:t xml:space="preserve"> </w:t>
      </w:r>
      <w:r>
        <w:rPr>
          <w:rFonts w:ascii="Microsoft Sans Serif"/>
          <w:w w:val="105"/>
          <w:sz w:val="24"/>
        </w:rPr>
        <w:t>a</w:t>
      </w:r>
      <w:r>
        <w:rPr>
          <w:rFonts w:ascii="Microsoft Sans Serif"/>
          <w:spacing w:val="-8"/>
          <w:w w:val="105"/>
          <w:sz w:val="24"/>
        </w:rPr>
        <w:t xml:space="preserve"> </w:t>
      </w:r>
      <w:r>
        <w:rPr>
          <w:rFonts w:ascii="Arial Black"/>
          <w:w w:val="105"/>
          <w:sz w:val="24"/>
        </w:rPr>
        <w:t>time-series</w:t>
      </w:r>
      <w:r>
        <w:rPr>
          <w:rFonts w:ascii="Arial Black"/>
          <w:spacing w:val="-28"/>
          <w:w w:val="105"/>
          <w:sz w:val="24"/>
        </w:rPr>
        <w:t xml:space="preserve"> </w:t>
      </w:r>
      <w:r>
        <w:rPr>
          <w:rFonts w:ascii="Arial Black"/>
          <w:sz w:val="24"/>
        </w:rPr>
        <w:t>database</w:t>
      </w:r>
      <w:r>
        <w:rPr>
          <w:rFonts w:ascii="Arial Black"/>
          <w:spacing w:val="-22"/>
          <w:sz w:val="24"/>
        </w:rPr>
        <w:t xml:space="preserve"> </w:t>
      </w:r>
      <w:r>
        <w:rPr>
          <w:rFonts w:ascii="Microsoft Sans Serif"/>
          <w:w w:val="105"/>
          <w:sz w:val="24"/>
        </w:rPr>
        <w:t>(e.g.,</w:t>
      </w:r>
      <w:r>
        <w:rPr>
          <w:rFonts w:ascii="Microsoft Sans Serif"/>
          <w:spacing w:val="-8"/>
          <w:w w:val="105"/>
          <w:sz w:val="24"/>
        </w:rPr>
        <w:t xml:space="preserve"> </w:t>
      </w:r>
      <w:r>
        <w:rPr>
          <w:rFonts w:ascii="Microsoft Sans Serif"/>
          <w:w w:val="105"/>
          <w:sz w:val="24"/>
        </w:rPr>
        <w:t>InfluxDB)</w:t>
      </w:r>
      <w:r>
        <w:rPr>
          <w:rFonts w:ascii="Microsoft Sans Serif"/>
          <w:spacing w:val="-8"/>
          <w:w w:val="105"/>
          <w:sz w:val="24"/>
        </w:rPr>
        <w:t xml:space="preserve"> </w:t>
      </w:r>
      <w:r>
        <w:rPr>
          <w:rFonts w:ascii="Microsoft Sans Serif"/>
          <w:w w:val="115"/>
          <w:sz w:val="24"/>
        </w:rPr>
        <w:t>for</w:t>
      </w:r>
      <w:r>
        <w:rPr>
          <w:rFonts w:ascii="Microsoft Sans Serif"/>
          <w:spacing w:val="-15"/>
          <w:w w:val="115"/>
          <w:sz w:val="24"/>
        </w:rPr>
        <w:t xml:space="preserve"> </w:t>
      </w:r>
      <w:r>
        <w:rPr>
          <w:rFonts w:ascii="Microsoft Sans Serif"/>
          <w:w w:val="105"/>
          <w:sz w:val="24"/>
        </w:rPr>
        <w:t>high-frequency</w:t>
      </w:r>
      <w:r>
        <w:rPr>
          <w:rFonts w:ascii="Microsoft Sans Serif"/>
          <w:spacing w:val="-8"/>
          <w:w w:val="105"/>
          <w:sz w:val="24"/>
        </w:rPr>
        <w:t xml:space="preserve"> </w:t>
      </w:r>
      <w:r>
        <w:rPr>
          <w:rFonts w:ascii="Microsoft Sans Serif"/>
          <w:w w:val="105"/>
          <w:sz w:val="24"/>
        </w:rPr>
        <w:t>sensor</w:t>
      </w:r>
      <w:r>
        <w:rPr>
          <w:rFonts w:ascii="Microsoft Sans Serif"/>
          <w:spacing w:val="-8"/>
          <w:w w:val="105"/>
          <w:sz w:val="24"/>
        </w:rPr>
        <w:t xml:space="preserve"> </w:t>
      </w:r>
      <w:r>
        <w:rPr>
          <w:rFonts w:ascii="Microsoft Sans Serif"/>
          <w:w w:val="105"/>
          <w:sz w:val="24"/>
        </w:rPr>
        <w:t>readings.</w:t>
      </w:r>
    </w:p>
    <w:p w14:paraId="4FDD7FC6">
      <w:pPr>
        <w:spacing w:before="241"/>
        <w:ind w:left="129" w:right="0" w:firstLine="0"/>
        <w:jc w:val="left"/>
        <w:rPr>
          <w:rFonts w:ascii="Arial Black"/>
          <w:sz w:val="24"/>
        </w:rPr>
      </w:pPr>
      <w:r>
        <w:rPr>
          <w:rFonts w:ascii="Arial Black"/>
          <w:w w:val="85"/>
          <w:sz w:val="24"/>
        </w:rPr>
        <w:t>Design</w:t>
      </w:r>
      <w:r>
        <w:rPr>
          <w:rFonts w:ascii="Arial Black"/>
          <w:spacing w:val="11"/>
          <w:sz w:val="24"/>
        </w:rPr>
        <w:t xml:space="preserve"> </w:t>
      </w:r>
      <w:r>
        <w:rPr>
          <w:rFonts w:ascii="Arial Black"/>
          <w:spacing w:val="-2"/>
          <w:w w:val="95"/>
          <w:sz w:val="24"/>
        </w:rPr>
        <w:t>Goals:</w:t>
      </w:r>
    </w:p>
    <w:p w14:paraId="6B892AD5">
      <w:pPr>
        <w:pStyle w:val="17"/>
        <w:numPr>
          <w:ilvl w:val="0"/>
          <w:numId w:val="6"/>
        </w:numPr>
        <w:tabs>
          <w:tab w:val="left" w:pos="609"/>
        </w:tabs>
        <w:spacing w:before="335" w:after="0" w:line="240" w:lineRule="auto"/>
        <w:ind w:left="609" w:right="0" w:hanging="291"/>
        <w:jc w:val="left"/>
        <w:rPr>
          <w:rFonts w:ascii="Microsoft Sans Serif" w:hAnsi="Microsoft Sans Serif"/>
          <w:sz w:val="24"/>
        </w:rPr>
      </w:pPr>
      <w:r>
        <w:rPr>
          <w:rFonts w:ascii="Microsoft Sans Serif" w:hAnsi="Microsoft Sans Serif"/>
          <w:w w:val="110"/>
          <w:sz w:val="24"/>
        </w:rPr>
        <w:t>Maintain</w:t>
      </w:r>
      <w:r>
        <w:rPr>
          <w:rFonts w:ascii="Microsoft Sans Serif" w:hAnsi="Microsoft Sans Serif"/>
          <w:spacing w:val="-7"/>
          <w:w w:val="110"/>
          <w:sz w:val="24"/>
        </w:rPr>
        <w:t xml:space="preserve"> </w:t>
      </w:r>
      <w:r>
        <w:rPr>
          <w:rFonts w:ascii="Microsoft Sans Serif" w:hAnsi="Microsoft Sans Serif"/>
          <w:w w:val="110"/>
          <w:sz w:val="24"/>
        </w:rPr>
        <w:t>normalized</w:t>
      </w:r>
      <w:r>
        <w:rPr>
          <w:rFonts w:ascii="Microsoft Sans Serif" w:hAnsi="Microsoft Sans Serif"/>
          <w:spacing w:val="-6"/>
          <w:w w:val="110"/>
          <w:sz w:val="24"/>
        </w:rPr>
        <w:t xml:space="preserve"> </w:t>
      </w:r>
      <w:r>
        <w:rPr>
          <w:rFonts w:ascii="Microsoft Sans Serif" w:hAnsi="Microsoft Sans Serif"/>
          <w:w w:val="110"/>
          <w:sz w:val="24"/>
        </w:rPr>
        <w:t>data</w:t>
      </w:r>
      <w:r>
        <w:rPr>
          <w:rFonts w:ascii="Microsoft Sans Serif" w:hAnsi="Microsoft Sans Serif"/>
          <w:spacing w:val="-7"/>
          <w:w w:val="110"/>
          <w:sz w:val="24"/>
        </w:rPr>
        <w:t xml:space="preserve"> </w:t>
      </w:r>
      <w:r>
        <w:rPr>
          <w:rFonts w:ascii="Microsoft Sans Serif" w:hAnsi="Microsoft Sans Serif"/>
          <w:w w:val="110"/>
          <w:sz w:val="24"/>
        </w:rPr>
        <w:t>for</w:t>
      </w:r>
      <w:r>
        <w:rPr>
          <w:rFonts w:ascii="Microsoft Sans Serif" w:hAnsi="Microsoft Sans Serif"/>
          <w:spacing w:val="-6"/>
          <w:w w:val="110"/>
          <w:sz w:val="24"/>
        </w:rPr>
        <w:t xml:space="preserve"> </w:t>
      </w:r>
      <w:r>
        <w:rPr>
          <w:rFonts w:ascii="Microsoft Sans Serif" w:hAnsi="Microsoft Sans Serif"/>
          <w:spacing w:val="-2"/>
          <w:w w:val="110"/>
          <w:sz w:val="24"/>
        </w:rPr>
        <w:t>consistency</w:t>
      </w:r>
    </w:p>
    <w:p w14:paraId="51D825AB">
      <w:pPr>
        <w:pStyle w:val="17"/>
        <w:numPr>
          <w:ilvl w:val="0"/>
          <w:numId w:val="6"/>
        </w:numPr>
        <w:tabs>
          <w:tab w:val="left" w:pos="609"/>
        </w:tabs>
        <w:spacing w:before="88" w:after="0" w:line="240" w:lineRule="auto"/>
        <w:ind w:left="609" w:right="0" w:hanging="291"/>
        <w:jc w:val="left"/>
        <w:rPr>
          <w:rFonts w:ascii="Microsoft Sans Serif" w:hAnsi="Microsoft Sans Serif"/>
          <w:sz w:val="24"/>
        </w:rPr>
      </w:pPr>
      <w:r>
        <w:rPr>
          <w:rFonts w:ascii="Microsoft Sans Serif" w:hAnsi="Microsoft Sans Serif"/>
          <w:w w:val="110"/>
          <w:sz w:val="24"/>
        </w:rPr>
        <w:t>Support</w:t>
      </w:r>
      <w:r>
        <w:rPr>
          <w:rFonts w:ascii="Microsoft Sans Serif" w:hAnsi="Microsoft Sans Serif"/>
          <w:spacing w:val="1"/>
          <w:w w:val="110"/>
          <w:sz w:val="24"/>
        </w:rPr>
        <w:t xml:space="preserve"> </w:t>
      </w:r>
      <w:r>
        <w:rPr>
          <w:rFonts w:ascii="Microsoft Sans Serif" w:hAnsi="Microsoft Sans Serif"/>
          <w:w w:val="110"/>
          <w:sz w:val="24"/>
        </w:rPr>
        <w:t>real-time</w:t>
      </w:r>
      <w:r>
        <w:rPr>
          <w:rFonts w:ascii="Microsoft Sans Serif" w:hAnsi="Microsoft Sans Serif"/>
          <w:spacing w:val="1"/>
          <w:w w:val="110"/>
          <w:sz w:val="24"/>
        </w:rPr>
        <w:t xml:space="preserve"> </w:t>
      </w:r>
      <w:r>
        <w:rPr>
          <w:rFonts w:ascii="Microsoft Sans Serif" w:hAnsi="Microsoft Sans Serif"/>
          <w:w w:val="110"/>
          <w:sz w:val="24"/>
        </w:rPr>
        <w:t>and</w:t>
      </w:r>
      <w:r>
        <w:rPr>
          <w:rFonts w:ascii="Microsoft Sans Serif" w:hAnsi="Microsoft Sans Serif"/>
          <w:spacing w:val="1"/>
          <w:w w:val="110"/>
          <w:sz w:val="24"/>
        </w:rPr>
        <w:t xml:space="preserve"> </w:t>
      </w:r>
      <w:r>
        <w:rPr>
          <w:rFonts w:ascii="Microsoft Sans Serif" w:hAnsi="Microsoft Sans Serif"/>
          <w:w w:val="110"/>
          <w:sz w:val="24"/>
        </w:rPr>
        <w:t>historical</w:t>
      </w:r>
      <w:r>
        <w:rPr>
          <w:rFonts w:ascii="Microsoft Sans Serif" w:hAnsi="Microsoft Sans Serif"/>
          <w:spacing w:val="1"/>
          <w:w w:val="110"/>
          <w:sz w:val="24"/>
        </w:rPr>
        <w:t xml:space="preserve"> </w:t>
      </w:r>
      <w:r>
        <w:rPr>
          <w:rFonts w:ascii="Microsoft Sans Serif" w:hAnsi="Microsoft Sans Serif"/>
          <w:spacing w:val="-2"/>
          <w:w w:val="110"/>
          <w:sz w:val="24"/>
        </w:rPr>
        <w:t>analysis</w:t>
      </w:r>
    </w:p>
    <w:p w14:paraId="1D35E195">
      <w:pPr>
        <w:pStyle w:val="17"/>
        <w:numPr>
          <w:ilvl w:val="0"/>
          <w:numId w:val="6"/>
        </w:numPr>
        <w:tabs>
          <w:tab w:val="left" w:pos="609"/>
        </w:tabs>
        <w:spacing w:before="88" w:after="0" w:line="240" w:lineRule="auto"/>
        <w:ind w:left="609" w:right="0" w:hanging="291"/>
        <w:jc w:val="left"/>
        <w:rPr>
          <w:rFonts w:ascii="Microsoft Sans Serif" w:hAnsi="Microsoft Sans Serif"/>
          <w:sz w:val="24"/>
        </w:rPr>
      </w:pPr>
      <w:r>
        <w:rPr>
          <w:rFonts w:ascii="Microsoft Sans Serif" w:hAnsi="Microsoft Sans Serif"/>
          <w:sz w:val="24"/>
        </w:rPr>
        <w:t>Enable</w:t>
      </w:r>
      <w:r>
        <w:rPr>
          <w:rFonts w:ascii="Microsoft Sans Serif" w:hAnsi="Microsoft Sans Serif"/>
          <w:spacing w:val="43"/>
          <w:sz w:val="24"/>
        </w:rPr>
        <w:t xml:space="preserve"> </w:t>
      </w:r>
      <w:r>
        <w:rPr>
          <w:rFonts w:ascii="Microsoft Sans Serif" w:hAnsi="Microsoft Sans Serif"/>
          <w:sz w:val="24"/>
        </w:rPr>
        <w:t>AI</w:t>
      </w:r>
      <w:r>
        <w:rPr>
          <w:rFonts w:ascii="Microsoft Sans Serif" w:hAnsi="Microsoft Sans Serif"/>
          <w:spacing w:val="44"/>
          <w:sz w:val="24"/>
        </w:rPr>
        <w:t xml:space="preserve"> </w:t>
      </w:r>
      <w:r>
        <w:rPr>
          <w:rFonts w:ascii="Microsoft Sans Serif" w:hAnsi="Microsoft Sans Serif"/>
          <w:sz w:val="24"/>
        </w:rPr>
        <w:t>model</w:t>
      </w:r>
      <w:r>
        <w:rPr>
          <w:rFonts w:ascii="Microsoft Sans Serif" w:hAnsi="Microsoft Sans Serif"/>
          <w:spacing w:val="44"/>
          <w:sz w:val="24"/>
        </w:rPr>
        <w:t xml:space="preserve"> </w:t>
      </w:r>
      <w:r>
        <w:rPr>
          <w:rFonts w:ascii="Microsoft Sans Serif" w:hAnsi="Microsoft Sans Serif"/>
          <w:sz w:val="24"/>
        </w:rPr>
        <w:t>training</w:t>
      </w:r>
      <w:r>
        <w:rPr>
          <w:rFonts w:ascii="Microsoft Sans Serif" w:hAnsi="Microsoft Sans Serif"/>
          <w:spacing w:val="43"/>
          <w:sz w:val="24"/>
        </w:rPr>
        <w:t xml:space="preserve"> </w:t>
      </w:r>
      <w:r>
        <w:rPr>
          <w:rFonts w:ascii="Microsoft Sans Serif" w:hAnsi="Microsoft Sans Serif"/>
          <w:sz w:val="24"/>
        </w:rPr>
        <w:t>and</w:t>
      </w:r>
      <w:r>
        <w:rPr>
          <w:rFonts w:ascii="Microsoft Sans Serif" w:hAnsi="Microsoft Sans Serif"/>
          <w:spacing w:val="44"/>
          <w:sz w:val="24"/>
        </w:rPr>
        <w:t xml:space="preserve"> </w:t>
      </w:r>
      <w:r>
        <w:rPr>
          <w:rFonts w:ascii="Microsoft Sans Serif" w:hAnsi="Microsoft Sans Serif"/>
          <w:spacing w:val="-2"/>
          <w:sz w:val="24"/>
        </w:rPr>
        <w:t>inference</w:t>
      </w:r>
    </w:p>
    <w:p w14:paraId="2B4CA6A2">
      <w:pPr>
        <w:pStyle w:val="17"/>
        <w:numPr>
          <w:ilvl w:val="0"/>
          <w:numId w:val="6"/>
        </w:numPr>
        <w:tabs>
          <w:tab w:val="left" w:pos="609"/>
        </w:tabs>
        <w:spacing w:before="89" w:after="0" w:line="240" w:lineRule="auto"/>
        <w:ind w:left="609" w:right="0" w:hanging="291"/>
        <w:jc w:val="left"/>
        <w:rPr>
          <w:rFonts w:ascii="Microsoft Sans Serif" w:hAnsi="Microsoft Sans Serif"/>
          <w:sz w:val="24"/>
        </w:rPr>
      </w:pPr>
      <w:r>
        <w:rPr>
          <w:rFonts w:ascii="Microsoft Sans Serif" w:hAnsi="Microsoft Sans Serif"/>
          <w:w w:val="110"/>
          <w:sz w:val="24"/>
        </w:rPr>
        <w:t>Ensure</w:t>
      </w:r>
      <w:r>
        <w:rPr>
          <w:rFonts w:ascii="Microsoft Sans Serif" w:hAnsi="Microsoft Sans Serif"/>
          <w:spacing w:val="-9"/>
          <w:w w:val="110"/>
          <w:sz w:val="24"/>
        </w:rPr>
        <w:t xml:space="preserve"> </w:t>
      </w:r>
      <w:r>
        <w:rPr>
          <w:rFonts w:ascii="Microsoft Sans Serif" w:hAnsi="Microsoft Sans Serif"/>
          <w:w w:val="110"/>
          <w:sz w:val="24"/>
        </w:rPr>
        <w:t>scalability</w:t>
      </w:r>
      <w:r>
        <w:rPr>
          <w:rFonts w:ascii="Microsoft Sans Serif" w:hAnsi="Microsoft Sans Serif"/>
          <w:spacing w:val="-8"/>
          <w:w w:val="110"/>
          <w:sz w:val="24"/>
        </w:rPr>
        <w:t xml:space="preserve"> </w:t>
      </w:r>
      <w:r>
        <w:rPr>
          <w:rFonts w:ascii="Microsoft Sans Serif" w:hAnsi="Microsoft Sans Serif"/>
          <w:w w:val="110"/>
          <w:sz w:val="24"/>
        </w:rPr>
        <w:t>for</w:t>
      </w:r>
      <w:r>
        <w:rPr>
          <w:rFonts w:ascii="Microsoft Sans Serif" w:hAnsi="Microsoft Sans Serif"/>
          <w:spacing w:val="-8"/>
          <w:w w:val="110"/>
          <w:sz w:val="24"/>
        </w:rPr>
        <w:t xml:space="preserve"> </w:t>
      </w:r>
      <w:r>
        <w:rPr>
          <w:rFonts w:ascii="Microsoft Sans Serif" w:hAnsi="Microsoft Sans Serif"/>
          <w:w w:val="110"/>
          <w:sz w:val="24"/>
        </w:rPr>
        <w:t>large</w:t>
      </w:r>
      <w:r>
        <w:rPr>
          <w:rFonts w:ascii="Microsoft Sans Serif" w:hAnsi="Microsoft Sans Serif"/>
          <w:spacing w:val="-8"/>
          <w:w w:val="110"/>
          <w:sz w:val="24"/>
        </w:rPr>
        <w:t xml:space="preserve"> </w:t>
      </w:r>
      <w:r>
        <w:rPr>
          <w:rFonts w:ascii="Microsoft Sans Serif" w:hAnsi="Microsoft Sans Serif"/>
          <w:w w:val="110"/>
          <w:sz w:val="24"/>
        </w:rPr>
        <w:t>farms</w:t>
      </w:r>
      <w:r>
        <w:rPr>
          <w:rFonts w:ascii="Microsoft Sans Serif" w:hAnsi="Microsoft Sans Serif"/>
          <w:spacing w:val="-9"/>
          <w:w w:val="110"/>
          <w:sz w:val="24"/>
        </w:rPr>
        <w:t xml:space="preserve"> </w:t>
      </w:r>
      <w:r>
        <w:rPr>
          <w:rFonts w:ascii="Microsoft Sans Serif" w:hAnsi="Microsoft Sans Serif"/>
          <w:w w:val="110"/>
          <w:sz w:val="24"/>
        </w:rPr>
        <w:t>and</w:t>
      </w:r>
      <w:r>
        <w:rPr>
          <w:rFonts w:ascii="Microsoft Sans Serif" w:hAnsi="Microsoft Sans Serif"/>
          <w:spacing w:val="-8"/>
          <w:w w:val="110"/>
          <w:sz w:val="24"/>
        </w:rPr>
        <w:t xml:space="preserve"> </w:t>
      </w:r>
      <w:r>
        <w:rPr>
          <w:rFonts w:ascii="Microsoft Sans Serif" w:hAnsi="Microsoft Sans Serif"/>
          <w:w w:val="110"/>
          <w:sz w:val="24"/>
        </w:rPr>
        <w:t>multiple</w:t>
      </w:r>
      <w:r>
        <w:rPr>
          <w:rFonts w:ascii="Microsoft Sans Serif" w:hAnsi="Microsoft Sans Serif"/>
          <w:spacing w:val="-8"/>
          <w:w w:val="110"/>
          <w:sz w:val="24"/>
        </w:rPr>
        <w:t xml:space="preserve"> </w:t>
      </w:r>
      <w:r>
        <w:rPr>
          <w:rFonts w:ascii="Microsoft Sans Serif" w:hAnsi="Microsoft Sans Serif"/>
          <w:spacing w:val="-2"/>
          <w:w w:val="110"/>
          <w:sz w:val="24"/>
        </w:rPr>
        <w:t>regions</w:t>
      </w:r>
    </w:p>
    <w:p w14:paraId="17834909">
      <w:pPr>
        <w:pStyle w:val="12"/>
        <w:spacing w:before="66"/>
        <w:rPr>
          <w:rFonts w:ascii="Microsoft Sans Serif"/>
        </w:rPr>
      </w:pPr>
    </w:p>
    <w:p w14:paraId="36AFD016">
      <w:pPr>
        <w:pStyle w:val="3"/>
        <w:bidi w:val="0"/>
      </w:pPr>
      <w:r>
        <w:rPr>
          <w:rFonts w:hint="default"/>
          <w:lang w:val="en-US"/>
        </w:rPr>
        <w:t xml:space="preserve">2.2 </w:t>
      </w:r>
      <w:r>
        <w:t>Core</w:t>
      </w:r>
      <w:r>
        <w:rPr>
          <w:spacing w:val="58"/>
        </w:rPr>
        <w:t xml:space="preserve"> </w:t>
      </w:r>
      <w:r>
        <w:t>Data</w:t>
      </w:r>
      <w:r>
        <w:rPr>
          <w:spacing w:val="59"/>
        </w:rPr>
        <w:t xml:space="preserve"> </w:t>
      </w:r>
      <w:r>
        <w:t>Model</w:t>
      </w:r>
      <w:r>
        <w:rPr>
          <w:spacing w:val="58"/>
        </w:rPr>
        <w:t xml:space="preserve"> </w:t>
      </w:r>
      <w:r>
        <w:rPr>
          <w:spacing w:val="-2"/>
        </w:rPr>
        <w:t>Entities</w:t>
      </w:r>
    </w:p>
    <w:p w14:paraId="1CAE02A4">
      <w:pPr>
        <w:pStyle w:val="5"/>
        <w:numPr>
          <w:ilvl w:val="0"/>
          <w:numId w:val="0"/>
        </w:numPr>
        <w:tabs>
          <w:tab w:val="left" w:pos="805"/>
        </w:tabs>
        <w:spacing w:before="356" w:after="0" w:line="240" w:lineRule="auto"/>
        <w:ind w:left="129" w:leftChars="0" w:right="0" w:rightChars="0"/>
        <w:jc w:val="left"/>
      </w:pPr>
      <w:r>
        <w:rPr>
          <w:rFonts w:hint="default"/>
          <w:spacing w:val="-4"/>
          <w:w w:val="105"/>
          <w:lang w:val="en-US"/>
        </w:rPr>
        <w:t xml:space="preserve">2.2.1 </w:t>
      </w:r>
      <w:r>
        <w:rPr>
          <w:spacing w:val="-4"/>
          <w:w w:val="105"/>
        </w:rPr>
        <w:t>User</w:t>
      </w:r>
    </w:p>
    <w:p w14:paraId="3CB4B4B6">
      <w:pPr>
        <w:pStyle w:val="12"/>
        <w:spacing w:before="33"/>
        <w:rPr>
          <w:rFonts w:ascii="Microsoft Sans Serif"/>
          <w:sz w:val="28"/>
        </w:rPr>
      </w:pPr>
    </w:p>
    <w:p w14:paraId="08BF265A">
      <w:pPr>
        <w:pStyle w:val="12"/>
        <w:ind w:left="129"/>
        <w:jc w:val="both"/>
        <w:rPr>
          <w:rFonts w:ascii="Microsoft Sans Serif"/>
        </w:rPr>
      </w:pPr>
      <w:r>
        <w:rPr>
          <w:rFonts w:ascii="Microsoft Sans Serif"/>
          <w:spacing w:val="4"/>
        </w:rPr>
        <w:t>Represents</w:t>
      </w:r>
      <w:r>
        <w:rPr>
          <w:rFonts w:ascii="Microsoft Sans Serif"/>
          <w:spacing w:val="41"/>
        </w:rPr>
        <w:t xml:space="preserve"> </w:t>
      </w:r>
      <w:r>
        <w:rPr>
          <w:rFonts w:ascii="Microsoft Sans Serif"/>
          <w:spacing w:val="4"/>
        </w:rPr>
        <w:t>farmers,</w:t>
      </w:r>
      <w:r>
        <w:rPr>
          <w:rFonts w:ascii="Microsoft Sans Serif"/>
          <w:spacing w:val="41"/>
        </w:rPr>
        <w:t xml:space="preserve"> </w:t>
      </w:r>
      <w:r>
        <w:rPr>
          <w:rFonts w:ascii="Microsoft Sans Serif"/>
          <w:spacing w:val="4"/>
        </w:rPr>
        <w:t>agronomists,</w:t>
      </w:r>
      <w:r>
        <w:rPr>
          <w:rFonts w:ascii="Microsoft Sans Serif"/>
          <w:spacing w:val="42"/>
        </w:rPr>
        <w:t xml:space="preserve"> </w:t>
      </w:r>
      <w:r>
        <w:rPr>
          <w:rFonts w:ascii="Microsoft Sans Serif"/>
          <w:spacing w:val="4"/>
        </w:rPr>
        <w:t>or</w:t>
      </w:r>
      <w:r>
        <w:rPr>
          <w:rFonts w:ascii="Microsoft Sans Serif"/>
          <w:spacing w:val="41"/>
        </w:rPr>
        <w:t xml:space="preserve"> </w:t>
      </w:r>
      <w:r>
        <w:rPr>
          <w:rFonts w:ascii="Microsoft Sans Serif"/>
          <w:spacing w:val="4"/>
        </w:rPr>
        <w:t>administrators</w:t>
      </w:r>
      <w:r>
        <w:rPr>
          <w:rFonts w:ascii="Microsoft Sans Serif"/>
          <w:spacing w:val="42"/>
        </w:rPr>
        <w:t xml:space="preserve"> </w:t>
      </w:r>
      <w:r>
        <w:rPr>
          <w:rFonts w:ascii="Microsoft Sans Serif"/>
          <w:spacing w:val="4"/>
        </w:rPr>
        <w:t>using</w:t>
      </w:r>
      <w:r>
        <w:rPr>
          <w:rFonts w:ascii="Microsoft Sans Serif"/>
          <w:spacing w:val="41"/>
        </w:rPr>
        <w:t xml:space="preserve"> </w:t>
      </w:r>
      <w:r>
        <w:rPr>
          <w:rFonts w:ascii="Microsoft Sans Serif"/>
          <w:spacing w:val="4"/>
        </w:rPr>
        <w:t>the</w:t>
      </w:r>
      <w:r>
        <w:rPr>
          <w:rFonts w:ascii="Microsoft Sans Serif"/>
          <w:spacing w:val="42"/>
        </w:rPr>
        <w:t xml:space="preserve"> </w:t>
      </w:r>
      <w:r>
        <w:rPr>
          <w:rFonts w:ascii="Microsoft Sans Serif"/>
          <w:spacing w:val="-2"/>
        </w:rPr>
        <w:t>system.</w:t>
      </w:r>
    </w:p>
    <w:p w14:paraId="7DABF83F">
      <w:pPr>
        <w:pStyle w:val="12"/>
        <w:spacing w:before="44"/>
        <w:rPr>
          <w:rFonts w:ascii="Microsoft Sans Serif"/>
        </w:rPr>
      </w:pPr>
    </w:p>
    <w:p w14:paraId="3C3503D4">
      <w:pPr>
        <w:spacing w:before="0"/>
        <w:ind w:left="129" w:right="0" w:firstLine="0"/>
        <w:jc w:val="left"/>
        <w:rPr>
          <w:rFonts w:ascii="Arial Black"/>
          <w:sz w:val="24"/>
        </w:rPr>
      </w:pPr>
      <w:r>
        <w:rPr>
          <w:rFonts w:ascii="Arial Black"/>
          <w:spacing w:val="-2"/>
          <w:sz w:val="24"/>
        </w:rPr>
        <w:t>Attributes:</w:t>
      </w:r>
    </w:p>
    <w:p w14:paraId="2E5A0AF5">
      <w:pPr>
        <w:pStyle w:val="17"/>
        <w:numPr>
          <w:ilvl w:val="3"/>
          <w:numId w:val="1"/>
        </w:numPr>
        <w:tabs>
          <w:tab w:val="left" w:pos="609"/>
        </w:tabs>
        <w:spacing w:before="334" w:after="0" w:line="240" w:lineRule="auto"/>
        <w:ind w:left="609" w:right="0" w:hanging="291"/>
        <w:jc w:val="left"/>
        <w:rPr>
          <w:rFonts w:ascii="Microsoft Sans Serif" w:hAnsi="Microsoft Sans Serif"/>
          <w:sz w:val="24"/>
        </w:rPr>
      </w:pPr>
      <w:r>
        <w:rPr>
          <w:rFonts w:ascii="Microsoft Sans Serif" w:hAnsi="Microsoft Sans Serif"/>
          <w:sz w:val="24"/>
        </w:rPr>
        <w:t>user_id</w:t>
      </w:r>
      <w:r>
        <w:rPr>
          <w:rFonts w:ascii="Microsoft Sans Serif" w:hAnsi="Microsoft Sans Serif"/>
          <w:spacing w:val="24"/>
          <w:sz w:val="24"/>
        </w:rPr>
        <w:t xml:space="preserve"> </w:t>
      </w:r>
      <w:r>
        <w:rPr>
          <w:rFonts w:ascii="Microsoft Sans Serif" w:hAnsi="Microsoft Sans Serif"/>
          <w:sz w:val="24"/>
        </w:rPr>
        <w:t>(PK)</w:t>
      </w:r>
      <w:r>
        <w:rPr>
          <w:rFonts w:ascii="Microsoft Sans Serif" w:hAnsi="Microsoft Sans Serif"/>
          <w:spacing w:val="24"/>
          <w:sz w:val="24"/>
        </w:rPr>
        <w:t xml:space="preserve"> </w:t>
      </w:r>
      <w:r>
        <w:rPr>
          <w:rFonts w:ascii="Microsoft Sans Serif" w:hAnsi="Microsoft Sans Serif"/>
          <w:sz w:val="24"/>
        </w:rPr>
        <w:t>–</w:t>
      </w:r>
      <w:r>
        <w:rPr>
          <w:rFonts w:ascii="Microsoft Sans Serif" w:hAnsi="Microsoft Sans Serif"/>
          <w:spacing w:val="25"/>
          <w:sz w:val="24"/>
        </w:rPr>
        <w:t xml:space="preserve"> </w:t>
      </w:r>
      <w:r>
        <w:rPr>
          <w:rFonts w:ascii="Microsoft Sans Serif" w:hAnsi="Microsoft Sans Serif"/>
          <w:sz w:val="24"/>
        </w:rPr>
        <w:t>Unique</w:t>
      </w:r>
      <w:r>
        <w:rPr>
          <w:rFonts w:ascii="Microsoft Sans Serif" w:hAnsi="Microsoft Sans Serif"/>
          <w:spacing w:val="24"/>
          <w:sz w:val="24"/>
        </w:rPr>
        <w:t xml:space="preserve"> </w:t>
      </w:r>
      <w:r>
        <w:rPr>
          <w:rFonts w:ascii="Microsoft Sans Serif" w:hAnsi="Microsoft Sans Serif"/>
          <w:spacing w:val="-2"/>
          <w:sz w:val="24"/>
        </w:rPr>
        <w:t>identifier</w:t>
      </w:r>
    </w:p>
    <w:p w14:paraId="6B08514D">
      <w:pPr>
        <w:pStyle w:val="17"/>
        <w:numPr>
          <w:ilvl w:val="3"/>
          <w:numId w:val="1"/>
        </w:numPr>
        <w:tabs>
          <w:tab w:val="left" w:pos="609"/>
        </w:tabs>
        <w:spacing w:before="89" w:after="0" w:line="240" w:lineRule="auto"/>
        <w:ind w:left="609" w:right="0" w:hanging="291"/>
        <w:jc w:val="left"/>
        <w:rPr>
          <w:rFonts w:ascii="Microsoft Sans Serif" w:hAnsi="Microsoft Sans Serif"/>
          <w:sz w:val="24"/>
        </w:rPr>
      </w:pPr>
      <w:r>
        <w:rPr>
          <w:rFonts w:ascii="Microsoft Sans Serif" w:hAnsi="Microsoft Sans Serif"/>
          <w:w w:val="110"/>
          <w:sz w:val="24"/>
        </w:rPr>
        <w:t>name –</w:t>
      </w:r>
      <w:r>
        <w:rPr>
          <w:rFonts w:ascii="Microsoft Sans Serif" w:hAnsi="Microsoft Sans Serif"/>
          <w:spacing w:val="1"/>
          <w:w w:val="110"/>
          <w:sz w:val="24"/>
        </w:rPr>
        <w:t xml:space="preserve"> </w:t>
      </w:r>
      <w:r>
        <w:rPr>
          <w:rFonts w:ascii="Microsoft Sans Serif" w:hAnsi="Microsoft Sans Serif"/>
          <w:w w:val="110"/>
          <w:sz w:val="24"/>
        </w:rPr>
        <w:t>User full</w:t>
      </w:r>
      <w:r>
        <w:rPr>
          <w:rFonts w:ascii="Microsoft Sans Serif" w:hAnsi="Microsoft Sans Serif"/>
          <w:spacing w:val="1"/>
          <w:w w:val="110"/>
          <w:sz w:val="24"/>
        </w:rPr>
        <w:t xml:space="preserve"> </w:t>
      </w:r>
      <w:r>
        <w:rPr>
          <w:rFonts w:ascii="Microsoft Sans Serif" w:hAnsi="Microsoft Sans Serif"/>
          <w:spacing w:val="-4"/>
          <w:w w:val="110"/>
          <w:sz w:val="24"/>
        </w:rPr>
        <w:t>name</w:t>
      </w:r>
    </w:p>
    <w:p w14:paraId="33C819A5">
      <w:pPr>
        <w:pStyle w:val="17"/>
        <w:numPr>
          <w:ilvl w:val="3"/>
          <w:numId w:val="1"/>
        </w:numPr>
        <w:tabs>
          <w:tab w:val="left" w:pos="609"/>
        </w:tabs>
        <w:spacing w:before="88" w:after="0" w:line="240" w:lineRule="auto"/>
        <w:ind w:left="609" w:right="0" w:hanging="291"/>
        <w:jc w:val="left"/>
        <w:rPr>
          <w:rFonts w:ascii="Microsoft Sans Serif" w:hAnsi="Microsoft Sans Serif"/>
          <w:sz w:val="24"/>
        </w:rPr>
      </w:pPr>
      <w:r>
        <w:rPr>
          <w:rFonts w:ascii="Microsoft Sans Serif" w:hAnsi="Microsoft Sans Serif"/>
          <w:w w:val="110"/>
          <w:sz w:val="24"/>
        </w:rPr>
        <w:t>email</w:t>
      </w:r>
      <w:r>
        <w:rPr>
          <w:rFonts w:ascii="Microsoft Sans Serif" w:hAnsi="Microsoft Sans Serif"/>
          <w:spacing w:val="-4"/>
          <w:w w:val="110"/>
          <w:sz w:val="24"/>
        </w:rPr>
        <w:t xml:space="preserve"> </w:t>
      </w:r>
      <w:r>
        <w:rPr>
          <w:rFonts w:ascii="Microsoft Sans Serif" w:hAnsi="Microsoft Sans Serif"/>
          <w:w w:val="110"/>
          <w:sz w:val="24"/>
        </w:rPr>
        <w:t>–</w:t>
      </w:r>
      <w:r>
        <w:rPr>
          <w:rFonts w:ascii="Microsoft Sans Serif" w:hAnsi="Microsoft Sans Serif"/>
          <w:spacing w:val="-3"/>
          <w:w w:val="110"/>
          <w:sz w:val="24"/>
        </w:rPr>
        <w:t xml:space="preserve"> </w:t>
      </w:r>
      <w:r>
        <w:rPr>
          <w:rFonts w:ascii="Microsoft Sans Serif" w:hAnsi="Microsoft Sans Serif"/>
          <w:w w:val="110"/>
          <w:sz w:val="24"/>
        </w:rPr>
        <w:t>Login</w:t>
      </w:r>
      <w:r>
        <w:rPr>
          <w:rFonts w:ascii="Microsoft Sans Serif" w:hAnsi="Microsoft Sans Serif"/>
          <w:spacing w:val="-4"/>
          <w:w w:val="110"/>
          <w:sz w:val="24"/>
        </w:rPr>
        <w:t xml:space="preserve"> </w:t>
      </w:r>
      <w:r>
        <w:rPr>
          <w:rFonts w:ascii="Microsoft Sans Serif" w:hAnsi="Microsoft Sans Serif"/>
          <w:w w:val="110"/>
          <w:sz w:val="24"/>
        </w:rPr>
        <w:t>and</w:t>
      </w:r>
      <w:r>
        <w:rPr>
          <w:rFonts w:ascii="Microsoft Sans Serif" w:hAnsi="Microsoft Sans Serif"/>
          <w:spacing w:val="-3"/>
          <w:w w:val="110"/>
          <w:sz w:val="24"/>
        </w:rPr>
        <w:t xml:space="preserve"> </w:t>
      </w:r>
      <w:r>
        <w:rPr>
          <w:rFonts w:ascii="Microsoft Sans Serif" w:hAnsi="Microsoft Sans Serif"/>
          <w:w w:val="110"/>
          <w:sz w:val="24"/>
        </w:rPr>
        <w:t>communication</w:t>
      </w:r>
      <w:r>
        <w:rPr>
          <w:rFonts w:ascii="Microsoft Sans Serif" w:hAnsi="Microsoft Sans Serif"/>
          <w:spacing w:val="-4"/>
          <w:w w:val="110"/>
          <w:sz w:val="24"/>
        </w:rPr>
        <w:t xml:space="preserve"> </w:t>
      </w:r>
      <w:r>
        <w:rPr>
          <w:rFonts w:ascii="Microsoft Sans Serif" w:hAnsi="Microsoft Sans Serif"/>
          <w:spacing w:val="-2"/>
          <w:w w:val="110"/>
          <w:sz w:val="24"/>
        </w:rPr>
        <w:t>identifier</w:t>
      </w:r>
    </w:p>
    <w:p w14:paraId="1A9D4434">
      <w:pPr>
        <w:pStyle w:val="17"/>
        <w:numPr>
          <w:ilvl w:val="3"/>
          <w:numId w:val="1"/>
        </w:numPr>
        <w:tabs>
          <w:tab w:val="left" w:pos="609"/>
        </w:tabs>
        <w:spacing w:before="88" w:after="0" w:line="240" w:lineRule="auto"/>
        <w:ind w:left="609" w:right="0" w:hanging="291"/>
        <w:jc w:val="left"/>
        <w:rPr>
          <w:rFonts w:ascii="Microsoft Sans Serif" w:hAnsi="Microsoft Sans Serif"/>
          <w:sz w:val="24"/>
        </w:rPr>
      </w:pPr>
      <w:r>
        <w:rPr>
          <w:rFonts w:ascii="Microsoft Sans Serif" w:hAnsi="Microsoft Sans Serif"/>
          <w:w w:val="110"/>
          <w:sz w:val="24"/>
        </w:rPr>
        <w:t>role</w:t>
      </w:r>
      <w:r>
        <w:rPr>
          <w:rFonts w:ascii="Microsoft Sans Serif" w:hAnsi="Microsoft Sans Serif"/>
          <w:spacing w:val="-1"/>
          <w:w w:val="110"/>
          <w:sz w:val="24"/>
        </w:rPr>
        <w:t xml:space="preserve"> </w:t>
      </w:r>
      <w:r>
        <w:rPr>
          <w:rFonts w:ascii="Microsoft Sans Serif" w:hAnsi="Microsoft Sans Serif"/>
          <w:w w:val="110"/>
          <w:sz w:val="24"/>
        </w:rPr>
        <w:t>– Farmer</w:t>
      </w:r>
      <w:r>
        <w:rPr>
          <w:rFonts w:ascii="Microsoft Sans Serif" w:hAnsi="Microsoft Sans Serif"/>
          <w:spacing w:val="-1"/>
          <w:w w:val="110"/>
          <w:sz w:val="24"/>
        </w:rPr>
        <w:t xml:space="preserve"> </w:t>
      </w:r>
      <w:r>
        <w:rPr>
          <w:rFonts w:ascii="Microsoft Sans Serif" w:hAnsi="Microsoft Sans Serif"/>
          <w:w w:val="110"/>
          <w:sz w:val="24"/>
        </w:rPr>
        <w:t>/ Agronomist</w:t>
      </w:r>
      <w:r>
        <w:rPr>
          <w:rFonts w:ascii="Microsoft Sans Serif" w:hAnsi="Microsoft Sans Serif"/>
          <w:spacing w:val="-1"/>
          <w:w w:val="110"/>
          <w:sz w:val="24"/>
        </w:rPr>
        <w:t xml:space="preserve"> </w:t>
      </w:r>
      <w:r>
        <w:rPr>
          <w:rFonts w:ascii="Microsoft Sans Serif" w:hAnsi="Microsoft Sans Serif"/>
          <w:w w:val="110"/>
          <w:sz w:val="24"/>
        </w:rPr>
        <w:t xml:space="preserve">/ </w:t>
      </w:r>
      <w:r>
        <w:rPr>
          <w:rFonts w:ascii="Microsoft Sans Serif" w:hAnsi="Microsoft Sans Serif"/>
          <w:spacing w:val="-4"/>
          <w:w w:val="110"/>
          <w:sz w:val="24"/>
        </w:rPr>
        <w:t>Admin</w:t>
      </w:r>
    </w:p>
    <w:p w14:paraId="06A24D04">
      <w:pPr>
        <w:pStyle w:val="17"/>
        <w:numPr>
          <w:ilvl w:val="3"/>
          <w:numId w:val="1"/>
        </w:numPr>
        <w:tabs>
          <w:tab w:val="left" w:pos="609"/>
        </w:tabs>
        <w:spacing w:before="89" w:after="0" w:line="240" w:lineRule="auto"/>
        <w:ind w:left="609" w:right="0" w:hanging="291"/>
        <w:jc w:val="left"/>
        <w:rPr>
          <w:rFonts w:ascii="Microsoft Sans Serif" w:hAnsi="Microsoft Sans Serif"/>
          <w:sz w:val="24"/>
        </w:rPr>
      </w:pPr>
      <w:r>
        <w:rPr>
          <w:rFonts w:ascii="Microsoft Sans Serif" w:hAnsi="Microsoft Sans Serif"/>
          <w:w w:val="110"/>
          <w:sz w:val="24"/>
        </w:rPr>
        <w:t>location</w:t>
      </w:r>
      <w:r>
        <w:rPr>
          <w:rFonts w:ascii="Microsoft Sans Serif" w:hAnsi="Microsoft Sans Serif"/>
          <w:spacing w:val="1"/>
          <w:w w:val="110"/>
          <w:sz w:val="24"/>
        </w:rPr>
        <w:t xml:space="preserve"> </w:t>
      </w:r>
      <w:r>
        <w:rPr>
          <w:rFonts w:ascii="Microsoft Sans Serif" w:hAnsi="Microsoft Sans Serif"/>
          <w:w w:val="110"/>
          <w:sz w:val="24"/>
        </w:rPr>
        <w:t>–</w:t>
      </w:r>
      <w:r>
        <w:rPr>
          <w:rFonts w:ascii="Microsoft Sans Serif" w:hAnsi="Microsoft Sans Serif"/>
          <w:spacing w:val="2"/>
          <w:w w:val="110"/>
          <w:sz w:val="24"/>
        </w:rPr>
        <w:t xml:space="preserve"> </w:t>
      </w:r>
      <w:r>
        <w:rPr>
          <w:rFonts w:ascii="Microsoft Sans Serif" w:hAnsi="Microsoft Sans Serif"/>
          <w:w w:val="110"/>
          <w:sz w:val="24"/>
        </w:rPr>
        <w:t>Geographic</w:t>
      </w:r>
      <w:r>
        <w:rPr>
          <w:rFonts w:ascii="Microsoft Sans Serif" w:hAnsi="Microsoft Sans Serif"/>
          <w:spacing w:val="2"/>
          <w:w w:val="110"/>
          <w:sz w:val="24"/>
        </w:rPr>
        <w:t xml:space="preserve"> </w:t>
      </w:r>
      <w:r>
        <w:rPr>
          <w:rFonts w:ascii="Microsoft Sans Serif" w:hAnsi="Microsoft Sans Serif"/>
          <w:spacing w:val="-2"/>
          <w:w w:val="110"/>
          <w:sz w:val="24"/>
        </w:rPr>
        <w:t>region</w:t>
      </w:r>
    </w:p>
    <w:p w14:paraId="0F16862B">
      <w:pPr>
        <w:pStyle w:val="17"/>
        <w:numPr>
          <w:ilvl w:val="3"/>
          <w:numId w:val="1"/>
        </w:numPr>
        <w:tabs>
          <w:tab w:val="left" w:pos="609"/>
        </w:tabs>
        <w:spacing w:before="88" w:after="0" w:line="240" w:lineRule="auto"/>
        <w:ind w:left="609" w:right="0" w:hanging="291"/>
        <w:jc w:val="left"/>
        <w:rPr>
          <w:rFonts w:ascii="Microsoft Sans Serif" w:hAnsi="Microsoft Sans Serif"/>
          <w:sz w:val="24"/>
        </w:rPr>
      </w:pPr>
      <w:r>
        <w:rPr>
          <w:rFonts w:ascii="Microsoft Sans Serif" w:hAnsi="Microsoft Sans Serif"/>
          <w:w w:val="110"/>
          <w:sz w:val="24"/>
        </w:rPr>
        <w:t>created_at –</w:t>
      </w:r>
      <w:r>
        <w:rPr>
          <w:rFonts w:ascii="Microsoft Sans Serif" w:hAnsi="Microsoft Sans Serif"/>
          <w:spacing w:val="1"/>
          <w:w w:val="110"/>
          <w:sz w:val="24"/>
        </w:rPr>
        <w:t xml:space="preserve"> </w:t>
      </w:r>
      <w:r>
        <w:rPr>
          <w:rFonts w:ascii="Microsoft Sans Serif" w:hAnsi="Microsoft Sans Serif"/>
          <w:w w:val="110"/>
          <w:sz w:val="24"/>
        </w:rPr>
        <w:t>Account</w:t>
      </w:r>
      <w:r>
        <w:rPr>
          <w:rFonts w:ascii="Microsoft Sans Serif" w:hAnsi="Microsoft Sans Serif"/>
          <w:spacing w:val="1"/>
          <w:w w:val="110"/>
          <w:sz w:val="24"/>
        </w:rPr>
        <w:t xml:space="preserve"> </w:t>
      </w:r>
      <w:r>
        <w:rPr>
          <w:rFonts w:ascii="Microsoft Sans Serif" w:hAnsi="Microsoft Sans Serif"/>
          <w:w w:val="110"/>
          <w:sz w:val="24"/>
        </w:rPr>
        <w:t>creation</w:t>
      </w:r>
      <w:r>
        <w:rPr>
          <w:rFonts w:ascii="Microsoft Sans Serif" w:hAnsi="Microsoft Sans Serif"/>
          <w:spacing w:val="1"/>
          <w:w w:val="110"/>
          <w:sz w:val="24"/>
        </w:rPr>
        <w:t xml:space="preserve"> </w:t>
      </w:r>
      <w:r>
        <w:rPr>
          <w:rFonts w:ascii="Microsoft Sans Serif" w:hAnsi="Microsoft Sans Serif"/>
          <w:spacing w:val="-2"/>
          <w:w w:val="110"/>
          <w:sz w:val="24"/>
        </w:rPr>
        <w:t>timestamp</w:t>
      </w:r>
    </w:p>
    <w:p w14:paraId="7DE57E5E">
      <w:pPr>
        <w:pStyle w:val="12"/>
        <w:spacing w:before="14"/>
        <w:rPr>
          <w:rFonts w:ascii="Microsoft Sans Serif"/>
        </w:rPr>
      </w:pPr>
    </w:p>
    <w:p w14:paraId="5DE7699A">
      <w:pPr>
        <w:spacing w:before="0"/>
        <w:ind w:left="129" w:right="0" w:firstLine="0"/>
        <w:jc w:val="left"/>
        <w:rPr>
          <w:rFonts w:ascii="Arial Black"/>
          <w:sz w:val="24"/>
        </w:rPr>
      </w:pPr>
      <w:r>
        <w:rPr>
          <w:rFonts w:ascii="Arial Black"/>
          <w:spacing w:val="-2"/>
          <w:sz w:val="24"/>
        </w:rPr>
        <w:t>Relationships:</w:t>
      </w:r>
    </w:p>
    <w:p w14:paraId="2F63114C">
      <w:pPr>
        <w:pStyle w:val="17"/>
        <w:numPr>
          <w:ilvl w:val="3"/>
          <w:numId w:val="1"/>
        </w:numPr>
        <w:tabs>
          <w:tab w:val="left" w:pos="609"/>
        </w:tabs>
        <w:spacing w:before="292" w:after="0" w:line="240" w:lineRule="auto"/>
        <w:ind w:left="609" w:right="0" w:hanging="291"/>
        <w:jc w:val="left"/>
        <w:rPr>
          <w:rFonts w:ascii="Arial Black" w:hAnsi="Arial Black"/>
          <w:sz w:val="24"/>
        </w:rPr>
      </w:pPr>
      <w:r>
        <w:rPr>
          <w:rFonts w:ascii="Microsoft Sans Serif" w:hAnsi="Microsoft Sans Serif"/>
          <w:sz w:val="24"/>
        </w:rPr>
        <w:t>One</w:t>
      </w:r>
      <w:r>
        <w:rPr>
          <w:rFonts w:ascii="Microsoft Sans Serif" w:hAnsi="Microsoft Sans Serif"/>
          <w:spacing w:val="20"/>
          <w:sz w:val="24"/>
        </w:rPr>
        <w:t xml:space="preserve"> </w:t>
      </w:r>
      <w:r>
        <w:rPr>
          <w:rFonts w:ascii="Arial Black" w:hAnsi="Arial Black"/>
          <w:sz w:val="24"/>
        </w:rPr>
        <w:t>User</w:t>
      </w:r>
      <w:r>
        <w:rPr>
          <w:rFonts w:ascii="Arial Black" w:hAnsi="Arial Black"/>
          <w:spacing w:val="3"/>
          <w:sz w:val="24"/>
        </w:rPr>
        <w:t xml:space="preserve"> </w:t>
      </w:r>
      <w:r>
        <w:rPr>
          <w:rFonts w:ascii="Microsoft Sans Serif" w:hAnsi="Microsoft Sans Serif"/>
          <w:sz w:val="24"/>
        </w:rPr>
        <w:t>can</w:t>
      </w:r>
      <w:r>
        <w:rPr>
          <w:rFonts w:ascii="Microsoft Sans Serif" w:hAnsi="Microsoft Sans Serif"/>
          <w:spacing w:val="21"/>
          <w:sz w:val="24"/>
        </w:rPr>
        <w:t xml:space="preserve"> </w:t>
      </w:r>
      <w:r>
        <w:rPr>
          <w:rFonts w:ascii="Microsoft Sans Serif" w:hAnsi="Microsoft Sans Serif"/>
          <w:sz w:val="24"/>
        </w:rPr>
        <w:t>manage</w:t>
      </w:r>
      <w:r>
        <w:rPr>
          <w:rFonts w:ascii="Microsoft Sans Serif" w:hAnsi="Microsoft Sans Serif"/>
          <w:spacing w:val="21"/>
          <w:sz w:val="24"/>
        </w:rPr>
        <w:t xml:space="preserve"> </w:t>
      </w:r>
      <w:r>
        <w:rPr>
          <w:rFonts w:ascii="Microsoft Sans Serif" w:hAnsi="Microsoft Sans Serif"/>
          <w:sz w:val="24"/>
        </w:rPr>
        <w:t>multiple</w:t>
      </w:r>
      <w:r>
        <w:rPr>
          <w:rFonts w:ascii="Microsoft Sans Serif" w:hAnsi="Microsoft Sans Serif"/>
          <w:spacing w:val="20"/>
          <w:sz w:val="24"/>
        </w:rPr>
        <w:t xml:space="preserve"> </w:t>
      </w:r>
      <w:r>
        <w:rPr>
          <w:rFonts w:ascii="Arial Black" w:hAnsi="Arial Black"/>
          <w:spacing w:val="-2"/>
          <w:sz w:val="24"/>
        </w:rPr>
        <w:t>Farms</w:t>
      </w:r>
    </w:p>
    <w:p w14:paraId="1FA6CD16">
      <w:pPr>
        <w:pStyle w:val="17"/>
        <w:numPr>
          <w:ilvl w:val="3"/>
          <w:numId w:val="1"/>
        </w:numPr>
        <w:tabs>
          <w:tab w:val="left" w:pos="609"/>
        </w:tabs>
        <w:spacing w:before="21" w:after="0" w:line="240" w:lineRule="auto"/>
        <w:ind w:left="609" w:right="0" w:hanging="291"/>
        <w:jc w:val="left"/>
        <w:rPr>
          <w:rFonts w:ascii="Arial Black" w:hAnsi="Arial Black"/>
          <w:sz w:val="24"/>
        </w:rPr>
      </w:pPr>
      <w:r>
        <w:rPr>
          <w:rFonts w:ascii="Microsoft Sans Serif" w:hAnsi="Microsoft Sans Serif"/>
          <w:w w:val="105"/>
          <w:sz w:val="24"/>
        </w:rPr>
        <w:t>One</w:t>
      </w:r>
      <w:r>
        <w:rPr>
          <w:rFonts w:ascii="Microsoft Sans Serif" w:hAnsi="Microsoft Sans Serif"/>
          <w:spacing w:val="-8"/>
          <w:w w:val="105"/>
          <w:sz w:val="24"/>
        </w:rPr>
        <w:t xml:space="preserve"> </w:t>
      </w:r>
      <w:r>
        <w:rPr>
          <w:rFonts w:ascii="Arial Black" w:hAnsi="Arial Black"/>
          <w:w w:val="105"/>
          <w:sz w:val="24"/>
        </w:rPr>
        <w:t>User</w:t>
      </w:r>
      <w:r>
        <w:rPr>
          <w:rFonts w:ascii="Arial Black" w:hAnsi="Arial Black"/>
          <w:spacing w:val="-25"/>
          <w:w w:val="105"/>
          <w:sz w:val="24"/>
        </w:rPr>
        <w:t xml:space="preserve"> </w:t>
      </w:r>
      <w:r>
        <w:rPr>
          <w:rFonts w:ascii="Microsoft Sans Serif" w:hAnsi="Microsoft Sans Serif"/>
          <w:w w:val="105"/>
          <w:sz w:val="24"/>
        </w:rPr>
        <w:t>can</w:t>
      </w:r>
      <w:r>
        <w:rPr>
          <w:rFonts w:ascii="Microsoft Sans Serif" w:hAnsi="Microsoft Sans Serif"/>
          <w:spacing w:val="-7"/>
          <w:w w:val="105"/>
          <w:sz w:val="24"/>
        </w:rPr>
        <w:t xml:space="preserve"> </w:t>
      </w:r>
      <w:r>
        <w:rPr>
          <w:rFonts w:ascii="Microsoft Sans Serif" w:hAnsi="Microsoft Sans Serif"/>
          <w:w w:val="105"/>
          <w:sz w:val="24"/>
        </w:rPr>
        <w:t>receive</w:t>
      </w:r>
      <w:r>
        <w:rPr>
          <w:rFonts w:ascii="Microsoft Sans Serif" w:hAnsi="Microsoft Sans Serif"/>
          <w:spacing w:val="-7"/>
          <w:w w:val="105"/>
          <w:sz w:val="24"/>
        </w:rPr>
        <w:t xml:space="preserve"> </w:t>
      </w:r>
      <w:r>
        <w:rPr>
          <w:rFonts w:ascii="Microsoft Sans Serif" w:hAnsi="Microsoft Sans Serif"/>
          <w:w w:val="105"/>
          <w:sz w:val="24"/>
        </w:rPr>
        <w:t>multiple</w:t>
      </w:r>
      <w:r>
        <w:rPr>
          <w:rFonts w:ascii="Microsoft Sans Serif" w:hAnsi="Microsoft Sans Serif"/>
          <w:spacing w:val="-8"/>
          <w:w w:val="105"/>
          <w:sz w:val="24"/>
        </w:rPr>
        <w:t xml:space="preserve"> </w:t>
      </w:r>
      <w:r>
        <w:rPr>
          <w:rFonts w:ascii="Arial Black" w:hAnsi="Arial Black"/>
          <w:spacing w:val="-2"/>
          <w:w w:val="105"/>
          <w:sz w:val="24"/>
        </w:rPr>
        <w:t>Alerts</w:t>
      </w:r>
    </w:p>
    <w:p w14:paraId="0B86A4BF">
      <w:pPr>
        <w:pStyle w:val="5"/>
        <w:numPr>
          <w:ilvl w:val="0"/>
          <w:numId w:val="0"/>
        </w:numPr>
        <w:tabs>
          <w:tab w:val="left" w:pos="817"/>
        </w:tabs>
        <w:spacing w:before="298" w:after="0" w:line="240" w:lineRule="auto"/>
        <w:ind w:left="129" w:leftChars="0" w:right="0" w:rightChars="0"/>
        <w:jc w:val="left"/>
      </w:pPr>
      <w:r>
        <w:rPr>
          <w:rFonts w:hint="default"/>
          <w:spacing w:val="-4"/>
          <w:w w:val="105"/>
          <w:lang w:val="en-US"/>
        </w:rPr>
        <w:t xml:space="preserve">2.2.2 </w:t>
      </w:r>
      <w:r>
        <w:rPr>
          <w:spacing w:val="-4"/>
          <w:w w:val="105"/>
        </w:rPr>
        <w:t>Farm</w:t>
      </w:r>
    </w:p>
    <w:p w14:paraId="6E7E3D59">
      <w:pPr>
        <w:pStyle w:val="12"/>
        <w:spacing w:before="33"/>
        <w:rPr>
          <w:rFonts w:ascii="Microsoft Sans Serif"/>
          <w:sz w:val="28"/>
        </w:rPr>
      </w:pPr>
    </w:p>
    <w:p w14:paraId="5BA14941">
      <w:pPr>
        <w:pStyle w:val="12"/>
        <w:ind w:left="129"/>
        <w:jc w:val="both"/>
        <w:rPr>
          <w:rFonts w:ascii="Microsoft Sans Serif"/>
        </w:rPr>
      </w:pPr>
      <w:r>
        <w:rPr>
          <w:rFonts w:ascii="Microsoft Sans Serif"/>
          <w:w w:val="110"/>
        </w:rPr>
        <w:t>Represents</w:t>
      </w:r>
      <w:r>
        <w:rPr>
          <w:rFonts w:ascii="Microsoft Sans Serif"/>
          <w:spacing w:val="-15"/>
          <w:w w:val="110"/>
        </w:rPr>
        <w:t xml:space="preserve"> </w:t>
      </w:r>
      <w:r>
        <w:rPr>
          <w:rFonts w:ascii="Microsoft Sans Serif"/>
          <w:w w:val="110"/>
        </w:rPr>
        <w:t>an</w:t>
      </w:r>
      <w:r>
        <w:rPr>
          <w:rFonts w:ascii="Microsoft Sans Serif"/>
          <w:spacing w:val="-14"/>
          <w:w w:val="110"/>
        </w:rPr>
        <w:t xml:space="preserve"> </w:t>
      </w:r>
      <w:r>
        <w:rPr>
          <w:rFonts w:ascii="Microsoft Sans Serif"/>
          <w:w w:val="110"/>
        </w:rPr>
        <w:t>agricultural</w:t>
      </w:r>
      <w:r>
        <w:rPr>
          <w:rFonts w:ascii="Microsoft Sans Serif"/>
          <w:spacing w:val="-15"/>
          <w:w w:val="110"/>
        </w:rPr>
        <w:t xml:space="preserve"> </w:t>
      </w:r>
      <w:r>
        <w:rPr>
          <w:rFonts w:ascii="Microsoft Sans Serif"/>
          <w:w w:val="110"/>
        </w:rPr>
        <w:t>farm</w:t>
      </w:r>
      <w:r>
        <w:rPr>
          <w:rFonts w:ascii="Microsoft Sans Serif"/>
          <w:spacing w:val="-14"/>
          <w:w w:val="110"/>
        </w:rPr>
        <w:t xml:space="preserve"> </w:t>
      </w:r>
      <w:r>
        <w:rPr>
          <w:rFonts w:ascii="Microsoft Sans Serif"/>
          <w:w w:val="110"/>
        </w:rPr>
        <w:t>registered</w:t>
      </w:r>
      <w:r>
        <w:rPr>
          <w:rFonts w:ascii="Microsoft Sans Serif"/>
          <w:spacing w:val="-15"/>
          <w:w w:val="110"/>
        </w:rPr>
        <w:t xml:space="preserve"> </w:t>
      </w:r>
      <w:r>
        <w:rPr>
          <w:rFonts w:ascii="Microsoft Sans Serif"/>
          <w:w w:val="110"/>
        </w:rPr>
        <w:t>in</w:t>
      </w:r>
      <w:r>
        <w:rPr>
          <w:rFonts w:ascii="Microsoft Sans Serif"/>
          <w:spacing w:val="-14"/>
          <w:w w:val="110"/>
        </w:rPr>
        <w:t xml:space="preserve"> </w:t>
      </w:r>
      <w:r>
        <w:rPr>
          <w:rFonts w:ascii="Microsoft Sans Serif"/>
          <w:w w:val="110"/>
        </w:rPr>
        <w:t>the</w:t>
      </w:r>
      <w:r>
        <w:rPr>
          <w:rFonts w:ascii="Microsoft Sans Serif"/>
          <w:spacing w:val="-14"/>
          <w:w w:val="110"/>
        </w:rPr>
        <w:t xml:space="preserve"> </w:t>
      </w:r>
      <w:r>
        <w:rPr>
          <w:rFonts w:ascii="Microsoft Sans Serif"/>
          <w:spacing w:val="-2"/>
          <w:w w:val="110"/>
        </w:rPr>
        <w:t>system.</w:t>
      </w:r>
    </w:p>
    <w:p w14:paraId="02EFA1C5">
      <w:pPr>
        <w:pStyle w:val="12"/>
        <w:spacing w:before="43"/>
        <w:rPr>
          <w:rFonts w:ascii="Microsoft Sans Serif"/>
        </w:rPr>
      </w:pPr>
    </w:p>
    <w:p w14:paraId="50FF741D">
      <w:pPr>
        <w:spacing w:before="1"/>
        <w:ind w:left="129" w:right="0" w:firstLine="0"/>
        <w:jc w:val="left"/>
        <w:rPr>
          <w:rFonts w:ascii="Arial Black"/>
          <w:sz w:val="24"/>
        </w:rPr>
      </w:pPr>
      <w:r>
        <w:rPr>
          <w:rFonts w:ascii="Arial Black"/>
          <w:spacing w:val="-2"/>
          <w:sz w:val="24"/>
        </w:rPr>
        <w:t>Attributes:</w:t>
      </w:r>
    </w:p>
    <w:p w14:paraId="4373B3E2">
      <w:pPr>
        <w:spacing w:after="0"/>
        <w:jc w:val="left"/>
        <w:rPr>
          <w:rFonts w:ascii="Arial Black"/>
          <w:sz w:val="24"/>
        </w:rPr>
        <w:sectPr>
          <w:pgSz w:w="11910" w:h="16840"/>
          <w:pgMar w:top="1060" w:right="425" w:bottom="280" w:left="425" w:header="720" w:footer="720" w:gutter="0"/>
          <w:cols w:space="720" w:num="1"/>
        </w:sectPr>
      </w:pPr>
    </w:p>
    <w:p w14:paraId="7668DC5D">
      <w:pPr>
        <w:pStyle w:val="17"/>
        <w:numPr>
          <w:ilvl w:val="3"/>
          <w:numId w:val="1"/>
        </w:numPr>
        <w:tabs>
          <w:tab w:val="left" w:pos="609"/>
        </w:tabs>
        <w:spacing w:before="105" w:after="0" w:line="240" w:lineRule="auto"/>
        <w:ind w:left="609" w:right="0" w:hanging="291"/>
        <w:jc w:val="left"/>
        <w:rPr>
          <w:rFonts w:ascii="Microsoft Sans Serif" w:hAnsi="Microsoft Sans Serif"/>
          <w:sz w:val="24"/>
        </w:rPr>
      </w:pPr>
      <w:r>
        <w:rPr>
          <w:rFonts w:ascii="Microsoft Sans Serif" w:hAnsi="Microsoft Sans Serif"/>
          <w:w w:val="105"/>
          <w:sz w:val="24"/>
        </w:rPr>
        <w:t>farm_id</w:t>
      </w:r>
      <w:r>
        <w:rPr>
          <w:rFonts w:ascii="Microsoft Sans Serif" w:hAnsi="Microsoft Sans Serif"/>
          <w:spacing w:val="11"/>
          <w:w w:val="105"/>
          <w:sz w:val="24"/>
        </w:rPr>
        <w:t xml:space="preserve"> </w:t>
      </w:r>
      <w:r>
        <w:rPr>
          <w:rFonts w:ascii="Microsoft Sans Serif" w:hAnsi="Microsoft Sans Serif"/>
          <w:spacing w:val="-4"/>
          <w:w w:val="105"/>
          <w:sz w:val="24"/>
        </w:rPr>
        <w:t>(PK)</w:t>
      </w:r>
    </w:p>
    <w:p w14:paraId="115B661D">
      <w:pPr>
        <w:pStyle w:val="17"/>
        <w:numPr>
          <w:ilvl w:val="3"/>
          <w:numId w:val="1"/>
        </w:numPr>
        <w:tabs>
          <w:tab w:val="left" w:pos="609"/>
        </w:tabs>
        <w:spacing w:before="88" w:after="0" w:line="240" w:lineRule="auto"/>
        <w:ind w:left="609" w:right="0" w:hanging="291"/>
        <w:jc w:val="left"/>
        <w:rPr>
          <w:rFonts w:ascii="Microsoft Sans Serif" w:hAnsi="Microsoft Sans Serif"/>
          <w:sz w:val="24"/>
        </w:rPr>
      </w:pPr>
      <w:r>
        <w:rPr>
          <w:rFonts w:ascii="Microsoft Sans Serif" w:hAnsi="Microsoft Sans Serif"/>
          <w:sz w:val="24"/>
        </w:rPr>
        <w:t>user_id</w:t>
      </w:r>
      <w:r>
        <w:rPr>
          <w:rFonts w:ascii="Microsoft Sans Serif" w:hAnsi="Microsoft Sans Serif"/>
          <w:spacing w:val="26"/>
          <w:sz w:val="24"/>
        </w:rPr>
        <w:t xml:space="preserve"> </w:t>
      </w:r>
      <w:r>
        <w:rPr>
          <w:rFonts w:ascii="Microsoft Sans Serif" w:hAnsi="Microsoft Sans Serif"/>
          <w:sz w:val="24"/>
        </w:rPr>
        <w:t>(FK)</w:t>
      </w:r>
      <w:r>
        <w:rPr>
          <w:rFonts w:ascii="Microsoft Sans Serif" w:hAnsi="Microsoft Sans Serif"/>
          <w:spacing w:val="26"/>
          <w:sz w:val="24"/>
        </w:rPr>
        <w:t xml:space="preserve"> </w:t>
      </w:r>
      <w:r>
        <w:rPr>
          <w:rFonts w:ascii="Microsoft Sans Serif" w:hAnsi="Microsoft Sans Serif"/>
          <w:sz w:val="24"/>
        </w:rPr>
        <w:t>–</w:t>
      </w:r>
      <w:r>
        <w:rPr>
          <w:rFonts w:ascii="Microsoft Sans Serif" w:hAnsi="Microsoft Sans Serif"/>
          <w:spacing w:val="26"/>
          <w:sz w:val="24"/>
        </w:rPr>
        <w:t xml:space="preserve"> </w:t>
      </w:r>
      <w:r>
        <w:rPr>
          <w:rFonts w:ascii="Microsoft Sans Serif" w:hAnsi="Microsoft Sans Serif"/>
          <w:sz w:val="24"/>
        </w:rPr>
        <w:t>Owner</w:t>
      </w:r>
      <w:r>
        <w:rPr>
          <w:rFonts w:ascii="Microsoft Sans Serif" w:hAnsi="Microsoft Sans Serif"/>
          <w:spacing w:val="27"/>
          <w:sz w:val="24"/>
        </w:rPr>
        <w:t xml:space="preserve"> </w:t>
      </w:r>
      <w:r>
        <w:rPr>
          <w:rFonts w:ascii="Microsoft Sans Serif" w:hAnsi="Microsoft Sans Serif"/>
          <w:sz w:val="24"/>
        </w:rPr>
        <w:t>of</w:t>
      </w:r>
      <w:r>
        <w:rPr>
          <w:rFonts w:ascii="Microsoft Sans Serif" w:hAnsi="Microsoft Sans Serif"/>
          <w:spacing w:val="26"/>
          <w:sz w:val="24"/>
        </w:rPr>
        <w:t xml:space="preserve"> </w:t>
      </w:r>
      <w:r>
        <w:rPr>
          <w:rFonts w:ascii="Microsoft Sans Serif" w:hAnsi="Microsoft Sans Serif"/>
          <w:sz w:val="24"/>
        </w:rPr>
        <w:t>the</w:t>
      </w:r>
      <w:r>
        <w:rPr>
          <w:rFonts w:ascii="Microsoft Sans Serif" w:hAnsi="Microsoft Sans Serif"/>
          <w:spacing w:val="26"/>
          <w:sz w:val="24"/>
        </w:rPr>
        <w:t xml:space="preserve"> </w:t>
      </w:r>
      <w:r>
        <w:rPr>
          <w:rFonts w:ascii="Microsoft Sans Serif" w:hAnsi="Microsoft Sans Serif"/>
          <w:spacing w:val="-4"/>
          <w:sz w:val="24"/>
        </w:rPr>
        <w:t>farm</w:t>
      </w:r>
    </w:p>
    <w:p w14:paraId="3C88EFDC">
      <w:pPr>
        <w:pStyle w:val="17"/>
        <w:numPr>
          <w:ilvl w:val="3"/>
          <w:numId w:val="1"/>
        </w:numPr>
        <w:tabs>
          <w:tab w:val="left" w:pos="609"/>
        </w:tabs>
        <w:spacing w:before="89" w:after="0" w:line="240" w:lineRule="auto"/>
        <w:ind w:left="609" w:right="0" w:hanging="291"/>
        <w:jc w:val="left"/>
        <w:rPr>
          <w:rFonts w:ascii="Microsoft Sans Serif" w:hAnsi="Microsoft Sans Serif"/>
          <w:sz w:val="24"/>
        </w:rPr>
      </w:pPr>
      <w:r>
        <w:rPr>
          <w:rFonts w:ascii="Microsoft Sans Serif" w:hAnsi="Microsoft Sans Serif"/>
          <w:spacing w:val="-2"/>
          <w:w w:val="110"/>
          <w:sz w:val="24"/>
        </w:rPr>
        <w:t>farm_name</w:t>
      </w:r>
    </w:p>
    <w:p w14:paraId="2A405216">
      <w:pPr>
        <w:pStyle w:val="17"/>
        <w:numPr>
          <w:ilvl w:val="3"/>
          <w:numId w:val="1"/>
        </w:numPr>
        <w:tabs>
          <w:tab w:val="left" w:pos="609"/>
        </w:tabs>
        <w:spacing w:before="88" w:after="0" w:line="240" w:lineRule="auto"/>
        <w:ind w:left="609" w:right="0" w:hanging="291"/>
        <w:jc w:val="left"/>
        <w:rPr>
          <w:rFonts w:ascii="Microsoft Sans Serif" w:hAnsi="Microsoft Sans Serif"/>
          <w:sz w:val="24"/>
        </w:rPr>
      </w:pPr>
      <w:r>
        <w:rPr>
          <w:rFonts w:ascii="Microsoft Sans Serif" w:hAnsi="Microsoft Sans Serif"/>
          <w:spacing w:val="-2"/>
          <w:w w:val="115"/>
          <w:sz w:val="24"/>
        </w:rPr>
        <w:t>latitude</w:t>
      </w:r>
    </w:p>
    <w:p w14:paraId="60D82628">
      <w:pPr>
        <w:pStyle w:val="17"/>
        <w:numPr>
          <w:ilvl w:val="3"/>
          <w:numId w:val="1"/>
        </w:numPr>
        <w:tabs>
          <w:tab w:val="left" w:pos="609"/>
        </w:tabs>
        <w:spacing w:before="88" w:after="0" w:line="240" w:lineRule="auto"/>
        <w:ind w:left="609" w:right="0" w:hanging="291"/>
        <w:jc w:val="left"/>
        <w:rPr>
          <w:rFonts w:ascii="Microsoft Sans Serif" w:hAnsi="Microsoft Sans Serif"/>
          <w:sz w:val="24"/>
        </w:rPr>
      </w:pPr>
      <w:r>
        <w:rPr>
          <w:rFonts w:ascii="Microsoft Sans Serif" w:hAnsi="Microsoft Sans Serif"/>
          <w:spacing w:val="-2"/>
          <w:w w:val="110"/>
          <w:sz w:val="24"/>
        </w:rPr>
        <w:t>longitude</w:t>
      </w:r>
    </w:p>
    <w:p w14:paraId="755C8EF1">
      <w:pPr>
        <w:pStyle w:val="17"/>
        <w:numPr>
          <w:ilvl w:val="3"/>
          <w:numId w:val="1"/>
        </w:numPr>
        <w:tabs>
          <w:tab w:val="left" w:pos="609"/>
        </w:tabs>
        <w:spacing w:before="89" w:after="0" w:line="240" w:lineRule="auto"/>
        <w:ind w:left="609" w:right="0" w:hanging="291"/>
        <w:jc w:val="left"/>
        <w:rPr>
          <w:rFonts w:ascii="Microsoft Sans Serif" w:hAnsi="Microsoft Sans Serif"/>
          <w:sz w:val="24"/>
        </w:rPr>
      </w:pPr>
      <w:r>
        <w:rPr>
          <w:rFonts w:ascii="Microsoft Sans Serif" w:hAnsi="Microsoft Sans Serif"/>
          <w:spacing w:val="-2"/>
          <w:w w:val="110"/>
          <w:sz w:val="24"/>
        </w:rPr>
        <w:t>total_area</w:t>
      </w:r>
    </w:p>
    <w:p w14:paraId="461714A5">
      <w:pPr>
        <w:pStyle w:val="12"/>
        <w:spacing w:before="13"/>
        <w:rPr>
          <w:rFonts w:ascii="Microsoft Sans Serif"/>
        </w:rPr>
      </w:pPr>
    </w:p>
    <w:p w14:paraId="563B3D41">
      <w:pPr>
        <w:spacing w:before="1"/>
        <w:ind w:left="129" w:right="0" w:firstLine="0"/>
        <w:jc w:val="left"/>
        <w:rPr>
          <w:rFonts w:ascii="Arial Black"/>
          <w:sz w:val="24"/>
        </w:rPr>
      </w:pPr>
      <w:r>
        <w:rPr>
          <w:rFonts w:ascii="Arial Black"/>
          <w:spacing w:val="-2"/>
          <w:sz w:val="24"/>
        </w:rPr>
        <w:t>Relationships:</w:t>
      </w:r>
    </w:p>
    <w:p w14:paraId="1E0A9EEC">
      <w:pPr>
        <w:pStyle w:val="17"/>
        <w:numPr>
          <w:ilvl w:val="3"/>
          <w:numId w:val="1"/>
        </w:numPr>
        <w:tabs>
          <w:tab w:val="left" w:pos="609"/>
        </w:tabs>
        <w:spacing w:before="291" w:after="0" w:line="240" w:lineRule="auto"/>
        <w:ind w:left="609" w:right="0" w:hanging="291"/>
        <w:jc w:val="left"/>
        <w:rPr>
          <w:rFonts w:ascii="Arial Black" w:hAnsi="Arial Black"/>
          <w:sz w:val="24"/>
        </w:rPr>
      </w:pPr>
      <w:r>
        <w:rPr>
          <w:rFonts w:ascii="Microsoft Sans Serif" w:hAnsi="Microsoft Sans Serif"/>
          <w:spacing w:val="-2"/>
          <w:w w:val="105"/>
          <w:sz w:val="24"/>
        </w:rPr>
        <w:t>One</w:t>
      </w:r>
      <w:r>
        <w:rPr>
          <w:rFonts w:ascii="Microsoft Sans Serif" w:hAnsi="Microsoft Sans Serif"/>
          <w:spacing w:val="-11"/>
          <w:w w:val="105"/>
          <w:sz w:val="24"/>
        </w:rPr>
        <w:t xml:space="preserve"> </w:t>
      </w:r>
      <w:r>
        <w:rPr>
          <w:rFonts w:ascii="Arial Black" w:hAnsi="Arial Black"/>
          <w:spacing w:val="-2"/>
          <w:w w:val="105"/>
          <w:sz w:val="24"/>
        </w:rPr>
        <w:t>Farm</w:t>
      </w:r>
      <w:r>
        <w:rPr>
          <w:rFonts w:ascii="Arial Black" w:hAnsi="Arial Black"/>
          <w:spacing w:val="-26"/>
          <w:w w:val="105"/>
          <w:sz w:val="24"/>
        </w:rPr>
        <w:t xml:space="preserve"> </w:t>
      </w:r>
      <w:r>
        <w:rPr>
          <w:rFonts w:ascii="Microsoft Sans Serif" w:hAnsi="Microsoft Sans Serif"/>
          <w:spacing w:val="-2"/>
          <w:w w:val="105"/>
          <w:sz w:val="24"/>
        </w:rPr>
        <w:t>belongs</w:t>
      </w:r>
      <w:r>
        <w:rPr>
          <w:rFonts w:ascii="Microsoft Sans Serif" w:hAnsi="Microsoft Sans Serif"/>
          <w:spacing w:val="-9"/>
          <w:w w:val="105"/>
          <w:sz w:val="24"/>
        </w:rPr>
        <w:t xml:space="preserve"> </w:t>
      </w:r>
      <w:r>
        <w:rPr>
          <w:rFonts w:ascii="Microsoft Sans Serif" w:hAnsi="Microsoft Sans Serif"/>
          <w:spacing w:val="-2"/>
          <w:w w:val="105"/>
          <w:sz w:val="24"/>
        </w:rPr>
        <w:t>to</w:t>
      </w:r>
      <w:r>
        <w:rPr>
          <w:rFonts w:ascii="Microsoft Sans Serif" w:hAnsi="Microsoft Sans Serif"/>
          <w:spacing w:val="-9"/>
          <w:w w:val="105"/>
          <w:sz w:val="24"/>
        </w:rPr>
        <w:t xml:space="preserve"> </w:t>
      </w:r>
      <w:r>
        <w:rPr>
          <w:rFonts w:ascii="Microsoft Sans Serif" w:hAnsi="Microsoft Sans Serif"/>
          <w:spacing w:val="-2"/>
          <w:w w:val="105"/>
          <w:sz w:val="24"/>
        </w:rPr>
        <w:t>one</w:t>
      </w:r>
      <w:r>
        <w:rPr>
          <w:rFonts w:ascii="Microsoft Sans Serif" w:hAnsi="Microsoft Sans Serif"/>
          <w:spacing w:val="-9"/>
          <w:w w:val="105"/>
          <w:sz w:val="24"/>
        </w:rPr>
        <w:t xml:space="preserve"> </w:t>
      </w:r>
      <w:r>
        <w:rPr>
          <w:rFonts w:ascii="Arial Black" w:hAnsi="Arial Black"/>
          <w:spacing w:val="-4"/>
          <w:w w:val="105"/>
          <w:sz w:val="24"/>
        </w:rPr>
        <w:t>User</w:t>
      </w:r>
    </w:p>
    <w:p w14:paraId="7E22BA26">
      <w:pPr>
        <w:pStyle w:val="17"/>
        <w:numPr>
          <w:ilvl w:val="3"/>
          <w:numId w:val="1"/>
        </w:numPr>
        <w:tabs>
          <w:tab w:val="left" w:pos="609"/>
        </w:tabs>
        <w:spacing w:before="22" w:after="0" w:line="240" w:lineRule="auto"/>
        <w:ind w:left="609" w:right="0" w:hanging="291"/>
        <w:jc w:val="left"/>
        <w:rPr>
          <w:rFonts w:ascii="Arial Black" w:hAnsi="Arial Black"/>
          <w:sz w:val="24"/>
        </w:rPr>
      </w:pPr>
      <w:r>
        <w:rPr>
          <w:rFonts w:ascii="Microsoft Sans Serif" w:hAnsi="Microsoft Sans Serif"/>
          <w:sz w:val="24"/>
        </w:rPr>
        <w:t>One</w:t>
      </w:r>
      <w:r>
        <w:rPr>
          <w:rFonts w:ascii="Microsoft Sans Serif" w:hAnsi="Microsoft Sans Serif"/>
          <w:spacing w:val="14"/>
          <w:sz w:val="24"/>
        </w:rPr>
        <w:t xml:space="preserve"> </w:t>
      </w:r>
      <w:r>
        <w:rPr>
          <w:rFonts w:ascii="Arial Black" w:hAnsi="Arial Black"/>
          <w:sz w:val="24"/>
        </w:rPr>
        <w:t>Farm</w:t>
      </w:r>
      <w:r>
        <w:rPr>
          <w:rFonts w:ascii="Arial Black" w:hAnsi="Arial Black"/>
          <w:spacing w:val="-2"/>
          <w:sz w:val="24"/>
        </w:rPr>
        <w:t xml:space="preserve"> </w:t>
      </w:r>
      <w:r>
        <w:rPr>
          <w:rFonts w:ascii="Microsoft Sans Serif" w:hAnsi="Microsoft Sans Serif"/>
          <w:sz w:val="24"/>
        </w:rPr>
        <w:t>has</w:t>
      </w:r>
      <w:r>
        <w:rPr>
          <w:rFonts w:ascii="Microsoft Sans Serif" w:hAnsi="Microsoft Sans Serif"/>
          <w:spacing w:val="14"/>
          <w:sz w:val="24"/>
        </w:rPr>
        <w:t xml:space="preserve"> </w:t>
      </w:r>
      <w:r>
        <w:rPr>
          <w:rFonts w:ascii="Microsoft Sans Serif" w:hAnsi="Microsoft Sans Serif"/>
          <w:sz w:val="24"/>
        </w:rPr>
        <w:t>multiple</w:t>
      </w:r>
      <w:r>
        <w:rPr>
          <w:rFonts w:ascii="Microsoft Sans Serif" w:hAnsi="Microsoft Sans Serif"/>
          <w:spacing w:val="15"/>
          <w:sz w:val="24"/>
        </w:rPr>
        <w:t xml:space="preserve"> </w:t>
      </w:r>
      <w:r>
        <w:rPr>
          <w:rFonts w:ascii="Arial Black" w:hAnsi="Arial Black"/>
          <w:spacing w:val="-2"/>
          <w:sz w:val="24"/>
        </w:rPr>
        <w:t>Fields</w:t>
      </w:r>
    </w:p>
    <w:p w14:paraId="782569A2">
      <w:pPr>
        <w:pStyle w:val="5"/>
        <w:numPr>
          <w:ilvl w:val="0"/>
          <w:numId w:val="0"/>
        </w:numPr>
        <w:tabs>
          <w:tab w:val="left" w:pos="821"/>
        </w:tabs>
        <w:spacing w:before="297" w:after="0" w:line="240" w:lineRule="auto"/>
        <w:ind w:left="129" w:leftChars="0" w:right="0" w:rightChars="0"/>
        <w:jc w:val="left"/>
      </w:pPr>
      <w:r>
        <w:rPr>
          <w:rFonts w:hint="default"/>
          <w:spacing w:val="-2"/>
          <w:w w:val="110"/>
          <w:lang w:val="en-US"/>
        </w:rPr>
        <w:t xml:space="preserve">2.2.3 </w:t>
      </w:r>
      <w:r>
        <w:rPr>
          <w:spacing w:val="-2"/>
          <w:w w:val="110"/>
        </w:rPr>
        <w:t>Field</w:t>
      </w:r>
    </w:p>
    <w:p w14:paraId="5996468E">
      <w:pPr>
        <w:pStyle w:val="12"/>
        <w:spacing w:before="33"/>
        <w:rPr>
          <w:rFonts w:ascii="Microsoft Sans Serif"/>
          <w:sz w:val="28"/>
        </w:rPr>
      </w:pPr>
    </w:p>
    <w:p w14:paraId="5EB66326">
      <w:pPr>
        <w:pStyle w:val="12"/>
        <w:ind w:left="129"/>
        <w:rPr>
          <w:rFonts w:ascii="Microsoft Sans Serif"/>
        </w:rPr>
      </w:pPr>
      <w:r>
        <w:rPr>
          <w:rFonts w:ascii="Microsoft Sans Serif"/>
          <w:w w:val="110"/>
        </w:rPr>
        <w:t>Represents</w:t>
      </w:r>
      <w:r>
        <w:rPr>
          <w:rFonts w:ascii="Microsoft Sans Serif"/>
          <w:spacing w:val="-16"/>
          <w:w w:val="110"/>
        </w:rPr>
        <w:t xml:space="preserve"> </w:t>
      </w:r>
      <w:r>
        <w:rPr>
          <w:rFonts w:ascii="Microsoft Sans Serif"/>
          <w:w w:val="110"/>
        </w:rPr>
        <w:t>a</w:t>
      </w:r>
      <w:r>
        <w:rPr>
          <w:rFonts w:ascii="Microsoft Sans Serif"/>
          <w:spacing w:val="-16"/>
          <w:w w:val="110"/>
        </w:rPr>
        <w:t xml:space="preserve"> </w:t>
      </w:r>
      <w:r>
        <w:rPr>
          <w:rFonts w:ascii="Microsoft Sans Serif"/>
          <w:w w:val="110"/>
        </w:rPr>
        <w:t>specific</w:t>
      </w:r>
      <w:r>
        <w:rPr>
          <w:rFonts w:ascii="Microsoft Sans Serif"/>
          <w:spacing w:val="-15"/>
          <w:w w:val="110"/>
        </w:rPr>
        <w:t xml:space="preserve"> </w:t>
      </w:r>
      <w:r>
        <w:rPr>
          <w:rFonts w:ascii="Microsoft Sans Serif"/>
          <w:w w:val="110"/>
        </w:rPr>
        <w:t>cultivable</w:t>
      </w:r>
      <w:r>
        <w:rPr>
          <w:rFonts w:ascii="Microsoft Sans Serif"/>
          <w:spacing w:val="-16"/>
          <w:w w:val="110"/>
        </w:rPr>
        <w:t xml:space="preserve"> </w:t>
      </w:r>
      <w:r>
        <w:rPr>
          <w:rFonts w:ascii="Microsoft Sans Serif"/>
          <w:w w:val="110"/>
        </w:rPr>
        <w:t>land</w:t>
      </w:r>
      <w:r>
        <w:rPr>
          <w:rFonts w:ascii="Microsoft Sans Serif"/>
          <w:spacing w:val="-16"/>
          <w:w w:val="110"/>
        </w:rPr>
        <w:t xml:space="preserve"> </w:t>
      </w:r>
      <w:r>
        <w:rPr>
          <w:rFonts w:ascii="Microsoft Sans Serif"/>
          <w:w w:val="110"/>
        </w:rPr>
        <w:t>segment</w:t>
      </w:r>
      <w:r>
        <w:rPr>
          <w:rFonts w:ascii="Microsoft Sans Serif"/>
          <w:spacing w:val="-15"/>
          <w:w w:val="110"/>
        </w:rPr>
        <w:t xml:space="preserve"> </w:t>
      </w:r>
      <w:r>
        <w:rPr>
          <w:rFonts w:ascii="Microsoft Sans Serif"/>
          <w:w w:val="110"/>
        </w:rPr>
        <w:t>within</w:t>
      </w:r>
      <w:r>
        <w:rPr>
          <w:rFonts w:ascii="Microsoft Sans Serif"/>
          <w:spacing w:val="-16"/>
          <w:w w:val="110"/>
        </w:rPr>
        <w:t xml:space="preserve"> </w:t>
      </w:r>
      <w:r>
        <w:rPr>
          <w:rFonts w:ascii="Microsoft Sans Serif"/>
          <w:w w:val="110"/>
        </w:rPr>
        <w:t>a</w:t>
      </w:r>
      <w:r>
        <w:rPr>
          <w:rFonts w:ascii="Microsoft Sans Serif"/>
          <w:spacing w:val="-15"/>
          <w:w w:val="110"/>
        </w:rPr>
        <w:t xml:space="preserve"> </w:t>
      </w:r>
      <w:r>
        <w:rPr>
          <w:rFonts w:ascii="Microsoft Sans Serif"/>
          <w:spacing w:val="-2"/>
          <w:w w:val="110"/>
        </w:rPr>
        <w:t>farm.</w:t>
      </w:r>
    </w:p>
    <w:p w14:paraId="6A789815">
      <w:pPr>
        <w:pStyle w:val="12"/>
        <w:spacing w:before="44"/>
        <w:rPr>
          <w:rFonts w:ascii="Microsoft Sans Serif"/>
        </w:rPr>
      </w:pPr>
    </w:p>
    <w:p w14:paraId="017758D6">
      <w:pPr>
        <w:spacing w:before="0"/>
        <w:ind w:left="129" w:right="0" w:firstLine="0"/>
        <w:jc w:val="left"/>
        <w:rPr>
          <w:rFonts w:ascii="Arial Black"/>
          <w:sz w:val="24"/>
        </w:rPr>
      </w:pPr>
      <w:r>
        <w:rPr>
          <w:rFonts w:ascii="Arial Black"/>
          <w:spacing w:val="-2"/>
          <w:sz w:val="24"/>
        </w:rPr>
        <w:t>Attributes:</w:t>
      </w:r>
    </w:p>
    <w:p w14:paraId="3258D2A9">
      <w:pPr>
        <w:pStyle w:val="17"/>
        <w:numPr>
          <w:ilvl w:val="3"/>
          <w:numId w:val="1"/>
        </w:numPr>
        <w:tabs>
          <w:tab w:val="left" w:pos="609"/>
        </w:tabs>
        <w:spacing w:before="335" w:after="0" w:line="240" w:lineRule="auto"/>
        <w:ind w:left="609" w:right="0" w:hanging="291"/>
        <w:jc w:val="left"/>
        <w:rPr>
          <w:rFonts w:ascii="Microsoft Sans Serif" w:hAnsi="Microsoft Sans Serif"/>
          <w:sz w:val="24"/>
        </w:rPr>
      </w:pPr>
      <w:r>
        <w:rPr>
          <w:rFonts w:ascii="Microsoft Sans Serif" w:hAnsi="Microsoft Sans Serif"/>
          <w:w w:val="105"/>
          <w:sz w:val="24"/>
        </w:rPr>
        <w:t>field_id</w:t>
      </w:r>
      <w:r>
        <w:rPr>
          <w:rFonts w:ascii="Microsoft Sans Serif" w:hAnsi="Microsoft Sans Serif"/>
          <w:spacing w:val="20"/>
          <w:w w:val="105"/>
          <w:sz w:val="24"/>
        </w:rPr>
        <w:t xml:space="preserve"> </w:t>
      </w:r>
      <w:r>
        <w:rPr>
          <w:rFonts w:ascii="Microsoft Sans Serif" w:hAnsi="Microsoft Sans Serif"/>
          <w:spacing w:val="-4"/>
          <w:w w:val="105"/>
          <w:sz w:val="24"/>
        </w:rPr>
        <w:t>(PK)</w:t>
      </w:r>
    </w:p>
    <w:p w14:paraId="0890E01E">
      <w:pPr>
        <w:pStyle w:val="17"/>
        <w:numPr>
          <w:ilvl w:val="3"/>
          <w:numId w:val="1"/>
        </w:numPr>
        <w:tabs>
          <w:tab w:val="left" w:pos="609"/>
        </w:tabs>
        <w:spacing w:before="88" w:after="0" w:line="240" w:lineRule="auto"/>
        <w:ind w:left="609" w:right="0" w:hanging="291"/>
        <w:jc w:val="left"/>
        <w:rPr>
          <w:rFonts w:ascii="Microsoft Sans Serif" w:hAnsi="Microsoft Sans Serif"/>
          <w:sz w:val="24"/>
        </w:rPr>
      </w:pPr>
      <w:r>
        <w:rPr>
          <w:rFonts w:ascii="Microsoft Sans Serif" w:hAnsi="Microsoft Sans Serif"/>
          <w:w w:val="105"/>
          <w:sz w:val="24"/>
        </w:rPr>
        <w:t>farm_id</w:t>
      </w:r>
      <w:r>
        <w:rPr>
          <w:rFonts w:ascii="Microsoft Sans Serif" w:hAnsi="Microsoft Sans Serif"/>
          <w:spacing w:val="11"/>
          <w:w w:val="105"/>
          <w:sz w:val="24"/>
        </w:rPr>
        <w:t xml:space="preserve"> </w:t>
      </w:r>
      <w:r>
        <w:rPr>
          <w:rFonts w:ascii="Microsoft Sans Serif" w:hAnsi="Microsoft Sans Serif"/>
          <w:spacing w:val="-4"/>
          <w:w w:val="105"/>
          <w:sz w:val="24"/>
        </w:rPr>
        <w:t>(FK)</w:t>
      </w:r>
    </w:p>
    <w:p w14:paraId="2AE89E84">
      <w:pPr>
        <w:pStyle w:val="17"/>
        <w:numPr>
          <w:ilvl w:val="3"/>
          <w:numId w:val="1"/>
        </w:numPr>
        <w:tabs>
          <w:tab w:val="left" w:pos="609"/>
        </w:tabs>
        <w:spacing w:before="88" w:after="0" w:line="240" w:lineRule="auto"/>
        <w:ind w:left="609" w:right="0" w:hanging="291"/>
        <w:jc w:val="left"/>
        <w:rPr>
          <w:rFonts w:ascii="Microsoft Sans Serif" w:hAnsi="Microsoft Sans Serif"/>
          <w:sz w:val="24"/>
        </w:rPr>
      </w:pPr>
      <w:r>
        <w:rPr>
          <w:rFonts w:ascii="Microsoft Sans Serif" w:hAnsi="Microsoft Sans Serif"/>
          <w:spacing w:val="-2"/>
          <w:w w:val="110"/>
          <w:sz w:val="24"/>
        </w:rPr>
        <w:t>field_name</w:t>
      </w:r>
    </w:p>
    <w:p w14:paraId="1586DFFB">
      <w:pPr>
        <w:pStyle w:val="17"/>
        <w:numPr>
          <w:ilvl w:val="3"/>
          <w:numId w:val="1"/>
        </w:numPr>
        <w:tabs>
          <w:tab w:val="left" w:pos="609"/>
        </w:tabs>
        <w:spacing w:before="89" w:after="0" w:line="240" w:lineRule="auto"/>
        <w:ind w:left="609" w:right="0" w:hanging="291"/>
        <w:jc w:val="left"/>
        <w:rPr>
          <w:rFonts w:ascii="Microsoft Sans Serif" w:hAnsi="Microsoft Sans Serif"/>
          <w:sz w:val="24"/>
        </w:rPr>
      </w:pPr>
      <w:r>
        <w:rPr>
          <w:rFonts w:ascii="Microsoft Sans Serif" w:hAnsi="Microsoft Sans Serif"/>
          <w:spacing w:val="-2"/>
          <w:w w:val="110"/>
          <w:sz w:val="24"/>
        </w:rPr>
        <w:t>crop_type</w:t>
      </w:r>
    </w:p>
    <w:p w14:paraId="4E0279BF">
      <w:pPr>
        <w:pStyle w:val="17"/>
        <w:numPr>
          <w:ilvl w:val="3"/>
          <w:numId w:val="1"/>
        </w:numPr>
        <w:tabs>
          <w:tab w:val="left" w:pos="609"/>
        </w:tabs>
        <w:spacing w:before="88" w:after="0" w:line="240" w:lineRule="auto"/>
        <w:ind w:left="609" w:right="0" w:hanging="291"/>
        <w:jc w:val="left"/>
        <w:rPr>
          <w:rFonts w:ascii="Microsoft Sans Serif" w:hAnsi="Microsoft Sans Serif"/>
          <w:sz w:val="24"/>
        </w:rPr>
      </w:pPr>
      <w:r>
        <w:rPr>
          <w:rFonts w:ascii="Microsoft Sans Serif" w:hAnsi="Microsoft Sans Serif"/>
          <w:spacing w:val="-2"/>
          <w:w w:val="110"/>
          <w:sz w:val="24"/>
        </w:rPr>
        <w:t>soil_type</w:t>
      </w:r>
    </w:p>
    <w:p w14:paraId="4D5F43CB">
      <w:pPr>
        <w:pStyle w:val="17"/>
        <w:numPr>
          <w:ilvl w:val="3"/>
          <w:numId w:val="1"/>
        </w:numPr>
        <w:tabs>
          <w:tab w:val="left" w:pos="609"/>
        </w:tabs>
        <w:spacing w:before="89" w:after="0" w:line="240" w:lineRule="auto"/>
        <w:ind w:left="609" w:right="0" w:hanging="291"/>
        <w:jc w:val="left"/>
        <w:rPr>
          <w:rFonts w:ascii="Microsoft Sans Serif" w:hAnsi="Microsoft Sans Serif"/>
          <w:sz w:val="24"/>
        </w:rPr>
      </w:pPr>
      <w:r>
        <w:rPr>
          <w:rFonts w:ascii="Microsoft Sans Serif" w:hAnsi="Microsoft Sans Serif"/>
          <w:spacing w:val="-2"/>
          <w:sz w:val="24"/>
        </w:rPr>
        <w:t>area_size</w:t>
      </w:r>
    </w:p>
    <w:p w14:paraId="39EC1CF6">
      <w:pPr>
        <w:pStyle w:val="12"/>
        <w:spacing w:before="13"/>
        <w:rPr>
          <w:rFonts w:ascii="Microsoft Sans Serif"/>
        </w:rPr>
      </w:pPr>
    </w:p>
    <w:p w14:paraId="71EE77CE">
      <w:pPr>
        <w:spacing w:before="0"/>
        <w:ind w:left="129" w:right="0" w:firstLine="0"/>
        <w:jc w:val="left"/>
        <w:rPr>
          <w:rFonts w:ascii="Arial Black"/>
          <w:sz w:val="24"/>
        </w:rPr>
      </w:pPr>
      <w:r>
        <w:rPr>
          <w:rFonts w:ascii="Arial Black"/>
          <w:spacing w:val="-2"/>
          <w:sz w:val="24"/>
        </w:rPr>
        <w:t>Relationships:</w:t>
      </w:r>
    </w:p>
    <w:p w14:paraId="45064E2A">
      <w:pPr>
        <w:pStyle w:val="17"/>
        <w:numPr>
          <w:ilvl w:val="3"/>
          <w:numId w:val="1"/>
        </w:numPr>
        <w:tabs>
          <w:tab w:val="left" w:pos="609"/>
        </w:tabs>
        <w:spacing w:before="292" w:after="0" w:line="240" w:lineRule="auto"/>
        <w:ind w:left="609" w:right="0" w:hanging="291"/>
        <w:jc w:val="left"/>
        <w:rPr>
          <w:rFonts w:ascii="Arial Black" w:hAnsi="Arial Black"/>
          <w:sz w:val="24"/>
        </w:rPr>
      </w:pPr>
      <w:r>
        <w:rPr>
          <w:rFonts w:ascii="Microsoft Sans Serif" w:hAnsi="Microsoft Sans Serif"/>
          <w:w w:val="105"/>
          <w:sz w:val="24"/>
        </w:rPr>
        <w:t>One</w:t>
      </w:r>
      <w:r>
        <w:rPr>
          <w:rFonts w:ascii="Microsoft Sans Serif" w:hAnsi="Microsoft Sans Serif"/>
          <w:spacing w:val="-19"/>
          <w:w w:val="105"/>
          <w:sz w:val="24"/>
        </w:rPr>
        <w:t xml:space="preserve"> </w:t>
      </w:r>
      <w:r>
        <w:rPr>
          <w:rFonts w:ascii="Arial Black" w:hAnsi="Arial Black"/>
          <w:w w:val="105"/>
          <w:sz w:val="24"/>
        </w:rPr>
        <w:t>Field</w:t>
      </w:r>
      <w:r>
        <w:rPr>
          <w:rFonts w:ascii="Arial Black" w:hAnsi="Arial Black"/>
          <w:spacing w:val="-26"/>
          <w:w w:val="105"/>
          <w:sz w:val="24"/>
        </w:rPr>
        <w:t xml:space="preserve"> </w:t>
      </w:r>
      <w:r>
        <w:rPr>
          <w:rFonts w:ascii="Microsoft Sans Serif" w:hAnsi="Microsoft Sans Serif"/>
          <w:w w:val="105"/>
          <w:sz w:val="24"/>
        </w:rPr>
        <w:t>belongs</w:t>
      </w:r>
      <w:r>
        <w:rPr>
          <w:rFonts w:ascii="Microsoft Sans Serif" w:hAnsi="Microsoft Sans Serif"/>
          <w:spacing w:val="-17"/>
          <w:w w:val="105"/>
          <w:sz w:val="24"/>
        </w:rPr>
        <w:t xml:space="preserve"> </w:t>
      </w:r>
      <w:r>
        <w:rPr>
          <w:rFonts w:ascii="Microsoft Sans Serif" w:hAnsi="Microsoft Sans Serif"/>
          <w:w w:val="105"/>
          <w:sz w:val="24"/>
        </w:rPr>
        <w:t>to</w:t>
      </w:r>
      <w:r>
        <w:rPr>
          <w:rFonts w:ascii="Microsoft Sans Serif" w:hAnsi="Microsoft Sans Serif"/>
          <w:spacing w:val="-14"/>
          <w:w w:val="105"/>
          <w:sz w:val="24"/>
        </w:rPr>
        <w:t xml:space="preserve"> </w:t>
      </w:r>
      <w:r>
        <w:rPr>
          <w:rFonts w:ascii="Microsoft Sans Serif" w:hAnsi="Microsoft Sans Serif"/>
          <w:w w:val="105"/>
          <w:sz w:val="24"/>
        </w:rPr>
        <w:t>one</w:t>
      </w:r>
      <w:r>
        <w:rPr>
          <w:rFonts w:ascii="Microsoft Sans Serif" w:hAnsi="Microsoft Sans Serif"/>
          <w:spacing w:val="-14"/>
          <w:w w:val="105"/>
          <w:sz w:val="24"/>
        </w:rPr>
        <w:t xml:space="preserve"> </w:t>
      </w:r>
      <w:r>
        <w:rPr>
          <w:rFonts w:ascii="Arial Black" w:hAnsi="Arial Black"/>
          <w:spacing w:val="-4"/>
          <w:w w:val="105"/>
          <w:sz w:val="24"/>
        </w:rPr>
        <w:t>Farm</w:t>
      </w:r>
    </w:p>
    <w:p w14:paraId="6531C775">
      <w:pPr>
        <w:pStyle w:val="17"/>
        <w:numPr>
          <w:ilvl w:val="3"/>
          <w:numId w:val="1"/>
        </w:numPr>
        <w:tabs>
          <w:tab w:val="left" w:pos="609"/>
        </w:tabs>
        <w:spacing w:before="21" w:after="0" w:line="240" w:lineRule="auto"/>
        <w:ind w:left="609" w:right="0" w:hanging="291"/>
        <w:jc w:val="left"/>
        <w:rPr>
          <w:rFonts w:ascii="Arial Black" w:hAnsi="Arial Black"/>
          <w:sz w:val="24"/>
        </w:rPr>
      </w:pPr>
      <w:r>
        <w:rPr>
          <w:rFonts w:ascii="Microsoft Sans Serif" w:hAnsi="Microsoft Sans Serif"/>
          <w:sz w:val="24"/>
        </w:rPr>
        <w:t>One</w:t>
      </w:r>
      <w:r>
        <w:rPr>
          <w:rFonts w:ascii="Microsoft Sans Serif" w:hAnsi="Microsoft Sans Serif"/>
          <w:spacing w:val="17"/>
          <w:sz w:val="24"/>
        </w:rPr>
        <w:t xml:space="preserve"> </w:t>
      </w:r>
      <w:r>
        <w:rPr>
          <w:rFonts w:ascii="Arial Black" w:hAnsi="Arial Black"/>
          <w:sz w:val="24"/>
        </w:rPr>
        <w:t>Field</w:t>
      </w:r>
      <w:r>
        <w:rPr>
          <w:rFonts w:ascii="Arial Black" w:hAnsi="Arial Black"/>
          <w:spacing w:val="1"/>
          <w:sz w:val="24"/>
        </w:rPr>
        <w:t xml:space="preserve"> </w:t>
      </w:r>
      <w:r>
        <w:rPr>
          <w:rFonts w:ascii="Microsoft Sans Serif" w:hAnsi="Microsoft Sans Serif"/>
          <w:sz w:val="24"/>
        </w:rPr>
        <w:t>has</w:t>
      </w:r>
      <w:r>
        <w:rPr>
          <w:rFonts w:ascii="Microsoft Sans Serif" w:hAnsi="Microsoft Sans Serif"/>
          <w:spacing w:val="17"/>
          <w:sz w:val="24"/>
        </w:rPr>
        <w:t xml:space="preserve"> </w:t>
      </w:r>
      <w:r>
        <w:rPr>
          <w:rFonts w:ascii="Microsoft Sans Serif" w:hAnsi="Microsoft Sans Serif"/>
          <w:sz w:val="24"/>
        </w:rPr>
        <w:t>multiple</w:t>
      </w:r>
      <w:r>
        <w:rPr>
          <w:rFonts w:ascii="Microsoft Sans Serif" w:hAnsi="Microsoft Sans Serif"/>
          <w:spacing w:val="18"/>
          <w:sz w:val="24"/>
        </w:rPr>
        <w:t xml:space="preserve"> </w:t>
      </w:r>
      <w:r>
        <w:rPr>
          <w:rFonts w:ascii="Arial Black" w:hAnsi="Arial Black"/>
          <w:spacing w:val="-2"/>
          <w:sz w:val="24"/>
        </w:rPr>
        <w:t>Sensors</w:t>
      </w:r>
    </w:p>
    <w:p w14:paraId="08C49A73">
      <w:pPr>
        <w:pStyle w:val="17"/>
        <w:numPr>
          <w:ilvl w:val="3"/>
          <w:numId w:val="1"/>
        </w:numPr>
        <w:tabs>
          <w:tab w:val="left" w:pos="609"/>
        </w:tabs>
        <w:spacing w:before="22" w:after="0" w:line="240" w:lineRule="auto"/>
        <w:ind w:left="609" w:right="0" w:hanging="291"/>
        <w:jc w:val="left"/>
        <w:rPr>
          <w:rFonts w:ascii="Arial Black" w:hAnsi="Arial Black"/>
          <w:sz w:val="24"/>
        </w:rPr>
      </w:pPr>
      <w:r>
        <w:rPr>
          <w:rFonts w:ascii="Microsoft Sans Serif" w:hAnsi="Microsoft Sans Serif"/>
          <w:sz w:val="24"/>
        </w:rPr>
        <w:t>One</w:t>
      </w:r>
      <w:r>
        <w:rPr>
          <w:rFonts w:ascii="Microsoft Sans Serif" w:hAnsi="Microsoft Sans Serif"/>
          <w:spacing w:val="17"/>
          <w:sz w:val="24"/>
        </w:rPr>
        <w:t xml:space="preserve"> </w:t>
      </w:r>
      <w:r>
        <w:rPr>
          <w:rFonts w:ascii="Arial Black" w:hAnsi="Arial Black"/>
          <w:sz w:val="24"/>
        </w:rPr>
        <w:t>Field</w:t>
      </w:r>
      <w:r>
        <w:rPr>
          <w:rFonts w:ascii="Arial Black" w:hAnsi="Arial Black"/>
          <w:spacing w:val="1"/>
          <w:sz w:val="24"/>
        </w:rPr>
        <w:t xml:space="preserve"> </w:t>
      </w:r>
      <w:r>
        <w:rPr>
          <w:rFonts w:ascii="Microsoft Sans Serif" w:hAnsi="Microsoft Sans Serif"/>
          <w:sz w:val="24"/>
        </w:rPr>
        <w:t>has</w:t>
      </w:r>
      <w:r>
        <w:rPr>
          <w:rFonts w:ascii="Microsoft Sans Serif" w:hAnsi="Microsoft Sans Serif"/>
          <w:spacing w:val="17"/>
          <w:sz w:val="24"/>
        </w:rPr>
        <w:t xml:space="preserve"> </w:t>
      </w:r>
      <w:r>
        <w:rPr>
          <w:rFonts w:ascii="Microsoft Sans Serif" w:hAnsi="Microsoft Sans Serif"/>
          <w:sz w:val="24"/>
        </w:rPr>
        <w:t>multiple</w:t>
      </w:r>
      <w:r>
        <w:rPr>
          <w:rFonts w:ascii="Microsoft Sans Serif" w:hAnsi="Microsoft Sans Serif"/>
          <w:spacing w:val="18"/>
          <w:sz w:val="24"/>
        </w:rPr>
        <w:t xml:space="preserve"> </w:t>
      </w:r>
      <w:r>
        <w:rPr>
          <w:rFonts w:ascii="Arial Black" w:hAnsi="Arial Black"/>
          <w:spacing w:val="-4"/>
          <w:sz w:val="24"/>
        </w:rPr>
        <w:t>DiseaseReports</w:t>
      </w:r>
    </w:p>
    <w:p w14:paraId="0AE097F8">
      <w:pPr>
        <w:pStyle w:val="5"/>
        <w:numPr>
          <w:ilvl w:val="0"/>
          <w:numId w:val="0"/>
        </w:numPr>
        <w:tabs>
          <w:tab w:val="left" w:pos="822"/>
        </w:tabs>
        <w:spacing w:before="298" w:after="0" w:line="240" w:lineRule="auto"/>
        <w:ind w:left="129" w:leftChars="0" w:right="0" w:rightChars="0"/>
        <w:jc w:val="left"/>
      </w:pPr>
      <w:r>
        <w:rPr>
          <w:rFonts w:hint="default"/>
          <w:spacing w:val="-2"/>
          <w:w w:val="105"/>
          <w:lang w:val="en-US"/>
        </w:rPr>
        <w:t xml:space="preserve">2.2.4 </w:t>
      </w:r>
      <w:r>
        <w:rPr>
          <w:spacing w:val="-2"/>
          <w:w w:val="105"/>
        </w:rPr>
        <w:t>Sensor</w:t>
      </w:r>
    </w:p>
    <w:p w14:paraId="2867AF86">
      <w:pPr>
        <w:pStyle w:val="12"/>
        <w:spacing w:before="32"/>
        <w:rPr>
          <w:rFonts w:ascii="Microsoft Sans Serif"/>
          <w:sz w:val="28"/>
        </w:rPr>
      </w:pPr>
    </w:p>
    <w:p w14:paraId="47A047E6">
      <w:pPr>
        <w:pStyle w:val="12"/>
        <w:spacing w:before="1"/>
        <w:ind w:left="129"/>
        <w:rPr>
          <w:rFonts w:ascii="Microsoft Sans Serif"/>
        </w:rPr>
      </w:pPr>
      <w:r>
        <w:rPr>
          <w:rFonts w:ascii="Microsoft Sans Serif"/>
        </w:rPr>
        <w:t>Represents</w:t>
      </w:r>
      <w:r>
        <w:rPr>
          <w:rFonts w:ascii="Microsoft Sans Serif"/>
          <w:spacing w:val="49"/>
        </w:rPr>
        <w:t xml:space="preserve"> </w:t>
      </w:r>
      <w:r>
        <w:rPr>
          <w:rFonts w:ascii="Microsoft Sans Serif"/>
        </w:rPr>
        <w:t>IoT</w:t>
      </w:r>
      <w:r>
        <w:rPr>
          <w:rFonts w:ascii="Microsoft Sans Serif"/>
          <w:spacing w:val="49"/>
        </w:rPr>
        <w:t xml:space="preserve"> </w:t>
      </w:r>
      <w:r>
        <w:rPr>
          <w:rFonts w:ascii="Microsoft Sans Serif"/>
        </w:rPr>
        <w:t>devices</w:t>
      </w:r>
      <w:r>
        <w:rPr>
          <w:rFonts w:ascii="Microsoft Sans Serif"/>
          <w:spacing w:val="50"/>
        </w:rPr>
        <w:t xml:space="preserve"> </w:t>
      </w:r>
      <w:r>
        <w:rPr>
          <w:rFonts w:ascii="Microsoft Sans Serif"/>
        </w:rPr>
        <w:t>deployed</w:t>
      </w:r>
      <w:r>
        <w:rPr>
          <w:rFonts w:ascii="Microsoft Sans Serif"/>
          <w:spacing w:val="49"/>
        </w:rPr>
        <w:t xml:space="preserve"> </w:t>
      </w:r>
      <w:r>
        <w:rPr>
          <w:rFonts w:ascii="Microsoft Sans Serif"/>
        </w:rPr>
        <w:t>in</w:t>
      </w:r>
      <w:r>
        <w:rPr>
          <w:rFonts w:ascii="Microsoft Sans Serif"/>
          <w:spacing w:val="50"/>
        </w:rPr>
        <w:t xml:space="preserve"> </w:t>
      </w:r>
      <w:r>
        <w:rPr>
          <w:rFonts w:ascii="Microsoft Sans Serif"/>
          <w:spacing w:val="-2"/>
        </w:rPr>
        <w:t>fields.</w:t>
      </w:r>
    </w:p>
    <w:p w14:paraId="48AFA525">
      <w:pPr>
        <w:pStyle w:val="12"/>
        <w:spacing w:before="43"/>
        <w:rPr>
          <w:rFonts w:ascii="Microsoft Sans Serif"/>
        </w:rPr>
      </w:pPr>
    </w:p>
    <w:p w14:paraId="48308E29">
      <w:pPr>
        <w:spacing w:before="0"/>
        <w:ind w:left="129" w:right="0" w:firstLine="0"/>
        <w:jc w:val="left"/>
        <w:rPr>
          <w:rFonts w:ascii="Arial Black"/>
          <w:sz w:val="24"/>
        </w:rPr>
      </w:pPr>
      <w:r>
        <w:rPr>
          <w:rFonts w:ascii="Arial Black"/>
          <w:spacing w:val="-2"/>
          <w:sz w:val="24"/>
        </w:rPr>
        <w:t>Attributes:</w:t>
      </w:r>
    </w:p>
    <w:p w14:paraId="55E7BAFC">
      <w:pPr>
        <w:pStyle w:val="17"/>
        <w:numPr>
          <w:ilvl w:val="3"/>
          <w:numId w:val="1"/>
        </w:numPr>
        <w:tabs>
          <w:tab w:val="left" w:pos="609"/>
        </w:tabs>
        <w:spacing w:before="335" w:after="0" w:line="240" w:lineRule="auto"/>
        <w:ind w:left="609" w:right="0" w:hanging="291"/>
        <w:jc w:val="left"/>
        <w:rPr>
          <w:rFonts w:ascii="Microsoft Sans Serif" w:hAnsi="Microsoft Sans Serif"/>
          <w:sz w:val="24"/>
        </w:rPr>
      </w:pPr>
      <w:r>
        <w:rPr>
          <w:rFonts w:ascii="Microsoft Sans Serif" w:hAnsi="Microsoft Sans Serif"/>
          <w:spacing w:val="-4"/>
          <w:w w:val="105"/>
          <w:sz w:val="24"/>
        </w:rPr>
        <w:t>sensor_id</w:t>
      </w:r>
      <w:r>
        <w:rPr>
          <w:rFonts w:ascii="Microsoft Sans Serif" w:hAnsi="Microsoft Sans Serif"/>
          <w:spacing w:val="1"/>
          <w:w w:val="105"/>
          <w:sz w:val="24"/>
        </w:rPr>
        <w:t xml:space="preserve"> </w:t>
      </w:r>
      <w:r>
        <w:rPr>
          <w:rFonts w:ascii="Microsoft Sans Serif" w:hAnsi="Microsoft Sans Serif"/>
          <w:spacing w:val="-4"/>
          <w:w w:val="105"/>
          <w:sz w:val="24"/>
        </w:rPr>
        <w:t>(PK)</w:t>
      </w:r>
    </w:p>
    <w:p w14:paraId="2C943837">
      <w:pPr>
        <w:pStyle w:val="17"/>
        <w:numPr>
          <w:ilvl w:val="3"/>
          <w:numId w:val="1"/>
        </w:numPr>
        <w:tabs>
          <w:tab w:val="left" w:pos="609"/>
        </w:tabs>
        <w:spacing w:before="88" w:after="0" w:line="240" w:lineRule="auto"/>
        <w:ind w:left="609" w:right="0" w:hanging="291"/>
        <w:jc w:val="left"/>
        <w:rPr>
          <w:rFonts w:ascii="Microsoft Sans Serif" w:hAnsi="Microsoft Sans Serif"/>
          <w:sz w:val="24"/>
        </w:rPr>
      </w:pPr>
      <w:r>
        <w:rPr>
          <w:rFonts w:ascii="Microsoft Sans Serif" w:hAnsi="Microsoft Sans Serif"/>
          <w:w w:val="105"/>
          <w:sz w:val="24"/>
        </w:rPr>
        <w:t>field_id</w:t>
      </w:r>
      <w:r>
        <w:rPr>
          <w:rFonts w:ascii="Microsoft Sans Serif" w:hAnsi="Microsoft Sans Serif"/>
          <w:spacing w:val="20"/>
          <w:w w:val="105"/>
          <w:sz w:val="24"/>
        </w:rPr>
        <w:t xml:space="preserve"> </w:t>
      </w:r>
      <w:r>
        <w:rPr>
          <w:rFonts w:ascii="Microsoft Sans Serif" w:hAnsi="Microsoft Sans Serif"/>
          <w:spacing w:val="-4"/>
          <w:w w:val="105"/>
          <w:sz w:val="24"/>
        </w:rPr>
        <w:t>(FK)</w:t>
      </w:r>
    </w:p>
    <w:p w14:paraId="4A91DC67">
      <w:pPr>
        <w:pStyle w:val="17"/>
        <w:numPr>
          <w:ilvl w:val="3"/>
          <w:numId w:val="1"/>
        </w:numPr>
        <w:tabs>
          <w:tab w:val="left" w:pos="609"/>
        </w:tabs>
        <w:spacing w:before="89" w:after="0" w:line="240" w:lineRule="auto"/>
        <w:ind w:left="609" w:right="0" w:hanging="291"/>
        <w:jc w:val="left"/>
        <w:rPr>
          <w:rFonts w:ascii="Microsoft Sans Serif" w:hAnsi="Microsoft Sans Serif"/>
          <w:sz w:val="24"/>
        </w:rPr>
      </w:pPr>
      <w:r>
        <w:rPr>
          <w:rFonts w:ascii="Microsoft Sans Serif" w:hAnsi="Microsoft Sans Serif"/>
          <w:sz w:val="24"/>
        </w:rPr>
        <w:t>sensor_type</w:t>
      </w:r>
      <w:r>
        <w:rPr>
          <w:rFonts w:ascii="Microsoft Sans Serif" w:hAnsi="Microsoft Sans Serif"/>
          <w:spacing w:val="26"/>
          <w:sz w:val="24"/>
        </w:rPr>
        <w:t xml:space="preserve"> </w:t>
      </w:r>
      <w:r>
        <w:rPr>
          <w:rFonts w:ascii="Microsoft Sans Serif" w:hAnsi="Microsoft Sans Serif"/>
          <w:sz w:val="24"/>
        </w:rPr>
        <w:t>(Soil,</w:t>
      </w:r>
      <w:r>
        <w:rPr>
          <w:rFonts w:ascii="Microsoft Sans Serif" w:hAnsi="Microsoft Sans Serif"/>
          <w:spacing w:val="27"/>
          <w:sz w:val="24"/>
        </w:rPr>
        <w:t xml:space="preserve"> </w:t>
      </w:r>
      <w:r>
        <w:rPr>
          <w:rFonts w:ascii="Microsoft Sans Serif" w:hAnsi="Microsoft Sans Serif"/>
          <w:sz w:val="24"/>
        </w:rPr>
        <w:t>Weather,</w:t>
      </w:r>
      <w:r>
        <w:rPr>
          <w:rFonts w:ascii="Microsoft Sans Serif" w:hAnsi="Microsoft Sans Serif"/>
          <w:spacing w:val="26"/>
          <w:sz w:val="24"/>
        </w:rPr>
        <w:t xml:space="preserve"> </w:t>
      </w:r>
      <w:r>
        <w:rPr>
          <w:rFonts w:ascii="Microsoft Sans Serif" w:hAnsi="Microsoft Sans Serif"/>
          <w:sz w:val="24"/>
        </w:rPr>
        <w:t>Leaf,</w:t>
      </w:r>
      <w:r>
        <w:rPr>
          <w:rFonts w:ascii="Microsoft Sans Serif" w:hAnsi="Microsoft Sans Serif"/>
          <w:spacing w:val="27"/>
          <w:sz w:val="24"/>
        </w:rPr>
        <w:t xml:space="preserve"> </w:t>
      </w:r>
      <w:r>
        <w:rPr>
          <w:rFonts w:ascii="Microsoft Sans Serif" w:hAnsi="Microsoft Sans Serif"/>
          <w:spacing w:val="-2"/>
          <w:sz w:val="24"/>
        </w:rPr>
        <w:t>Humidity)</w:t>
      </w:r>
    </w:p>
    <w:p w14:paraId="72F64C3C">
      <w:pPr>
        <w:pStyle w:val="17"/>
        <w:numPr>
          <w:ilvl w:val="3"/>
          <w:numId w:val="1"/>
        </w:numPr>
        <w:tabs>
          <w:tab w:val="left" w:pos="609"/>
        </w:tabs>
        <w:spacing w:before="88" w:after="0" w:line="240" w:lineRule="auto"/>
        <w:ind w:left="609" w:right="0" w:hanging="291"/>
        <w:jc w:val="left"/>
        <w:rPr>
          <w:rFonts w:ascii="Microsoft Sans Serif" w:hAnsi="Microsoft Sans Serif"/>
          <w:sz w:val="24"/>
        </w:rPr>
      </w:pPr>
      <w:r>
        <w:rPr>
          <w:rFonts w:ascii="Microsoft Sans Serif" w:hAnsi="Microsoft Sans Serif"/>
          <w:spacing w:val="-2"/>
          <w:w w:val="110"/>
          <w:sz w:val="24"/>
        </w:rPr>
        <w:t>installation_date</w:t>
      </w:r>
    </w:p>
    <w:p w14:paraId="3D5C6F62">
      <w:pPr>
        <w:pStyle w:val="17"/>
        <w:numPr>
          <w:ilvl w:val="3"/>
          <w:numId w:val="1"/>
        </w:numPr>
        <w:tabs>
          <w:tab w:val="left" w:pos="609"/>
        </w:tabs>
        <w:spacing w:before="88" w:after="0" w:line="240" w:lineRule="auto"/>
        <w:ind w:left="609" w:right="0" w:hanging="291"/>
        <w:jc w:val="left"/>
        <w:rPr>
          <w:rFonts w:ascii="Microsoft Sans Serif" w:hAnsi="Microsoft Sans Serif"/>
          <w:sz w:val="24"/>
        </w:rPr>
      </w:pPr>
      <w:r>
        <w:rPr>
          <w:rFonts w:ascii="Microsoft Sans Serif" w:hAnsi="Microsoft Sans Serif"/>
          <w:spacing w:val="-2"/>
          <w:w w:val="110"/>
          <w:sz w:val="24"/>
        </w:rPr>
        <w:t>status</w:t>
      </w:r>
    </w:p>
    <w:p w14:paraId="553CAFD7">
      <w:pPr>
        <w:pStyle w:val="12"/>
        <w:spacing w:before="14"/>
        <w:rPr>
          <w:rFonts w:ascii="Microsoft Sans Serif"/>
        </w:rPr>
      </w:pPr>
    </w:p>
    <w:p w14:paraId="1AE755A0">
      <w:pPr>
        <w:spacing w:before="0"/>
        <w:ind w:left="129" w:right="0" w:firstLine="0"/>
        <w:jc w:val="left"/>
        <w:rPr>
          <w:rFonts w:ascii="Arial Black"/>
          <w:sz w:val="24"/>
        </w:rPr>
      </w:pPr>
      <w:r>
        <w:rPr>
          <w:rFonts w:ascii="Arial Black"/>
          <w:spacing w:val="-2"/>
          <w:sz w:val="24"/>
        </w:rPr>
        <w:t>Relationships:</w:t>
      </w:r>
    </w:p>
    <w:p w14:paraId="4983272D">
      <w:pPr>
        <w:pStyle w:val="17"/>
        <w:numPr>
          <w:ilvl w:val="3"/>
          <w:numId w:val="1"/>
        </w:numPr>
        <w:tabs>
          <w:tab w:val="left" w:pos="609"/>
        </w:tabs>
        <w:spacing w:before="292" w:after="0" w:line="240" w:lineRule="auto"/>
        <w:ind w:left="609" w:right="0" w:hanging="291"/>
        <w:jc w:val="left"/>
        <w:rPr>
          <w:rFonts w:ascii="Arial Black" w:hAnsi="Arial Black"/>
          <w:sz w:val="24"/>
        </w:rPr>
      </w:pPr>
      <w:r>
        <w:rPr>
          <w:rFonts w:ascii="Microsoft Sans Serif" w:hAnsi="Microsoft Sans Serif"/>
          <w:sz w:val="24"/>
        </w:rPr>
        <w:t>One</w:t>
      </w:r>
      <w:r>
        <w:rPr>
          <w:rFonts w:ascii="Microsoft Sans Serif" w:hAnsi="Microsoft Sans Serif"/>
          <w:spacing w:val="7"/>
          <w:sz w:val="24"/>
        </w:rPr>
        <w:t xml:space="preserve"> </w:t>
      </w:r>
      <w:r>
        <w:rPr>
          <w:rFonts w:ascii="Arial Black" w:hAnsi="Arial Black"/>
          <w:sz w:val="24"/>
        </w:rPr>
        <w:t>Sensor</w:t>
      </w:r>
      <w:r>
        <w:rPr>
          <w:rFonts w:ascii="Arial Black" w:hAnsi="Arial Black"/>
          <w:spacing w:val="-10"/>
          <w:sz w:val="24"/>
        </w:rPr>
        <w:t xml:space="preserve"> </w:t>
      </w:r>
      <w:r>
        <w:rPr>
          <w:rFonts w:ascii="Microsoft Sans Serif" w:hAnsi="Microsoft Sans Serif"/>
          <w:sz w:val="24"/>
        </w:rPr>
        <w:t>belongs</w:t>
      </w:r>
      <w:r>
        <w:rPr>
          <w:rFonts w:ascii="Microsoft Sans Serif" w:hAnsi="Microsoft Sans Serif"/>
          <w:spacing w:val="8"/>
          <w:sz w:val="24"/>
        </w:rPr>
        <w:t xml:space="preserve"> </w:t>
      </w:r>
      <w:r>
        <w:rPr>
          <w:rFonts w:ascii="Microsoft Sans Serif" w:hAnsi="Microsoft Sans Serif"/>
          <w:sz w:val="24"/>
        </w:rPr>
        <w:t>to</w:t>
      </w:r>
      <w:r>
        <w:rPr>
          <w:rFonts w:ascii="Microsoft Sans Serif" w:hAnsi="Microsoft Sans Serif"/>
          <w:spacing w:val="7"/>
          <w:sz w:val="24"/>
        </w:rPr>
        <w:t xml:space="preserve"> </w:t>
      </w:r>
      <w:r>
        <w:rPr>
          <w:rFonts w:ascii="Microsoft Sans Serif" w:hAnsi="Microsoft Sans Serif"/>
          <w:sz w:val="24"/>
        </w:rPr>
        <w:t>one</w:t>
      </w:r>
      <w:r>
        <w:rPr>
          <w:rFonts w:ascii="Microsoft Sans Serif" w:hAnsi="Microsoft Sans Serif"/>
          <w:spacing w:val="7"/>
          <w:sz w:val="24"/>
        </w:rPr>
        <w:t xml:space="preserve"> </w:t>
      </w:r>
      <w:r>
        <w:rPr>
          <w:rFonts w:ascii="Arial Black" w:hAnsi="Arial Black"/>
          <w:spacing w:val="-2"/>
          <w:sz w:val="24"/>
        </w:rPr>
        <w:t>Field</w:t>
      </w:r>
    </w:p>
    <w:p w14:paraId="4DFE22BE">
      <w:pPr>
        <w:pStyle w:val="17"/>
        <w:numPr>
          <w:ilvl w:val="3"/>
          <w:numId w:val="1"/>
        </w:numPr>
        <w:tabs>
          <w:tab w:val="left" w:pos="609"/>
        </w:tabs>
        <w:spacing w:before="21" w:after="0" w:line="240" w:lineRule="auto"/>
        <w:ind w:left="609" w:right="0" w:hanging="291"/>
        <w:jc w:val="left"/>
        <w:rPr>
          <w:rFonts w:ascii="Arial Black" w:hAnsi="Arial Black"/>
          <w:sz w:val="24"/>
        </w:rPr>
      </w:pPr>
      <w:r>
        <w:rPr>
          <w:rFonts w:ascii="Microsoft Sans Serif" w:hAnsi="Microsoft Sans Serif"/>
          <w:sz w:val="24"/>
        </w:rPr>
        <w:t>One</w:t>
      </w:r>
      <w:r>
        <w:rPr>
          <w:rFonts w:ascii="Microsoft Sans Serif" w:hAnsi="Microsoft Sans Serif"/>
          <w:spacing w:val="22"/>
          <w:sz w:val="24"/>
        </w:rPr>
        <w:t xml:space="preserve"> </w:t>
      </w:r>
      <w:r>
        <w:rPr>
          <w:rFonts w:ascii="Arial Black" w:hAnsi="Arial Black"/>
          <w:sz w:val="24"/>
        </w:rPr>
        <w:t>Sensor</w:t>
      </w:r>
      <w:r>
        <w:rPr>
          <w:rFonts w:ascii="Arial Black" w:hAnsi="Arial Black"/>
          <w:spacing w:val="5"/>
          <w:sz w:val="24"/>
        </w:rPr>
        <w:t xml:space="preserve"> </w:t>
      </w:r>
      <w:r>
        <w:rPr>
          <w:rFonts w:ascii="Microsoft Sans Serif" w:hAnsi="Microsoft Sans Serif"/>
          <w:sz w:val="24"/>
        </w:rPr>
        <w:t>generates</w:t>
      </w:r>
      <w:r>
        <w:rPr>
          <w:rFonts w:ascii="Microsoft Sans Serif" w:hAnsi="Microsoft Sans Serif"/>
          <w:spacing w:val="23"/>
          <w:sz w:val="24"/>
        </w:rPr>
        <w:t xml:space="preserve"> </w:t>
      </w:r>
      <w:r>
        <w:rPr>
          <w:rFonts w:ascii="Microsoft Sans Serif" w:hAnsi="Microsoft Sans Serif"/>
          <w:sz w:val="24"/>
        </w:rPr>
        <w:t>multiple</w:t>
      </w:r>
      <w:r>
        <w:rPr>
          <w:rFonts w:ascii="Microsoft Sans Serif" w:hAnsi="Microsoft Sans Serif"/>
          <w:spacing w:val="22"/>
          <w:sz w:val="24"/>
        </w:rPr>
        <w:t xml:space="preserve"> </w:t>
      </w:r>
      <w:r>
        <w:rPr>
          <w:rFonts w:ascii="Arial Black" w:hAnsi="Arial Black"/>
          <w:spacing w:val="-5"/>
          <w:sz w:val="24"/>
        </w:rPr>
        <w:t>SensorReadings</w:t>
      </w:r>
    </w:p>
    <w:p w14:paraId="4DC7450F">
      <w:pPr>
        <w:pStyle w:val="17"/>
        <w:spacing w:after="0" w:line="240" w:lineRule="auto"/>
        <w:jc w:val="left"/>
        <w:rPr>
          <w:rFonts w:ascii="Arial Black" w:hAnsi="Arial Black"/>
          <w:sz w:val="24"/>
        </w:rPr>
        <w:sectPr>
          <w:pgSz w:w="11910" w:h="16840"/>
          <w:pgMar w:top="480" w:right="425" w:bottom="280" w:left="425" w:header="720" w:footer="720" w:gutter="0"/>
          <w:cols w:space="720" w:num="1"/>
        </w:sectPr>
      </w:pPr>
    </w:p>
    <w:p w14:paraId="0C3FC8CA">
      <w:pPr>
        <w:pStyle w:val="5"/>
        <w:numPr>
          <w:ilvl w:val="0"/>
          <w:numId w:val="0"/>
        </w:numPr>
        <w:tabs>
          <w:tab w:val="left" w:pos="821"/>
        </w:tabs>
        <w:spacing w:before="118" w:after="0" w:line="240" w:lineRule="auto"/>
        <w:ind w:left="129" w:leftChars="0" w:right="0" w:rightChars="0"/>
        <w:jc w:val="left"/>
      </w:pPr>
      <w:r>
        <w:rPr>
          <w:rFonts w:hint="default"/>
          <w:spacing w:val="-2"/>
          <w:w w:val="105"/>
          <w:lang w:val="en-US"/>
        </w:rPr>
        <w:t xml:space="preserve">2.2.5 </w:t>
      </w:r>
      <w:r>
        <w:rPr>
          <w:spacing w:val="-2"/>
          <w:w w:val="105"/>
        </w:rPr>
        <w:t>SensorReading</w:t>
      </w:r>
    </w:p>
    <w:p w14:paraId="4D370A1B">
      <w:pPr>
        <w:pStyle w:val="12"/>
        <w:spacing w:before="33"/>
        <w:rPr>
          <w:rFonts w:ascii="Microsoft Sans Serif"/>
          <w:sz w:val="28"/>
        </w:rPr>
      </w:pPr>
    </w:p>
    <w:p w14:paraId="23BB2520">
      <w:pPr>
        <w:pStyle w:val="12"/>
        <w:ind w:left="129"/>
        <w:rPr>
          <w:rFonts w:ascii="Microsoft Sans Serif"/>
        </w:rPr>
      </w:pPr>
      <w:r>
        <w:rPr>
          <w:rFonts w:ascii="Microsoft Sans Serif"/>
          <w:w w:val="110"/>
        </w:rPr>
        <w:t>Stores</w:t>
      </w:r>
      <w:r>
        <w:rPr>
          <w:rFonts w:ascii="Microsoft Sans Serif"/>
          <w:spacing w:val="-14"/>
          <w:w w:val="110"/>
        </w:rPr>
        <w:t xml:space="preserve"> </w:t>
      </w:r>
      <w:r>
        <w:rPr>
          <w:rFonts w:ascii="Microsoft Sans Serif"/>
          <w:w w:val="110"/>
        </w:rPr>
        <w:t>real-time</w:t>
      </w:r>
      <w:r>
        <w:rPr>
          <w:rFonts w:ascii="Microsoft Sans Serif"/>
          <w:spacing w:val="-13"/>
          <w:w w:val="110"/>
        </w:rPr>
        <w:t xml:space="preserve"> </w:t>
      </w:r>
      <w:r>
        <w:rPr>
          <w:rFonts w:ascii="Microsoft Sans Serif"/>
          <w:w w:val="110"/>
        </w:rPr>
        <w:t>and</w:t>
      </w:r>
      <w:r>
        <w:rPr>
          <w:rFonts w:ascii="Microsoft Sans Serif"/>
          <w:spacing w:val="-13"/>
          <w:w w:val="110"/>
        </w:rPr>
        <w:t xml:space="preserve"> </w:t>
      </w:r>
      <w:r>
        <w:rPr>
          <w:rFonts w:ascii="Microsoft Sans Serif"/>
          <w:w w:val="110"/>
        </w:rPr>
        <w:t>historical</w:t>
      </w:r>
      <w:r>
        <w:rPr>
          <w:rFonts w:ascii="Microsoft Sans Serif"/>
          <w:spacing w:val="-13"/>
          <w:w w:val="110"/>
        </w:rPr>
        <w:t xml:space="preserve"> </w:t>
      </w:r>
      <w:r>
        <w:rPr>
          <w:rFonts w:ascii="Microsoft Sans Serif"/>
          <w:w w:val="110"/>
        </w:rPr>
        <w:t>sensor</w:t>
      </w:r>
      <w:r>
        <w:rPr>
          <w:rFonts w:ascii="Microsoft Sans Serif"/>
          <w:spacing w:val="-13"/>
          <w:w w:val="110"/>
        </w:rPr>
        <w:t xml:space="preserve"> </w:t>
      </w:r>
      <w:r>
        <w:rPr>
          <w:rFonts w:ascii="Microsoft Sans Serif"/>
          <w:spacing w:val="-2"/>
          <w:w w:val="110"/>
        </w:rPr>
        <w:t>data.</w:t>
      </w:r>
    </w:p>
    <w:p w14:paraId="275AFB1B">
      <w:pPr>
        <w:pStyle w:val="12"/>
        <w:spacing w:before="44"/>
        <w:rPr>
          <w:rFonts w:ascii="Microsoft Sans Serif"/>
        </w:rPr>
      </w:pPr>
    </w:p>
    <w:p w14:paraId="042D70AC">
      <w:pPr>
        <w:spacing w:before="0"/>
        <w:ind w:left="129" w:right="0" w:firstLine="0"/>
        <w:jc w:val="left"/>
        <w:rPr>
          <w:rFonts w:ascii="Arial Black"/>
          <w:sz w:val="24"/>
        </w:rPr>
      </w:pPr>
      <w:r>
        <w:rPr>
          <w:rFonts w:ascii="Arial Black"/>
          <w:spacing w:val="-2"/>
          <w:sz w:val="24"/>
        </w:rPr>
        <w:t>Attributes:</w:t>
      </w:r>
    </w:p>
    <w:p w14:paraId="5C5F2F04">
      <w:pPr>
        <w:pStyle w:val="17"/>
        <w:numPr>
          <w:ilvl w:val="3"/>
          <w:numId w:val="1"/>
        </w:numPr>
        <w:tabs>
          <w:tab w:val="left" w:pos="609"/>
        </w:tabs>
        <w:spacing w:before="335" w:after="0" w:line="240" w:lineRule="auto"/>
        <w:ind w:left="609" w:right="0" w:hanging="291"/>
        <w:jc w:val="left"/>
        <w:rPr>
          <w:rFonts w:ascii="Microsoft Sans Serif" w:hAnsi="Microsoft Sans Serif"/>
          <w:sz w:val="24"/>
        </w:rPr>
      </w:pPr>
      <w:r>
        <w:rPr>
          <w:rFonts w:ascii="Microsoft Sans Serif" w:hAnsi="Microsoft Sans Serif"/>
          <w:w w:val="105"/>
          <w:sz w:val="24"/>
        </w:rPr>
        <w:t>reading_id</w:t>
      </w:r>
      <w:r>
        <w:rPr>
          <w:rFonts w:ascii="Microsoft Sans Serif" w:hAnsi="Microsoft Sans Serif"/>
          <w:spacing w:val="1"/>
          <w:w w:val="105"/>
          <w:sz w:val="24"/>
        </w:rPr>
        <w:t xml:space="preserve"> </w:t>
      </w:r>
      <w:r>
        <w:rPr>
          <w:rFonts w:ascii="Microsoft Sans Serif" w:hAnsi="Microsoft Sans Serif"/>
          <w:spacing w:val="-4"/>
          <w:w w:val="105"/>
          <w:sz w:val="24"/>
        </w:rPr>
        <w:t>(PK)</w:t>
      </w:r>
    </w:p>
    <w:p w14:paraId="5448D4F7">
      <w:pPr>
        <w:pStyle w:val="17"/>
        <w:numPr>
          <w:ilvl w:val="3"/>
          <w:numId w:val="1"/>
        </w:numPr>
        <w:tabs>
          <w:tab w:val="left" w:pos="609"/>
        </w:tabs>
        <w:spacing w:before="88" w:after="0" w:line="240" w:lineRule="auto"/>
        <w:ind w:left="609" w:right="0" w:hanging="291"/>
        <w:jc w:val="left"/>
        <w:rPr>
          <w:rFonts w:ascii="Microsoft Sans Serif" w:hAnsi="Microsoft Sans Serif"/>
          <w:sz w:val="24"/>
        </w:rPr>
      </w:pPr>
      <w:r>
        <w:rPr>
          <w:rFonts w:ascii="Microsoft Sans Serif" w:hAnsi="Microsoft Sans Serif"/>
          <w:spacing w:val="-4"/>
          <w:w w:val="105"/>
          <w:sz w:val="24"/>
        </w:rPr>
        <w:t>sensor_id</w:t>
      </w:r>
      <w:r>
        <w:rPr>
          <w:rFonts w:ascii="Microsoft Sans Serif" w:hAnsi="Microsoft Sans Serif"/>
          <w:spacing w:val="1"/>
          <w:w w:val="105"/>
          <w:sz w:val="24"/>
        </w:rPr>
        <w:t xml:space="preserve"> </w:t>
      </w:r>
      <w:r>
        <w:rPr>
          <w:rFonts w:ascii="Microsoft Sans Serif" w:hAnsi="Microsoft Sans Serif"/>
          <w:spacing w:val="-4"/>
          <w:w w:val="105"/>
          <w:sz w:val="24"/>
        </w:rPr>
        <w:t>(FK)</w:t>
      </w:r>
    </w:p>
    <w:p w14:paraId="57B4AC13">
      <w:pPr>
        <w:pStyle w:val="17"/>
        <w:numPr>
          <w:ilvl w:val="3"/>
          <w:numId w:val="1"/>
        </w:numPr>
        <w:tabs>
          <w:tab w:val="left" w:pos="609"/>
        </w:tabs>
        <w:spacing w:before="88" w:after="0" w:line="240" w:lineRule="auto"/>
        <w:ind w:left="609" w:right="0" w:hanging="291"/>
        <w:jc w:val="left"/>
        <w:rPr>
          <w:rFonts w:ascii="Microsoft Sans Serif" w:hAnsi="Microsoft Sans Serif"/>
          <w:sz w:val="24"/>
        </w:rPr>
      </w:pPr>
      <w:r>
        <w:rPr>
          <w:rFonts w:ascii="Microsoft Sans Serif" w:hAnsi="Microsoft Sans Serif"/>
          <w:spacing w:val="-2"/>
          <w:w w:val="115"/>
          <w:sz w:val="24"/>
        </w:rPr>
        <w:t>temperature</w:t>
      </w:r>
    </w:p>
    <w:p w14:paraId="04927356">
      <w:pPr>
        <w:pStyle w:val="17"/>
        <w:numPr>
          <w:ilvl w:val="3"/>
          <w:numId w:val="1"/>
        </w:numPr>
        <w:tabs>
          <w:tab w:val="left" w:pos="609"/>
        </w:tabs>
        <w:spacing w:before="89" w:after="0" w:line="240" w:lineRule="auto"/>
        <w:ind w:left="609" w:right="0" w:hanging="291"/>
        <w:jc w:val="left"/>
        <w:rPr>
          <w:rFonts w:ascii="Microsoft Sans Serif" w:hAnsi="Microsoft Sans Serif"/>
          <w:sz w:val="24"/>
        </w:rPr>
      </w:pPr>
      <w:r>
        <w:rPr>
          <w:rFonts w:ascii="Microsoft Sans Serif" w:hAnsi="Microsoft Sans Serif"/>
          <w:spacing w:val="-2"/>
          <w:w w:val="115"/>
          <w:sz w:val="24"/>
        </w:rPr>
        <w:t>humidity</w:t>
      </w:r>
    </w:p>
    <w:p w14:paraId="16B1A084">
      <w:pPr>
        <w:pStyle w:val="17"/>
        <w:numPr>
          <w:ilvl w:val="3"/>
          <w:numId w:val="1"/>
        </w:numPr>
        <w:tabs>
          <w:tab w:val="left" w:pos="609"/>
        </w:tabs>
        <w:spacing w:before="88" w:after="0" w:line="240" w:lineRule="auto"/>
        <w:ind w:left="609" w:right="0" w:hanging="291"/>
        <w:jc w:val="left"/>
        <w:rPr>
          <w:rFonts w:ascii="Microsoft Sans Serif" w:hAnsi="Microsoft Sans Serif"/>
          <w:sz w:val="24"/>
        </w:rPr>
      </w:pPr>
      <w:r>
        <w:rPr>
          <w:rFonts w:ascii="Microsoft Sans Serif" w:hAnsi="Microsoft Sans Serif"/>
          <w:spacing w:val="-2"/>
          <w:w w:val="110"/>
          <w:sz w:val="24"/>
        </w:rPr>
        <w:t>soil_moisture</w:t>
      </w:r>
    </w:p>
    <w:p w14:paraId="48C37270">
      <w:pPr>
        <w:pStyle w:val="17"/>
        <w:numPr>
          <w:ilvl w:val="3"/>
          <w:numId w:val="1"/>
        </w:numPr>
        <w:tabs>
          <w:tab w:val="left" w:pos="609"/>
        </w:tabs>
        <w:spacing w:before="88" w:after="0" w:line="240" w:lineRule="auto"/>
        <w:ind w:left="609" w:right="0" w:hanging="291"/>
        <w:jc w:val="left"/>
        <w:rPr>
          <w:rFonts w:ascii="Microsoft Sans Serif" w:hAnsi="Microsoft Sans Serif"/>
          <w:sz w:val="24"/>
        </w:rPr>
      </w:pPr>
      <w:r>
        <w:rPr>
          <w:rFonts w:ascii="Microsoft Sans Serif" w:hAnsi="Microsoft Sans Serif"/>
          <w:spacing w:val="-2"/>
          <w:w w:val="110"/>
          <w:sz w:val="24"/>
        </w:rPr>
        <w:t>timestamp</w:t>
      </w:r>
    </w:p>
    <w:p w14:paraId="7336C1BC">
      <w:pPr>
        <w:pStyle w:val="12"/>
        <w:spacing w:before="14"/>
        <w:rPr>
          <w:rFonts w:ascii="Microsoft Sans Serif"/>
        </w:rPr>
      </w:pPr>
    </w:p>
    <w:p w14:paraId="6D6632AE">
      <w:pPr>
        <w:spacing w:before="0"/>
        <w:ind w:left="129" w:right="0" w:firstLine="0"/>
        <w:jc w:val="left"/>
        <w:rPr>
          <w:rFonts w:ascii="Arial Black"/>
          <w:sz w:val="24"/>
        </w:rPr>
      </w:pPr>
      <w:r>
        <w:rPr>
          <w:rFonts w:ascii="Arial Black"/>
          <w:spacing w:val="-2"/>
          <w:sz w:val="24"/>
        </w:rPr>
        <w:t>Relationships:</w:t>
      </w:r>
    </w:p>
    <w:p w14:paraId="68F8899C">
      <w:pPr>
        <w:pStyle w:val="17"/>
        <w:numPr>
          <w:ilvl w:val="3"/>
          <w:numId w:val="1"/>
        </w:numPr>
        <w:tabs>
          <w:tab w:val="left" w:pos="609"/>
        </w:tabs>
        <w:spacing w:before="292" w:after="0" w:line="240" w:lineRule="auto"/>
        <w:ind w:left="609" w:right="0" w:hanging="291"/>
        <w:jc w:val="left"/>
        <w:rPr>
          <w:rFonts w:ascii="Arial Black" w:hAnsi="Arial Black"/>
          <w:sz w:val="24"/>
        </w:rPr>
      </w:pPr>
      <w:r>
        <w:rPr>
          <w:rFonts w:ascii="Microsoft Sans Serif" w:hAnsi="Microsoft Sans Serif"/>
          <w:spacing w:val="-2"/>
          <w:sz w:val="24"/>
        </w:rPr>
        <w:t>Many</w:t>
      </w:r>
      <w:r>
        <w:rPr>
          <w:rFonts w:ascii="Microsoft Sans Serif" w:hAnsi="Microsoft Sans Serif"/>
          <w:spacing w:val="-13"/>
          <w:sz w:val="24"/>
        </w:rPr>
        <w:t xml:space="preserve"> </w:t>
      </w:r>
      <w:r>
        <w:rPr>
          <w:rFonts w:ascii="Arial Black" w:hAnsi="Arial Black"/>
          <w:spacing w:val="-2"/>
          <w:sz w:val="24"/>
        </w:rPr>
        <w:t>SensorReadings</w:t>
      </w:r>
      <w:r>
        <w:rPr>
          <w:rFonts w:ascii="Arial Black" w:hAnsi="Arial Black"/>
          <w:spacing w:val="-22"/>
          <w:sz w:val="24"/>
        </w:rPr>
        <w:t xml:space="preserve"> </w:t>
      </w:r>
      <w:r>
        <w:rPr>
          <w:rFonts w:ascii="Microsoft Sans Serif" w:hAnsi="Microsoft Sans Serif"/>
          <w:spacing w:val="-2"/>
          <w:sz w:val="24"/>
        </w:rPr>
        <w:t>belong</w:t>
      </w:r>
      <w:r>
        <w:rPr>
          <w:rFonts w:ascii="Microsoft Sans Serif" w:hAnsi="Microsoft Sans Serif"/>
          <w:spacing w:val="-8"/>
          <w:sz w:val="24"/>
        </w:rPr>
        <w:t xml:space="preserve"> </w:t>
      </w:r>
      <w:r>
        <w:rPr>
          <w:rFonts w:ascii="Microsoft Sans Serif" w:hAnsi="Microsoft Sans Serif"/>
          <w:spacing w:val="-2"/>
          <w:sz w:val="24"/>
        </w:rPr>
        <w:t>to</w:t>
      </w:r>
      <w:r>
        <w:rPr>
          <w:rFonts w:ascii="Microsoft Sans Serif" w:hAnsi="Microsoft Sans Serif"/>
          <w:spacing w:val="-9"/>
          <w:sz w:val="24"/>
        </w:rPr>
        <w:t xml:space="preserve"> </w:t>
      </w:r>
      <w:r>
        <w:rPr>
          <w:rFonts w:ascii="Microsoft Sans Serif" w:hAnsi="Microsoft Sans Serif"/>
          <w:spacing w:val="-2"/>
          <w:sz w:val="24"/>
        </w:rPr>
        <w:t>one</w:t>
      </w:r>
      <w:r>
        <w:rPr>
          <w:rFonts w:ascii="Microsoft Sans Serif" w:hAnsi="Microsoft Sans Serif"/>
          <w:spacing w:val="-8"/>
          <w:sz w:val="24"/>
        </w:rPr>
        <w:t xml:space="preserve"> </w:t>
      </w:r>
      <w:r>
        <w:rPr>
          <w:rFonts w:ascii="Arial Black" w:hAnsi="Arial Black"/>
          <w:spacing w:val="-2"/>
          <w:sz w:val="24"/>
        </w:rPr>
        <w:t>Sensor</w:t>
      </w:r>
    </w:p>
    <w:p w14:paraId="337B3CAD">
      <w:pPr>
        <w:pStyle w:val="17"/>
        <w:numPr>
          <w:ilvl w:val="3"/>
          <w:numId w:val="1"/>
        </w:numPr>
        <w:tabs>
          <w:tab w:val="left" w:pos="609"/>
        </w:tabs>
        <w:spacing w:before="21" w:after="0" w:line="240" w:lineRule="auto"/>
        <w:ind w:left="609" w:right="0" w:hanging="291"/>
        <w:jc w:val="left"/>
        <w:rPr>
          <w:rFonts w:ascii="Microsoft Sans Serif" w:hAnsi="Microsoft Sans Serif"/>
          <w:sz w:val="24"/>
        </w:rPr>
      </w:pPr>
      <w:r>
        <w:rPr>
          <w:rFonts w:ascii="Microsoft Sans Serif" w:hAnsi="Microsoft Sans Serif"/>
          <w:sz w:val="24"/>
        </w:rPr>
        <w:t>Used by</w:t>
      </w:r>
      <w:r>
        <w:rPr>
          <w:rFonts w:ascii="Microsoft Sans Serif" w:hAnsi="Microsoft Sans Serif"/>
          <w:spacing w:val="1"/>
          <w:sz w:val="24"/>
        </w:rPr>
        <w:t xml:space="preserve"> </w:t>
      </w:r>
      <w:r>
        <w:rPr>
          <w:rFonts w:ascii="Arial Black" w:hAnsi="Arial Black"/>
          <w:sz w:val="24"/>
        </w:rPr>
        <w:t>AI</w:t>
      </w:r>
      <w:r>
        <w:rPr>
          <w:rFonts w:ascii="Arial Black" w:hAnsi="Arial Black"/>
          <w:spacing w:val="-18"/>
          <w:sz w:val="24"/>
        </w:rPr>
        <w:t xml:space="preserve"> </w:t>
      </w:r>
      <w:r>
        <w:rPr>
          <w:rFonts w:ascii="Arial Black" w:hAnsi="Arial Black"/>
          <w:sz w:val="24"/>
        </w:rPr>
        <w:t>Models</w:t>
      </w:r>
      <w:r>
        <w:rPr>
          <w:rFonts w:ascii="Arial Black" w:hAnsi="Arial Black"/>
          <w:spacing w:val="-17"/>
          <w:sz w:val="24"/>
        </w:rPr>
        <w:t xml:space="preserve"> </w:t>
      </w:r>
      <w:r>
        <w:rPr>
          <w:rFonts w:ascii="Microsoft Sans Serif" w:hAnsi="Microsoft Sans Serif"/>
          <w:sz w:val="24"/>
        </w:rPr>
        <w:t>for</w:t>
      </w:r>
      <w:r>
        <w:rPr>
          <w:rFonts w:ascii="Microsoft Sans Serif" w:hAnsi="Microsoft Sans Serif"/>
          <w:spacing w:val="1"/>
          <w:sz w:val="24"/>
        </w:rPr>
        <w:t xml:space="preserve"> </w:t>
      </w:r>
      <w:r>
        <w:rPr>
          <w:rFonts w:ascii="Microsoft Sans Serif" w:hAnsi="Microsoft Sans Serif"/>
          <w:sz w:val="24"/>
        </w:rPr>
        <w:t>disease</w:t>
      </w:r>
      <w:r>
        <w:rPr>
          <w:rFonts w:ascii="Microsoft Sans Serif" w:hAnsi="Microsoft Sans Serif"/>
          <w:spacing w:val="1"/>
          <w:sz w:val="24"/>
        </w:rPr>
        <w:t xml:space="preserve"> </w:t>
      </w:r>
      <w:r>
        <w:rPr>
          <w:rFonts w:ascii="Microsoft Sans Serif" w:hAnsi="Microsoft Sans Serif"/>
          <w:spacing w:val="-2"/>
          <w:sz w:val="24"/>
        </w:rPr>
        <w:t>prediction</w:t>
      </w:r>
    </w:p>
    <w:p w14:paraId="7922CA32">
      <w:pPr>
        <w:pStyle w:val="12"/>
        <w:spacing w:before="26"/>
        <w:rPr>
          <w:rFonts w:ascii="Microsoft Sans Serif"/>
        </w:rPr>
      </w:pPr>
    </w:p>
    <w:p w14:paraId="2E76C128">
      <w:pPr>
        <w:pStyle w:val="5"/>
        <w:numPr>
          <w:ilvl w:val="0"/>
          <w:numId w:val="0"/>
        </w:numPr>
        <w:tabs>
          <w:tab w:val="left" w:pos="822"/>
        </w:tabs>
        <w:spacing w:before="0" w:after="0" w:line="240" w:lineRule="auto"/>
        <w:ind w:left="129" w:leftChars="0" w:right="0" w:rightChars="0"/>
        <w:jc w:val="left"/>
      </w:pPr>
      <w:r>
        <w:rPr>
          <w:rFonts w:hint="default"/>
          <w:spacing w:val="-4"/>
          <w:w w:val="110"/>
          <w:lang w:val="en-US"/>
        </w:rPr>
        <w:t xml:space="preserve">2.2.6 </w:t>
      </w:r>
      <w:r>
        <w:rPr>
          <w:spacing w:val="-4"/>
          <w:w w:val="110"/>
        </w:rPr>
        <w:t>Crop</w:t>
      </w:r>
    </w:p>
    <w:p w14:paraId="087CF629">
      <w:pPr>
        <w:pStyle w:val="12"/>
        <w:spacing w:before="33"/>
        <w:rPr>
          <w:rFonts w:ascii="Microsoft Sans Serif"/>
          <w:sz w:val="28"/>
        </w:rPr>
      </w:pPr>
    </w:p>
    <w:p w14:paraId="2AF24D95">
      <w:pPr>
        <w:pStyle w:val="12"/>
        <w:ind w:left="129"/>
        <w:rPr>
          <w:rFonts w:ascii="Microsoft Sans Serif"/>
        </w:rPr>
      </w:pPr>
      <w:r>
        <w:rPr>
          <w:rFonts w:ascii="Microsoft Sans Serif"/>
        </w:rPr>
        <w:t>Represents</w:t>
      </w:r>
      <w:r>
        <w:rPr>
          <w:rFonts w:ascii="Microsoft Sans Serif"/>
          <w:spacing w:val="47"/>
        </w:rPr>
        <w:t xml:space="preserve"> </w:t>
      </w:r>
      <w:r>
        <w:rPr>
          <w:rFonts w:ascii="Microsoft Sans Serif"/>
        </w:rPr>
        <w:t>crops</w:t>
      </w:r>
      <w:r>
        <w:rPr>
          <w:rFonts w:ascii="Microsoft Sans Serif"/>
          <w:spacing w:val="47"/>
        </w:rPr>
        <w:t xml:space="preserve"> </w:t>
      </w:r>
      <w:r>
        <w:rPr>
          <w:rFonts w:ascii="Microsoft Sans Serif"/>
        </w:rPr>
        <w:t>grown</w:t>
      </w:r>
      <w:r>
        <w:rPr>
          <w:rFonts w:ascii="Microsoft Sans Serif"/>
          <w:spacing w:val="48"/>
        </w:rPr>
        <w:t xml:space="preserve"> </w:t>
      </w:r>
      <w:r>
        <w:rPr>
          <w:rFonts w:ascii="Microsoft Sans Serif"/>
        </w:rPr>
        <w:t>in</w:t>
      </w:r>
      <w:r>
        <w:rPr>
          <w:rFonts w:ascii="Microsoft Sans Serif"/>
          <w:spacing w:val="47"/>
        </w:rPr>
        <w:t xml:space="preserve"> </w:t>
      </w:r>
      <w:r>
        <w:rPr>
          <w:rFonts w:ascii="Microsoft Sans Serif"/>
          <w:spacing w:val="-2"/>
        </w:rPr>
        <w:t>fields.</w:t>
      </w:r>
    </w:p>
    <w:p w14:paraId="58638B9C">
      <w:pPr>
        <w:pStyle w:val="12"/>
        <w:spacing w:before="44"/>
        <w:rPr>
          <w:rFonts w:ascii="Microsoft Sans Serif"/>
        </w:rPr>
      </w:pPr>
    </w:p>
    <w:p w14:paraId="3D0EC4FD">
      <w:pPr>
        <w:spacing w:before="0"/>
        <w:ind w:left="129" w:right="0" w:firstLine="0"/>
        <w:jc w:val="left"/>
        <w:rPr>
          <w:rFonts w:ascii="Arial Black"/>
          <w:sz w:val="24"/>
        </w:rPr>
      </w:pPr>
      <w:r>
        <w:rPr>
          <w:rFonts w:ascii="Arial Black"/>
          <w:spacing w:val="-2"/>
          <w:sz w:val="24"/>
        </w:rPr>
        <w:t>Attributes:</w:t>
      </w:r>
    </w:p>
    <w:p w14:paraId="48F52C1A">
      <w:pPr>
        <w:pStyle w:val="17"/>
        <w:numPr>
          <w:ilvl w:val="3"/>
          <w:numId w:val="1"/>
        </w:numPr>
        <w:tabs>
          <w:tab w:val="left" w:pos="609"/>
        </w:tabs>
        <w:spacing w:before="335" w:after="0" w:line="240" w:lineRule="auto"/>
        <w:ind w:left="609" w:right="0" w:hanging="291"/>
        <w:jc w:val="left"/>
        <w:rPr>
          <w:rFonts w:ascii="Microsoft Sans Serif" w:hAnsi="Microsoft Sans Serif"/>
          <w:sz w:val="24"/>
        </w:rPr>
      </w:pPr>
      <w:r>
        <w:rPr>
          <w:rFonts w:ascii="Microsoft Sans Serif" w:hAnsi="Microsoft Sans Serif"/>
          <w:w w:val="105"/>
          <w:sz w:val="24"/>
        </w:rPr>
        <w:t>crop_id</w:t>
      </w:r>
      <w:r>
        <w:rPr>
          <w:rFonts w:ascii="Microsoft Sans Serif" w:hAnsi="Microsoft Sans Serif"/>
          <w:spacing w:val="4"/>
          <w:w w:val="105"/>
          <w:sz w:val="24"/>
        </w:rPr>
        <w:t xml:space="preserve"> </w:t>
      </w:r>
      <w:r>
        <w:rPr>
          <w:rFonts w:ascii="Microsoft Sans Serif" w:hAnsi="Microsoft Sans Serif"/>
          <w:spacing w:val="-4"/>
          <w:w w:val="105"/>
          <w:sz w:val="24"/>
        </w:rPr>
        <w:t>(PK)</w:t>
      </w:r>
    </w:p>
    <w:p w14:paraId="7CAD9F56">
      <w:pPr>
        <w:pStyle w:val="17"/>
        <w:numPr>
          <w:ilvl w:val="3"/>
          <w:numId w:val="1"/>
        </w:numPr>
        <w:tabs>
          <w:tab w:val="left" w:pos="609"/>
        </w:tabs>
        <w:spacing w:before="88" w:after="0" w:line="240" w:lineRule="auto"/>
        <w:ind w:left="609" w:right="0" w:hanging="291"/>
        <w:jc w:val="left"/>
        <w:rPr>
          <w:rFonts w:ascii="Microsoft Sans Serif" w:hAnsi="Microsoft Sans Serif"/>
          <w:sz w:val="24"/>
        </w:rPr>
      </w:pPr>
      <w:r>
        <w:rPr>
          <w:rFonts w:ascii="Microsoft Sans Serif" w:hAnsi="Microsoft Sans Serif"/>
          <w:spacing w:val="-2"/>
          <w:w w:val="105"/>
          <w:sz w:val="24"/>
        </w:rPr>
        <w:t>crop_name</w:t>
      </w:r>
    </w:p>
    <w:p w14:paraId="4EE797A1">
      <w:pPr>
        <w:pStyle w:val="17"/>
        <w:numPr>
          <w:ilvl w:val="3"/>
          <w:numId w:val="1"/>
        </w:numPr>
        <w:tabs>
          <w:tab w:val="left" w:pos="609"/>
        </w:tabs>
        <w:spacing w:before="88" w:after="0" w:line="240" w:lineRule="auto"/>
        <w:ind w:left="609" w:right="0" w:hanging="291"/>
        <w:jc w:val="left"/>
        <w:rPr>
          <w:rFonts w:ascii="Microsoft Sans Serif" w:hAnsi="Microsoft Sans Serif"/>
          <w:sz w:val="24"/>
        </w:rPr>
      </w:pPr>
      <w:r>
        <w:rPr>
          <w:rFonts w:ascii="Microsoft Sans Serif" w:hAnsi="Microsoft Sans Serif"/>
          <w:spacing w:val="-2"/>
          <w:w w:val="110"/>
          <w:sz w:val="24"/>
        </w:rPr>
        <w:t>growth_duration</w:t>
      </w:r>
    </w:p>
    <w:p w14:paraId="717CA36A">
      <w:pPr>
        <w:pStyle w:val="17"/>
        <w:numPr>
          <w:ilvl w:val="3"/>
          <w:numId w:val="1"/>
        </w:numPr>
        <w:tabs>
          <w:tab w:val="left" w:pos="609"/>
        </w:tabs>
        <w:spacing w:before="89" w:after="0" w:line="240" w:lineRule="auto"/>
        <w:ind w:left="609" w:right="0" w:hanging="291"/>
        <w:jc w:val="left"/>
        <w:rPr>
          <w:rFonts w:ascii="Microsoft Sans Serif" w:hAnsi="Microsoft Sans Serif"/>
          <w:sz w:val="24"/>
        </w:rPr>
      </w:pPr>
      <w:r>
        <w:rPr>
          <w:rFonts w:ascii="Microsoft Sans Serif" w:hAnsi="Microsoft Sans Serif"/>
          <w:spacing w:val="-2"/>
          <w:w w:val="110"/>
          <w:sz w:val="24"/>
        </w:rPr>
        <w:t>ideal_temperature_range</w:t>
      </w:r>
    </w:p>
    <w:p w14:paraId="07065DF0">
      <w:pPr>
        <w:pStyle w:val="17"/>
        <w:numPr>
          <w:ilvl w:val="3"/>
          <w:numId w:val="1"/>
        </w:numPr>
        <w:tabs>
          <w:tab w:val="left" w:pos="609"/>
        </w:tabs>
        <w:spacing w:before="88" w:after="0" w:line="240" w:lineRule="auto"/>
        <w:ind w:left="609" w:right="0" w:hanging="291"/>
        <w:jc w:val="left"/>
        <w:rPr>
          <w:rFonts w:ascii="Microsoft Sans Serif" w:hAnsi="Microsoft Sans Serif"/>
          <w:sz w:val="24"/>
        </w:rPr>
      </w:pPr>
      <w:r>
        <w:rPr>
          <w:rFonts w:ascii="Microsoft Sans Serif" w:hAnsi="Microsoft Sans Serif"/>
          <w:spacing w:val="-2"/>
          <w:w w:val="110"/>
          <w:sz w:val="24"/>
        </w:rPr>
        <w:t>ideal_humidity_range</w:t>
      </w:r>
    </w:p>
    <w:p w14:paraId="667BAC42">
      <w:pPr>
        <w:pStyle w:val="12"/>
        <w:spacing w:before="14"/>
        <w:rPr>
          <w:rFonts w:ascii="Microsoft Sans Serif"/>
        </w:rPr>
      </w:pPr>
    </w:p>
    <w:p w14:paraId="35969907">
      <w:pPr>
        <w:spacing w:before="0"/>
        <w:ind w:left="129" w:right="0" w:firstLine="0"/>
        <w:jc w:val="left"/>
        <w:rPr>
          <w:rFonts w:ascii="Arial Black"/>
          <w:sz w:val="24"/>
        </w:rPr>
      </w:pPr>
      <w:r>
        <w:rPr>
          <w:rFonts w:ascii="Arial Black"/>
          <w:spacing w:val="-2"/>
          <w:sz w:val="24"/>
        </w:rPr>
        <w:t>Relationships:</w:t>
      </w:r>
    </w:p>
    <w:p w14:paraId="22D4403E">
      <w:pPr>
        <w:pStyle w:val="17"/>
        <w:numPr>
          <w:ilvl w:val="3"/>
          <w:numId w:val="1"/>
        </w:numPr>
        <w:tabs>
          <w:tab w:val="left" w:pos="609"/>
        </w:tabs>
        <w:spacing w:before="291" w:after="0" w:line="240" w:lineRule="auto"/>
        <w:ind w:left="609" w:right="0" w:hanging="291"/>
        <w:jc w:val="left"/>
        <w:rPr>
          <w:rFonts w:ascii="Arial Black" w:hAnsi="Arial Black"/>
          <w:sz w:val="24"/>
        </w:rPr>
      </w:pPr>
      <w:r>
        <w:rPr>
          <w:rFonts w:ascii="Microsoft Sans Serif" w:hAnsi="Microsoft Sans Serif"/>
          <w:sz w:val="24"/>
        </w:rPr>
        <w:t>One</w:t>
      </w:r>
      <w:r>
        <w:rPr>
          <w:rFonts w:ascii="Microsoft Sans Serif" w:hAnsi="Microsoft Sans Serif"/>
          <w:spacing w:val="34"/>
          <w:sz w:val="24"/>
        </w:rPr>
        <w:t xml:space="preserve"> </w:t>
      </w:r>
      <w:r>
        <w:rPr>
          <w:rFonts w:ascii="Arial Black" w:hAnsi="Arial Black"/>
          <w:sz w:val="24"/>
        </w:rPr>
        <w:t>Crop</w:t>
      </w:r>
      <w:r>
        <w:rPr>
          <w:rFonts w:ascii="Arial Black" w:hAnsi="Arial Black"/>
          <w:spacing w:val="17"/>
          <w:sz w:val="24"/>
        </w:rPr>
        <w:t xml:space="preserve"> </w:t>
      </w:r>
      <w:r>
        <w:rPr>
          <w:rFonts w:ascii="Microsoft Sans Serif" w:hAnsi="Microsoft Sans Serif"/>
          <w:sz w:val="24"/>
        </w:rPr>
        <w:t>can</w:t>
      </w:r>
      <w:r>
        <w:rPr>
          <w:rFonts w:ascii="Microsoft Sans Serif" w:hAnsi="Microsoft Sans Serif"/>
          <w:spacing w:val="34"/>
          <w:sz w:val="24"/>
        </w:rPr>
        <w:t xml:space="preserve"> </w:t>
      </w:r>
      <w:r>
        <w:rPr>
          <w:rFonts w:ascii="Microsoft Sans Serif" w:hAnsi="Microsoft Sans Serif"/>
          <w:sz w:val="24"/>
        </w:rPr>
        <w:t>be</w:t>
      </w:r>
      <w:r>
        <w:rPr>
          <w:rFonts w:ascii="Microsoft Sans Serif" w:hAnsi="Microsoft Sans Serif"/>
          <w:spacing w:val="34"/>
          <w:sz w:val="24"/>
        </w:rPr>
        <w:t xml:space="preserve"> </w:t>
      </w:r>
      <w:r>
        <w:rPr>
          <w:rFonts w:ascii="Microsoft Sans Serif" w:hAnsi="Microsoft Sans Serif"/>
          <w:sz w:val="24"/>
        </w:rPr>
        <w:t>planted</w:t>
      </w:r>
      <w:r>
        <w:rPr>
          <w:rFonts w:ascii="Microsoft Sans Serif" w:hAnsi="Microsoft Sans Serif"/>
          <w:spacing w:val="34"/>
          <w:sz w:val="24"/>
        </w:rPr>
        <w:t xml:space="preserve"> </w:t>
      </w:r>
      <w:r>
        <w:rPr>
          <w:rFonts w:ascii="Microsoft Sans Serif" w:hAnsi="Microsoft Sans Serif"/>
          <w:sz w:val="24"/>
        </w:rPr>
        <w:t>in</w:t>
      </w:r>
      <w:r>
        <w:rPr>
          <w:rFonts w:ascii="Microsoft Sans Serif" w:hAnsi="Microsoft Sans Serif"/>
          <w:spacing w:val="35"/>
          <w:sz w:val="24"/>
        </w:rPr>
        <w:t xml:space="preserve"> </w:t>
      </w:r>
      <w:r>
        <w:rPr>
          <w:rFonts w:ascii="Microsoft Sans Serif" w:hAnsi="Microsoft Sans Serif"/>
          <w:sz w:val="24"/>
        </w:rPr>
        <w:t>multiple</w:t>
      </w:r>
      <w:r>
        <w:rPr>
          <w:rFonts w:ascii="Microsoft Sans Serif" w:hAnsi="Microsoft Sans Serif"/>
          <w:spacing w:val="34"/>
          <w:sz w:val="24"/>
        </w:rPr>
        <w:t xml:space="preserve"> </w:t>
      </w:r>
      <w:r>
        <w:rPr>
          <w:rFonts w:ascii="Arial Black" w:hAnsi="Arial Black"/>
          <w:spacing w:val="-2"/>
          <w:sz w:val="24"/>
        </w:rPr>
        <w:t>Fields</w:t>
      </w:r>
    </w:p>
    <w:p w14:paraId="7A1AB719">
      <w:pPr>
        <w:pStyle w:val="17"/>
        <w:numPr>
          <w:ilvl w:val="3"/>
          <w:numId w:val="1"/>
        </w:numPr>
        <w:tabs>
          <w:tab w:val="left" w:pos="609"/>
        </w:tabs>
        <w:spacing w:before="22" w:after="0" w:line="240" w:lineRule="auto"/>
        <w:ind w:left="609" w:right="0" w:hanging="291"/>
        <w:jc w:val="left"/>
        <w:rPr>
          <w:rFonts w:ascii="Arial Black" w:hAnsi="Arial Black"/>
          <w:sz w:val="24"/>
        </w:rPr>
      </w:pPr>
      <w:r>
        <w:rPr>
          <w:rFonts w:ascii="Microsoft Sans Serif" w:hAnsi="Microsoft Sans Serif"/>
          <w:w w:val="105"/>
          <w:sz w:val="24"/>
        </w:rPr>
        <w:t>One</w:t>
      </w:r>
      <w:r>
        <w:rPr>
          <w:rFonts w:ascii="Microsoft Sans Serif" w:hAnsi="Microsoft Sans Serif"/>
          <w:spacing w:val="6"/>
          <w:w w:val="105"/>
          <w:sz w:val="24"/>
        </w:rPr>
        <w:t xml:space="preserve"> </w:t>
      </w:r>
      <w:r>
        <w:rPr>
          <w:rFonts w:ascii="Arial Black" w:hAnsi="Arial Black"/>
          <w:w w:val="105"/>
          <w:sz w:val="24"/>
        </w:rPr>
        <w:t>Crop</w:t>
      </w:r>
      <w:r>
        <w:rPr>
          <w:rFonts w:ascii="Arial Black" w:hAnsi="Arial Black"/>
          <w:spacing w:val="-12"/>
          <w:w w:val="105"/>
          <w:sz w:val="24"/>
        </w:rPr>
        <w:t xml:space="preserve"> </w:t>
      </w:r>
      <w:r>
        <w:rPr>
          <w:rFonts w:ascii="Microsoft Sans Serif" w:hAnsi="Microsoft Sans Serif"/>
          <w:w w:val="105"/>
          <w:sz w:val="24"/>
        </w:rPr>
        <w:t>can</w:t>
      </w:r>
      <w:r>
        <w:rPr>
          <w:rFonts w:ascii="Microsoft Sans Serif" w:hAnsi="Microsoft Sans Serif"/>
          <w:spacing w:val="7"/>
          <w:w w:val="105"/>
          <w:sz w:val="24"/>
        </w:rPr>
        <w:t xml:space="preserve"> </w:t>
      </w:r>
      <w:r>
        <w:rPr>
          <w:rFonts w:ascii="Microsoft Sans Serif" w:hAnsi="Microsoft Sans Serif"/>
          <w:w w:val="105"/>
          <w:sz w:val="24"/>
        </w:rPr>
        <w:t>be</w:t>
      </w:r>
      <w:r>
        <w:rPr>
          <w:rFonts w:ascii="Microsoft Sans Serif" w:hAnsi="Microsoft Sans Serif"/>
          <w:spacing w:val="6"/>
          <w:w w:val="105"/>
          <w:sz w:val="24"/>
        </w:rPr>
        <w:t xml:space="preserve"> </w:t>
      </w:r>
      <w:r>
        <w:rPr>
          <w:rFonts w:ascii="Microsoft Sans Serif" w:hAnsi="Microsoft Sans Serif"/>
          <w:w w:val="105"/>
          <w:sz w:val="24"/>
        </w:rPr>
        <w:t>affected</w:t>
      </w:r>
      <w:r>
        <w:rPr>
          <w:rFonts w:ascii="Microsoft Sans Serif" w:hAnsi="Microsoft Sans Serif"/>
          <w:spacing w:val="7"/>
          <w:w w:val="105"/>
          <w:sz w:val="24"/>
        </w:rPr>
        <w:t xml:space="preserve"> </w:t>
      </w:r>
      <w:r>
        <w:rPr>
          <w:rFonts w:ascii="Microsoft Sans Serif" w:hAnsi="Microsoft Sans Serif"/>
          <w:w w:val="105"/>
          <w:sz w:val="24"/>
        </w:rPr>
        <w:t>by</w:t>
      </w:r>
      <w:r>
        <w:rPr>
          <w:rFonts w:ascii="Microsoft Sans Serif" w:hAnsi="Microsoft Sans Serif"/>
          <w:spacing w:val="6"/>
          <w:w w:val="105"/>
          <w:sz w:val="24"/>
        </w:rPr>
        <w:t xml:space="preserve"> </w:t>
      </w:r>
      <w:r>
        <w:rPr>
          <w:rFonts w:ascii="Microsoft Sans Serif" w:hAnsi="Microsoft Sans Serif"/>
          <w:w w:val="105"/>
          <w:sz w:val="24"/>
        </w:rPr>
        <w:t>multiple</w:t>
      </w:r>
      <w:r>
        <w:rPr>
          <w:rFonts w:ascii="Microsoft Sans Serif" w:hAnsi="Microsoft Sans Serif"/>
          <w:spacing w:val="6"/>
          <w:w w:val="105"/>
          <w:sz w:val="24"/>
        </w:rPr>
        <w:t xml:space="preserve"> </w:t>
      </w:r>
      <w:r>
        <w:rPr>
          <w:rFonts w:ascii="Arial Black" w:hAnsi="Arial Black"/>
          <w:spacing w:val="-2"/>
          <w:w w:val="105"/>
          <w:sz w:val="24"/>
        </w:rPr>
        <w:t>Diseases</w:t>
      </w:r>
    </w:p>
    <w:p w14:paraId="685DB51A">
      <w:pPr>
        <w:pStyle w:val="5"/>
        <w:numPr>
          <w:ilvl w:val="0"/>
          <w:numId w:val="0"/>
        </w:numPr>
        <w:tabs>
          <w:tab w:val="left" w:pos="789"/>
        </w:tabs>
        <w:spacing w:before="297" w:after="0" w:line="240" w:lineRule="auto"/>
        <w:ind w:left="129" w:leftChars="0" w:right="0" w:rightChars="0"/>
        <w:jc w:val="left"/>
      </w:pPr>
      <w:r>
        <w:rPr>
          <w:rFonts w:hint="default"/>
          <w:spacing w:val="-2"/>
          <w:w w:val="105"/>
          <w:lang w:val="en-US"/>
        </w:rPr>
        <w:t xml:space="preserve">2.2.7 </w:t>
      </w:r>
      <w:r>
        <w:rPr>
          <w:spacing w:val="-2"/>
          <w:w w:val="105"/>
        </w:rPr>
        <w:t>Disease</w:t>
      </w:r>
    </w:p>
    <w:p w14:paraId="02DAD961">
      <w:pPr>
        <w:pStyle w:val="12"/>
        <w:spacing w:before="33"/>
        <w:rPr>
          <w:rFonts w:ascii="Microsoft Sans Serif"/>
          <w:sz w:val="28"/>
        </w:rPr>
      </w:pPr>
    </w:p>
    <w:p w14:paraId="2BF7BA95">
      <w:pPr>
        <w:pStyle w:val="12"/>
        <w:spacing w:before="1"/>
        <w:ind w:left="129"/>
        <w:rPr>
          <w:rFonts w:ascii="Microsoft Sans Serif"/>
        </w:rPr>
      </w:pPr>
      <w:r>
        <w:rPr>
          <w:rFonts w:ascii="Microsoft Sans Serif"/>
        </w:rPr>
        <w:t>Represents</w:t>
      </w:r>
      <w:r>
        <w:rPr>
          <w:rFonts w:ascii="Microsoft Sans Serif"/>
          <w:spacing w:val="44"/>
        </w:rPr>
        <w:t xml:space="preserve"> </w:t>
      </w:r>
      <w:r>
        <w:rPr>
          <w:rFonts w:ascii="Microsoft Sans Serif"/>
        </w:rPr>
        <w:t>known</w:t>
      </w:r>
      <w:r>
        <w:rPr>
          <w:rFonts w:ascii="Microsoft Sans Serif"/>
          <w:spacing w:val="45"/>
        </w:rPr>
        <w:t xml:space="preserve"> </w:t>
      </w:r>
      <w:r>
        <w:rPr>
          <w:rFonts w:ascii="Microsoft Sans Serif"/>
        </w:rPr>
        <w:t>crop</w:t>
      </w:r>
      <w:r>
        <w:rPr>
          <w:rFonts w:ascii="Microsoft Sans Serif"/>
          <w:spacing w:val="45"/>
        </w:rPr>
        <w:t xml:space="preserve"> </w:t>
      </w:r>
      <w:r>
        <w:rPr>
          <w:rFonts w:ascii="Microsoft Sans Serif"/>
        </w:rPr>
        <w:t>diseases</w:t>
      </w:r>
      <w:r>
        <w:rPr>
          <w:rFonts w:ascii="Microsoft Sans Serif"/>
          <w:spacing w:val="44"/>
        </w:rPr>
        <w:t xml:space="preserve"> </w:t>
      </w:r>
      <w:r>
        <w:rPr>
          <w:rFonts w:ascii="Microsoft Sans Serif"/>
        </w:rPr>
        <w:t>and</w:t>
      </w:r>
      <w:r>
        <w:rPr>
          <w:rFonts w:ascii="Microsoft Sans Serif"/>
          <w:spacing w:val="45"/>
        </w:rPr>
        <w:t xml:space="preserve"> </w:t>
      </w:r>
      <w:r>
        <w:rPr>
          <w:rFonts w:ascii="Microsoft Sans Serif"/>
          <w:spacing w:val="-2"/>
        </w:rPr>
        <w:t>pests.</w:t>
      </w:r>
    </w:p>
    <w:p w14:paraId="0632F01D">
      <w:pPr>
        <w:pStyle w:val="12"/>
        <w:spacing w:before="43"/>
        <w:rPr>
          <w:rFonts w:ascii="Microsoft Sans Serif"/>
        </w:rPr>
      </w:pPr>
    </w:p>
    <w:p w14:paraId="322F7C91">
      <w:pPr>
        <w:spacing w:before="0"/>
        <w:ind w:left="129" w:right="0" w:firstLine="0"/>
        <w:jc w:val="left"/>
        <w:rPr>
          <w:rFonts w:ascii="Arial Black"/>
          <w:sz w:val="24"/>
        </w:rPr>
      </w:pPr>
      <w:r>
        <w:rPr>
          <w:rFonts w:ascii="Arial Black"/>
          <w:spacing w:val="-2"/>
          <w:sz w:val="24"/>
        </w:rPr>
        <w:t>Attributes:</w:t>
      </w:r>
    </w:p>
    <w:p w14:paraId="25A010A6">
      <w:pPr>
        <w:pStyle w:val="17"/>
        <w:numPr>
          <w:ilvl w:val="3"/>
          <w:numId w:val="1"/>
        </w:numPr>
        <w:tabs>
          <w:tab w:val="left" w:pos="609"/>
        </w:tabs>
        <w:spacing w:before="335" w:after="0" w:line="240" w:lineRule="auto"/>
        <w:ind w:left="609" w:right="0" w:hanging="291"/>
        <w:jc w:val="left"/>
        <w:rPr>
          <w:rFonts w:ascii="Microsoft Sans Serif" w:hAnsi="Microsoft Sans Serif"/>
          <w:sz w:val="24"/>
        </w:rPr>
      </w:pPr>
      <w:r>
        <w:rPr>
          <w:rFonts w:ascii="Microsoft Sans Serif" w:hAnsi="Microsoft Sans Serif"/>
          <w:sz w:val="24"/>
        </w:rPr>
        <w:t>disease_id</w:t>
      </w:r>
      <w:r>
        <w:rPr>
          <w:rFonts w:ascii="Microsoft Sans Serif" w:hAnsi="Microsoft Sans Serif"/>
          <w:spacing w:val="18"/>
          <w:sz w:val="24"/>
        </w:rPr>
        <w:t xml:space="preserve"> </w:t>
      </w:r>
      <w:r>
        <w:rPr>
          <w:rFonts w:ascii="Microsoft Sans Serif" w:hAnsi="Microsoft Sans Serif"/>
          <w:spacing w:val="-4"/>
          <w:sz w:val="24"/>
        </w:rPr>
        <w:t>(PK)</w:t>
      </w:r>
    </w:p>
    <w:p w14:paraId="13FD234A">
      <w:pPr>
        <w:pStyle w:val="17"/>
        <w:numPr>
          <w:ilvl w:val="3"/>
          <w:numId w:val="1"/>
        </w:numPr>
        <w:tabs>
          <w:tab w:val="left" w:pos="609"/>
        </w:tabs>
        <w:spacing w:before="88" w:after="0" w:line="240" w:lineRule="auto"/>
        <w:ind w:left="609" w:right="0" w:hanging="291"/>
        <w:jc w:val="left"/>
        <w:rPr>
          <w:rFonts w:ascii="Microsoft Sans Serif" w:hAnsi="Microsoft Sans Serif"/>
          <w:sz w:val="24"/>
        </w:rPr>
      </w:pPr>
      <w:r>
        <w:rPr>
          <w:rFonts w:ascii="Microsoft Sans Serif" w:hAnsi="Microsoft Sans Serif"/>
          <w:spacing w:val="-2"/>
          <w:w w:val="105"/>
          <w:sz w:val="24"/>
        </w:rPr>
        <w:t>disease_name</w:t>
      </w:r>
    </w:p>
    <w:p w14:paraId="783F872B">
      <w:pPr>
        <w:pStyle w:val="17"/>
        <w:numPr>
          <w:ilvl w:val="3"/>
          <w:numId w:val="1"/>
        </w:numPr>
        <w:tabs>
          <w:tab w:val="left" w:pos="609"/>
        </w:tabs>
        <w:spacing w:before="89" w:after="0" w:line="240" w:lineRule="auto"/>
        <w:ind w:left="609" w:right="0" w:hanging="291"/>
        <w:jc w:val="left"/>
        <w:rPr>
          <w:rFonts w:ascii="Microsoft Sans Serif" w:hAnsi="Microsoft Sans Serif"/>
          <w:sz w:val="24"/>
        </w:rPr>
      </w:pPr>
      <w:r>
        <w:rPr>
          <w:rFonts w:ascii="Microsoft Sans Serif" w:hAnsi="Microsoft Sans Serif"/>
          <w:spacing w:val="-2"/>
          <w:w w:val="110"/>
          <w:sz w:val="24"/>
        </w:rPr>
        <w:t>affected_crop</w:t>
      </w:r>
    </w:p>
    <w:p w14:paraId="6A8EA746">
      <w:pPr>
        <w:pStyle w:val="17"/>
        <w:numPr>
          <w:ilvl w:val="3"/>
          <w:numId w:val="1"/>
        </w:numPr>
        <w:tabs>
          <w:tab w:val="left" w:pos="609"/>
        </w:tabs>
        <w:spacing w:before="88" w:after="0" w:line="240" w:lineRule="auto"/>
        <w:ind w:left="609" w:right="0" w:hanging="291"/>
        <w:jc w:val="left"/>
        <w:rPr>
          <w:rFonts w:ascii="Microsoft Sans Serif" w:hAnsi="Microsoft Sans Serif"/>
          <w:sz w:val="24"/>
        </w:rPr>
      </w:pPr>
      <w:r>
        <w:rPr>
          <w:rFonts w:ascii="Microsoft Sans Serif" w:hAnsi="Microsoft Sans Serif"/>
          <w:spacing w:val="-2"/>
          <w:w w:val="110"/>
          <w:sz w:val="24"/>
        </w:rPr>
        <w:t>symptoms</w:t>
      </w:r>
    </w:p>
    <w:p w14:paraId="3E3FF12E">
      <w:pPr>
        <w:pStyle w:val="17"/>
        <w:numPr>
          <w:ilvl w:val="3"/>
          <w:numId w:val="1"/>
        </w:numPr>
        <w:tabs>
          <w:tab w:val="left" w:pos="609"/>
        </w:tabs>
        <w:spacing w:before="88" w:after="0" w:line="240" w:lineRule="auto"/>
        <w:ind w:left="609" w:right="0" w:hanging="291"/>
        <w:jc w:val="left"/>
        <w:rPr>
          <w:rFonts w:ascii="Microsoft Sans Serif" w:hAnsi="Microsoft Sans Serif"/>
          <w:sz w:val="24"/>
        </w:rPr>
      </w:pPr>
      <w:r>
        <w:rPr>
          <w:rFonts w:ascii="Microsoft Sans Serif" w:hAnsi="Microsoft Sans Serif"/>
          <w:spacing w:val="-2"/>
          <w:w w:val="110"/>
          <w:sz w:val="24"/>
        </w:rPr>
        <w:t>severity_level</w:t>
      </w:r>
    </w:p>
    <w:p w14:paraId="27A6A137">
      <w:pPr>
        <w:pStyle w:val="17"/>
        <w:spacing w:after="0" w:line="240" w:lineRule="auto"/>
        <w:jc w:val="left"/>
        <w:rPr>
          <w:rFonts w:ascii="Microsoft Sans Serif" w:hAnsi="Microsoft Sans Serif"/>
          <w:sz w:val="24"/>
        </w:rPr>
        <w:sectPr>
          <w:pgSz w:w="11910" w:h="16840"/>
          <w:pgMar w:top="460" w:right="425" w:bottom="280" w:left="425" w:header="720" w:footer="720" w:gutter="0"/>
          <w:cols w:space="720" w:num="1"/>
        </w:sectPr>
      </w:pPr>
    </w:p>
    <w:p w14:paraId="499F68ED">
      <w:pPr>
        <w:spacing w:before="62"/>
        <w:ind w:left="129" w:right="0" w:firstLine="0"/>
        <w:jc w:val="left"/>
        <w:rPr>
          <w:rFonts w:ascii="Arial Black"/>
          <w:sz w:val="24"/>
        </w:rPr>
      </w:pPr>
      <w:r>
        <w:rPr>
          <w:rFonts w:ascii="Arial Black"/>
          <w:spacing w:val="-2"/>
          <w:sz w:val="24"/>
        </w:rPr>
        <w:t>Relationships:</w:t>
      </w:r>
    </w:p>
    <w:p w14:paraId="36584361">
      <w:pPr>
        <w:pStyle w:val="17"/>
        <w:numPr>
          <w:ilvl w:val="3"/>
          <w:numId w:val="1"/>
        </w:numPr>
        <w:tabs>
          <w:tab w:val="left" w:pos="609"/>
        </w:tabs>
        <w:spacing w:before="292" w:after="0" w:line="240" w:lineRule="auto"/>
        <w:ind w:left="609" w:right="0" w:hanging="291"/>
        <w:jc w:val="left"/>
        <w:rPr>
          <w:rFonts w:ascii="Arial Black" w:hAnsi="Arial Black"/>
          <w:sz w:val="24"/>
        </w:rPr>
      </w:pPr>
      <w:r>
        <w:rPr>
          <w:rFonts w:ascii="Microsoft Sans Serif" w:hAnsi="Microsoft Sans Serif"/>
          <w:sz w:val="24"/>
        </w:rPr>
        <w:t>One</w:t>
      </w:r>
      <w:r>
        <w:rPr>
          <w:rFonts w:ascii="Microsoft Sans Serif" w:hAnsi="Microsoft Sans Serif"/>
          <w:spacing w:val="9"/>
          <w:sz w:val="24"/>
        </w:rPr>
        <w:t xml:space="preserve"> </w:t>
      </w:r>
      <w:r>
        <w:rPr>
          <w:rFonts w:ascii="Arial Black" w:hAnsi="Arial Black"/>
          <w:sz w:val="24"/>
        </w:rPr>
        <w:t>Disease</w:t>
      </w:r>
      <w:r>
        <w:rPr>
          <w:rFonts w:ascii="Arial Black" w:hAnsi="Arial Black"/>
          <w:spacing w:val="-8"/>
          <w:sz w:val="24"/>
        </w:rPr>
        <w:t xml:space="preserve"> </w:t>
      </w:r>
      <w:r>
        <w:rPr>
          <w:rFonts w:ascii="Microsoft Sans Serif" w:hAnsi="Microsoft Sans Serif"/>
          <w:sz w:val="24"/>
        </w:rPr>
        <w:t>affects</w:t>
      </w:r>
      <w:r>
        <w:rPr>
          <w:rFonts w:ascii="Microsoft Sans Serif" w:hAnsi="Microsoft Sans Serif"/>
          <w:spacing w:val="9"/>
          <w:sz w:val="24"/>
        </w:rPr>
        <w:t xml:space="preserve"> </w:t>
      </w:r>
      <w:r>
        <w:rPr>
          <w:rFonts w:ascii="Microsoft Sans Serif" w:hAnsi="Microsoft Sans Serif"/>
          <w:sz w:val="24"/>
        </w:rPr>
        <w:t>one</w:t>
      </w:r>
      <w:r>
        <w:rPr>
          <w:rFonts w:ascii="Microsoft Sans Serif" w:hAnsi="Microsoft Sans Serif"/>
          <w:spacing w:val="10"/>
          <w:sz w:val="24"/>
        </w:rPr>
        <w:t xml:space="preserve"> </w:t>
      </w:r>
      <w:r>
        <w:rPr>
          <w:rFonts w:ascii="Microsoft Sans Serif" w:hAnsi="Microsoft Sans Serif"/>
          <w:sz w:val="24"/>
        </w:rPr>
        <w:t>or</w:t>
      </w:r>
      <w:r>
        <w:rPr>
          <w:rFonts w:ascii="Microsoft Sans Serif" w:hAnsi="Microsoft Sans Serif"/>
          <w:spacing w:val="9"/>
          <w:sz w:val="24"/>
        </w:rPr>
        <w:t xml:space="preserve"> </w:t>
      </w:r>
      <w:r>
        <w:rPr>
          <w:rFonts w:ascii="Microsoft Sans Serif" w:hAnsi="Microsoft Sans Serif"/>
          <w:sz w:val="24"/>
        </w:rPr>
        <w:t>more</w:t>
      </w:r>
      <w:r>
        <w:rPr>
          <w:rFonts w:ascii="Microsoft Sans Serif" w:hAnsi="Microsoft Sans Serif"/>
          <w:spacing w:val="9"/>
          <w:sz w:val="24"/>
        </w:rPr>
        <w:t xml:space="preserve"> </w:t>
      </w:r>
      <w:r>
        <w:rPr>
          <w:rFonts w:ascii="Arial Black" w:hAnsi="Arial Black"/>
          <w:spacing w:val="-4"/>
          <w:sz w:val="24"/>
        </w:rPr>
        <w:t>Crops</w:t>
      </w:r>
    </w:p>
    <w:p w14:paraId="6688465E">
      <w:pPr>
        <w:pStyle w:val="17"/>
        <w:numPr>
          <w:ilvl w:val="3"/>
          <w:numId w:val="1"/>
        </w:numPr>
        <w:tabs>
          <w:tab w:val="left" w:pos="609"/>
        </w:tabs>
        <w:spacing w:before="21" w:after="0" w:line="240" w:lineRule="auto"/>
        <w:ind w:left="609" w:right="0" w:hanging="291"/>
        <w:jc w:val="left"/>
        <w:rPr>
          <w:rFonts w:ascii="Arial Black" w:hAnsi="Arial Black"/>
          <w:sz w:val="24"/>
        </w:rPr>
      </w:pPr>
      <w:r>
        <w:rPr>
          <w:rFonts w:ascii="Microsoft Sans Serif" w:hAnsi="Microsoft Sans Serif"/>
          <w:sz w:val="24"/>
        </w:rPr>
        <w:t>One</w:t>
      </w:r>
      <w:r>
        <w:rPr>
          <w:rFonts w:ascii="Microsoft Sans Serif" w:hAnsi="Microsoft Sans Serif"/>
          <w:spacing w:val="-1"/>
          <w:sz w:val="24"/>
        </w:rPr>
        <w:t xml:space="preserve"> </w:t>
      </w:r>
      <w:r>
        <w:rPr>
          <w:rFonts w:ascii="Arial Black" w:hAnsi="Arial Black"/>
          <w:sz w:val="24"/>
        </w:rPr>
        <w:t>Disease</w:t>
      </w:r>
      <w:r>
        <w:rPr>
          <w:rFonts w:ascii="Arial Black" w:hAnsi="Arial Black"/>
          <w:spacing w:val="-17"/>
          <w:sz w:val="24"/>
        </w:rPr>
        <w:t xml:space="preserve"> </w:t>
      </w:r>
      <w:r>
        <w:rPr>
          <w:rFonts w:ascii="Microsoft Sans Serif" w:hAnsi="Microsoft Sans Serif"/>
          <w:sz w:val="24"/>
        </w:rPr>
        <w:t xml:space="preserve">has multiple </w:t>
      </w:r>
      <w:r>
        <w:rPr>
          <w:rFonts w:ascii="Arial Black" w:hAnsi="Arial Black"/>
          <w:spacing w:val="-4"/>
          <w:sz w:val="24"/>
        </w:rPr>
        <w:t>TreatmentPlans</w:t>
      </w:r>
    </w:p>
    <w:p w14:paraId="0BD77CDC">
      <w:pPr>
        <w:pStyle w:val="5"/>
        <w:numPr>
          <w:ilvl w:val="0"/>
          <w:numId w:val="0"/>
        </w:numPr>
        <w:tabs>
          <w:tab w:val="left" w:pos="822"/>
        </w:tabs>
        <w:spacing w:before="298" w:after="0" w:line="240" w:lineRule="auto"/>
        <w:ind w:left="129" w:leftChars="0" w:right="0" w:rightChars="0"/>
        <w:jc w:val="left"/>
      </w:pPr>
      <w:r>
        <w:rPr>
          <w:rFonts w:hint="default"/>
          <w:spacing w:val="-2"/>
          <w:w w:val="110"/>
          <w:lang w:val="en-US"/>
        </w:rPr>
        <w:t xml:space="preserve">2.2.8 </w:t>
      </w:r>
      <w:r>
        <w:rPr>
          <w:spacing w:val="-2"/>
          <w:w w:val="110"/>
        </w:rPr>
        <w:t>DiseaseReport</w:t>
      </w:r>
    </w:p>
    <w:p w14:paraId="02699201">
      <w:pPr>
        <w:pStyle w:val="12"/>
        <w:spacing w:before="33"/>
        <w:rPr>
          <w:rFonts w:ascii="Microsoft Sans Serif"/>
          <w:sz w:val="28"/>
        </w:rPr>
      </w:pPr>
    </w:p>
    <w:p w14:paraId="4DFAEF2D">
      <w:pPr>
        <w:pStyle w:val="12"/>
        <w:ind w:left="129"/>
        <w:rPr>
          <w:rFonts w:ascii="Microsoft Sans Serif"/>
        </w:rPr>
      </w:pPr>
      <w:r>
        <w:rPr>
          <w:rFonts w:ascii="Microsoft Sans Serif"/>
          <w:spacing w:val="4"/>
        </w:rPr>
        <w:t>Represents</w:t>
      </w:r>
      <w:r>
        <w:rPr>
          <w:rFonts w:ascii="Microsoft Sans Serif"/>
          <w:spacing w:val="42"/>
        </w:rPr>
        <w:t xml:space="preserve"> </w:t>
      </w:r>
      <w:r>
        <w:rPr>
          <w:rFonts w:ascii="Microsoft Sans Serif"/>
          <w:spacing w:val="4"/>
        </w:rPr>
        <w:t>AI-generated</w:t>
      </w:r>
      <w:r>
        <w:rPr>
          <w:rFonts w:ascii="Microsoft Sans Serif"/>
          <w:spacing w:val="42"/>
        </w:rPr>
        <w:t xml:space="preserve"> </w:t>
      </w:r>
      <w:r>
        <w:rPr>
          <w:rFonts w:ascii="Microsoft Sans Serif"/>
          <w:spacing w:val="4"/>
        </w:rPr>
        <w:t>disease</w:t>
      </w:r>
      <w:r>
        <w:rPr>
          <w:rFonts w:ascii="Microsoft Sans Serif"/>
          <w:spacing w:val="43"/>
        </w:rPr>
        <w:t xml:space="preserve"> </w:t>
      </w:r>
      <w:r>
        <w:rPr>
          <w:rFonts w:ascii="Microsoft Sans Serif"/>
          <w:spacing w:val="4"/>
        </w:rPr>
        <w:t>detection</w:t>
      </w:r>
      <w:r>
        <w:rPr>
          <w:rFonts w:ascii="Microsoft Sans Serif"/>
          <w:spacing w:val="42"/>
        </w:rPr>
        <w:t xml:space="preserve"> </w:t>
      </w:r>
      <w:r>
        <w:rPr>
          <w:rFonts w:ascii="Microsoft Sans Serif"/>
          <w:spacing w:val="-2"/>
        </w:rPr>
        <w:t>results.</w:t>
      </w:r>
    </w:p>
    <w:p w14:paraId="754B0AA0">
      <w:pPr>
        <w:pStyle w:val="12"/>
        <w:spacing w:before="44"/>
        <w:rPr>
          <w:rFonts w:ascii="Microsoft Sans Serif"/>
        </w:rPr>
      </w:pPr>
    </w:p>
    <w:p w14:paraId="43F0CCC9">
      <w:pPr>
        <w:spacing w:before="0"/>
        <w:ind w:left="129" w:right="0" w:firstLine="0"/>
        <w:jc w:val="left"/>
        <w:rPr>
          <w:rFonts w:ascii="Arial Black"/>
          <w:sz w:val="24"/>
        </w:rPr>
      </w:pPr>
      <w:r>
        <w:rPr>
          <w:rFonts w:ascii="Arial Black"/>
          <w:spacing w:val="-2"/>
          <w:sz w:val="24"/>
        </w:rPr>
        <w:t>Attributes:</w:t>
      </w:r>
    </w:p>
    <w:p w14:paraId="38CDE464">
      <w:pPr>
        <w:pStyle w:val="17"/>
        <w:numPr>
          <w:ilvl w:val="3"/>
          <w:numId w:val="1"/>
        </w:numPr>
        <w:tabs>
          <w:tab w:val="left" w:pos="609"/>
        </w:tabs>
        <w:spacing w:before="334" w:after="0" w:line="240" w:lineRule="auto"/>
        <w:ind w:left="609" w:right="0" w:hanging="291"/>
        <w:jc w:val="left"/>
        <w:rPr>
          <w:rFonts w:ascii="Microsoft Sans Serif" w:hAnsi="Microsoft Sans Serif"/>
          <w:sz w:val="24"/>
        </w:rPr>
      </w:pPr>
      <w:r>
        <w:rPr>
          <w:rFonts w:ascii="Microsoft Sans Serif" w:hAnsi="Microsoft Sans Serif"/>
          <w:w w:val="110"/>
          <w:sz w:val="24"/>
        </w:rPr>
        <w:t xml:space="preserve">report_id </w:t>
      </w:r>
      <w:r>
        <w:rPr>
          <w:rFonts w:ascii="Microsoft Sans Serif" w:hAnsi="Microsoft Sans Serif"/>
          <w:spacing w:val="-4"/>
          <w:w w:val="110"/>
          <w:sz w:val="24"/>
        </w:rPr>
        <w:t>(PK)</w:t>
      </w:r>
    </w:p>
    <w:p w14:paraId="11BDC98C">
      <w:pPr>
        <w:pStyle w:val="17"/>
        <w:numPr>
          <w:ilvl w:val="3"/>
          <w:numId w:val="1"/>
        </w:numPr>
        <w:tabs>
          <w:tab w:val="left" w:pos="609"/>
        </w:tabs>
        <w:spacing w:before="89" w:after="0" w:line="240" w:lineRule="auto"/>
        <w:ind w:left="609" w:right="0" w:hanging="291"/>
        <w:jc w:val="left"/>
        <w:rPr>
          <w:rFonts w:ascii="Microsoft Sans Serif" w:hAnsi="Microsoft Sans Serif"/>
          <w:sz w:val="24"/>
        </w:rPr>
      </w:pPr>
      <w:r>
        <w:rPr>
          <w:rFonts w:ascii="Microsoft Sans Serif" w:hAnsi="Microsoft Sans Serif"/>
          <w:w w:val="105"/>
          <w:sz w:val="24"/>
        </w:rPr>
        <w:t>field_id</w:t>
      </w:r>
      <w:r>
        <w:rPr>
          <w:rFonts w:ascii="Microsoft Sans Serif" w:hAnsi="Microsoft Sans Serif"/>
          <w:spacing w:val="20"/>
          <w:w w:val="105"/>
          <w:sz w:val="24"/>
        </w:rPr>
        <w:t xml:space="preserve"> </w:t>
      </w:r>
      <w:r>
        <w:rPr>
          <w:rFonts w:ascii="Microsoft Sans Serif" w:hAnsi="Microsoft Sans Serif"/>
          <w:spacing w:val="-4"/>
          <w:w w:val="105"/>
          <w:sz w:val="24"/>
        </w:rPr>
        <w:t>(FK)</w:t>
      </w:r>
    </w:p>
    <w:p w14:paraId="33C9FD0C">
      <w:pPr>
        <w:pStyle w:val="17"/>
        <w:numPr>
          <w:ilvl w:val="3"/>
          <w:numId w:val="1"/>
        </w:numPr>
        <w:tabs>
          <w:tab w:val="left" w:pos="609"/>
        </w:tabs>
        <w:spacing w:before="88" w:after="0" w:line="240" w:lineRule="auto"/>
        <w:ind w:left="609" w:right="0" w:hanging="291"/>
        <w:jc w:val="left"/>
        <w:rPr>
          <w:rFonts w:ascii="Microsoft Sans Serif" w:hAnsi="Microsoft Sans Serif"/>
          <w:sz w:val="24"/>
        </w:rPr>
      </w:pPr>
      <w:r>
        <w:rPr>
          <w:rFonts w:ascii="Microsoft Sans Serif" w:hAnsi="Microsoft Sans Serif"/>
          <w:sz w:val="24"/>
        </w:rPr>
        <w:t>disease_id</w:t>
      </w:r>
      <w:r>
        <w:rPr>
          <w:rFonts w:ascii="Microsoft Sans Serif" w:hAnsi="Microsoft Sans Serif"/>
          <w:spacing w:val="18"/>
          <w:sz w:val="24"/>
        </w:rPr>
        <w:t xml:space="preserve"> </w:t>
      </w:r>
      <w:r>
        <w:rPr>
          <w:rFonts w:ascii="Microsoft Sans Serif" w:hAnsi="Microsoft Sans Serif"/>
          <w:spacing w:val="-4"/>
          <w:sz w:val="24"/>
        </w:rPr>
        <w:t>(FK)</w:t>
      </w:r>
    </w:p>
    <w:p w14:paraId="035D0392">
      <w:pPr>
        <w:pStyle w:val="17"/>
        <w:numPr>
          <w:ilvl w:val="3"/>
          <w:numId w:val="1"/>
        </w:numPr>
        <w:tabs>
          <w:tab w:val="left" w:pos="609"/>
        </w:tabs>
        <w:spacing w:before="88" w:after="0" w:line="240" w:lineRule="auto"/>
        <w:ind w:left="609" w:right="0" w:hanging="291"/>
        <w:jc w:val="left"/>
        <w:rPr>
          <w:rFonts w:ascii="Microsoft Sans Serif" w:hAnsi="Microsoft Sans Serif"/>
          <w:sz w:val="24"/>
        </w:rPr>
      </w:pPr>
      <w:r>
        <w:rPr>
          <w:rFonts w:ascii="Microsoft Sans Serif" w:hAnsi="Microsoft Sans Serif"/>
          <w:spacing w:val="-2"/>
          <w:w w:val="110"/>
          <w:sz w:val="24"/>
        </w:rPr>
        <w:t>confidence_score</w:t>
      </w:r>
    </w:p>
    <w:p w14:paraId="20E138D3">
      <w:pPr>
        <w:pStyle w:val="17"/>
        <w:numPr>
          <w:ilvl w:val="3"/>
          <w:numId w:val="1"/>
        </w:numPr>
        <w:tabs>
          <w:tab w:val="left" w:pos="609"/>
        </w:tabs>
        <w:spacing w:before="89" w:after="0" w:line="240" w:lineRule="auto"/>
        <w:ind w:left="609" w:right="0" w:hanging="291"/>
        <w:jc w:val="left"/>
        <w:rPr>
          <w:rFonts w:ascii="Microsoft Sans Serif" w:hAnsi="Microsoft Sans Serif"/>
          <w:sz w:val="24"/>
        </w:rPr>
      </w:pPr>
      <w:r>
        <w:rPr>
          <w:rFonts w:ascii="Microsoft Sans Serif" w:hAnsi="Microsoft Sans Serif"/>
          <w:spacing w:val="-2"/>
          <w:w w:val="110"/>
          <w:sz w:val="24"/>
        </w:rPr>
        <w:t>detection_date</w:t>
      </w:r>
    </w:p>
    <w:p w14:paraId="4215FA2C">
      <w:pPr>
        <w:pStyle w:val="12"/>
        <w:spacing w:before="13"/>
        <w:rPr>
          <w:rFonts w:ascii="Microsoft Sans Serif"/>
        </w:rPr>
      </w:pPr>
    </w:p>
    <w:p w14:paraId="6DAE595C">
      <w:pPr>
        <w:spacing w:before="0"/>
        <w:ind w:left="129" w:right="0" w:firstLine="0"/>
        <w:jc w:val="left"/>
        <w:rPr>
          <w:rFonts w:ascii="Arial Black"/>
          <w:sz w:val="24"/>
        </w:rPr>
      </w:pPr>
      <w:r>
        <w:rPr>
          <w:rFonts w:ascii="Arial Black"/>
          <w:spacing w:val="-2"/>
          <w:sz w:val="24"/>
        </w:rPr>
        <w:t>Relationships:</w:t>
      </w:r>
    </w:p>
    <w:p w14:paraId="3B50E34D">
      <w:pPr>
        <w:pStyle w:val="17"/>
        <w:numPr>
          <w:ilvl w:val="3"/>
          <w:numId w:val="1"/>
        </w:numPr>
        <w:tabs>
          <w:tab w:val="left" w:pos="609"/>
        </w:tabs>
        <w:spacing w:before="292" w:after="0" w:line="240" w:lineRule="auto"/>
        <w:ind w:left="609" w:right="0" w:hanging="291"/>
        <w:jc w:val="left"/>
        <w:rPr>
          <w:rFonts w:ascii="Arial Black" w:hAnsi="Arial Black"/>
          <w:sz w:val="24"/>
        </w:rPr>
      </w:pPr>
      <w:r>
        <w:rPr>
          <w:rFonts w:ascii="Microsoft Sans Serif" w:hAnsi="Microsoft Sans Serif"/>
          <w:spacing w:val="-2"/>
          <w:sz w:val="24"/>
        </w:rPr>
        <w:t>One</w:t>
      </w:r>
      <w:r>
        <w:rPr>
          <w:rFonts w:ascii="Microsoft Sans Serif" w:hAnsi="Microsoft Sans Serif"/>
          <w:spacing w:val="-4"/>
          <w:sz w:val="24"/>
        </w:rPr>
        <w:t xml:space="preserve"> </w:t>
      </w:r>
      <w:r>
        <w:rPr>
          <w:rFonts w:ascii="Arial Black" w:hAnsi="Arial Black"/>
          <w:spacing w:val="-2"/>
          <w:sz w:val="24"/>
        </w:rPr>
        <w:t>DiseaseReport</w:t>
      </w:r>
      <w:r>
        <w:rPr>
          <w:rFonts w:ascii="Arial Black" w:hAnsi="Arial Black"/>
          <w:spacing w:val="-20"/>
          <w:sz w:val="24"/>
        </w:rPr>
        <w:t xml:space="preserve"> </w:t>
      </w:r>
      <w:r>
        <w:rPr>
          <w:rFonts w:ascii="Microsoft Sans Serif" w:hAnsi="Microsoft Sans Serif"/>
          <w:spacing w:val="-2"/>
          <w:sz w:val="24"/>
        </w:rPr>
        <w:t>belongs</w:t>
      </w:r>
      <w:r>
        <w:rPr>
          <w:rFonts w:ascii="Microsoft Sans Serif" w:hAnsi="Microsoft Sans Serif"/>
          <w:spacing w:val="-4"/>
          <w:sz w:val="24"/>
        </w:rPr>
        <w:t xml:space="preserve"> </w:t>
      </w:r>
      <w:r>
        <w:rPr>
          <w:rFonts w:ascii="Microsoft Sans Serif" w:hAnsi="Microsoft Sans Serif"/>
          <w:spacing w:val="-2"/>
          <w:sz w:val="24"/>
        </w:rPr>
        <w:t>to</w:t>
      </w:r>
      <w:r>
        <w:rPr>
          <w:rFonts w:ascii="Microsoft Sans Serif" w:hAnsi="Microsoft Sans Serif"/>
          <w:spacing w:val="-3"/>
          <w:sz w:val="24"/>
        </w:rPr>
        <w:t xml:space="preserve"> </w:t>
      </w:r>
      <w:r>
        <w:rPr>
          <w:rFonts w:ascii="Microsoft Sans Serif" w:hAnsi="Microsoft Sans Serif"/>
          <w:spacing w:val="-2"/>
          <w:sz w:val="24"/>
        </w:rPr>
        <w:t>one</w:t>
      </w:r>
      <w:r>
        <w:rPr>
          <w:rFonts w:ascii="Microsoft Sans Serif" w:hAnsi="Microsoft Sans Serif"/>
          <w:spacing w:val="-4"/>
          <w:sz w:val="24"/>
        </w:rPr>
        <w:t xml:space="preserve"> </w:t>
      </w:r>
      <w:r>
        <w:rPr>
          <w:rFonts w:ascii="Arial Black" w:hAnsi="Arial Black"/>
          <w:spacing w:val="-2"/>
          <w:sz w:val="24"/>
        </w:rPr>
        <w:t>Field</w:t>
      </w:r>
    </w:p>
    <w:p w14:paraId="77C0FCB0">
      <w:pPr>
        <w:pStyle w:val="17"/>
        <w:numPr>
          <w:ilvl w:val="3"/>
          <w:numId w:val="1"/>
        </w:numPr>
        <w:tabs>
          <w:tab w:val="left" w:pos="609"/>
        </w:tabs>
        <w:spacing w:before="22" w:after="0" w:line="240" w:lineRule="auto"/>
        <w:ind w:left="609" w:right="0" w:hanging="291"/>
        <w:jc w:val="left"/>
        <w:rPr>
          <w:rFonts w:ascii="Arial Black" w:hAnsi="Arial Black"/>
          <w:sz w:val="24"/>
        </w:rPr>
      </w:pPr>
      <w:r>
        <w:rPr>
          <w:rFonts w:ascii="Microsoft Sans Serif" w:hAnsi="Microsoft Sans Serif"/>
          <w:spacing w:val="-2"/>
          <w:sz w:val="24"/>
        </w:rPr>
        <w:t>One</w:t>
      </w:r>
      <w:r>
        <w:rPr>
          <w:rFonts w:ascii="Microsoft Sans Serif" w:hAnsi="Microsoft Sans Serif"/>
          <w:spacing w:val="-10"/>
          <w:sz w:val="24"/>
        </w:rPr>
        <w:t xml:space="preserve"> </w:t>
      </w:r>
      <w:r>
        <w:rPr>
          <w:rFonts w:ascii="Arial Black" w:hAnsi="Arial Black"/>
          <w:spacing w:val="-2"/>
          <w:sz w:val="24"/>
        </w:rPr>
        <w:t>DiseaseReport</w:t>
      </w:r>
      <w:r>
        <w:rPr>
          <w:rFonts w:ascii="Arial Black" w:hAnsi="Arial Black"/>
          <w:spacing w:val="-22"/>
          <w:sz w:val="24"/>
        </w:rPr>
        <w:t xml:space="preserve"> </w:t>
      </w:r>
      <w:r>
        <w:rPr>
          <w:rFonts w:ascii="Microsoft Sans Serif" w:hAnsi="Microsoft Sans Serif"/>
          <w:spacing w:val="-2"/>
          <w:sz w:val="24"/>
        </w:rPr>
        <w:t>references</w:t>
      </w:r>
      <w:r>
        <w:rPr>
          <w:rFonts w:ascii="Microsoft Sans Serif" w:hAnsi="Microsoft Sans Serif"/>
          <w:spacing w:val="-7"/>
          <w:sz w:val="24"/>
        </w:rPr>
        <w:t xml:space="preserve"> </w:t>
      </w:r>
      <w:r>
        <w:rPr>
          <w:rFonts w:ascii="Microsoft Sans Serif" w:hAnsi="Microsoft Sans Serif"/>
          <w:spacing w:val="-2"/>
          <w:sz w:val="24"/>
        </w:rPr>
        <w:t>one</w:t>
      </w:r>
      <w:r>
        <w:rPr>
          <w:rFonts w:ascii="Microsoft Sans Serif" w:hAnsi="Microsoft Sans Serif"/>
          <w:spacing w:val="-8"/>
          <w:sz w:val="24"/>
        </w:rPr>
        <w:t xml:space="preserve"> </w:t>
      </w:r>
      <w:r>
        <w:rPr>
          <w:rFonts w:ascii="Arial Black" w:hAnsi="Arial Black"/>
          <w:spacing w:val="-2"/>
          <w:sz w:val="24"/>
        </w:rPr>
        <w:t>Disease</w:t>
      </w:r>
    </w:p>
    <w:p w14:paraId="2E0B4C27">
      <w:pPr>
        <w:pStyle w:val="17"/>
        <w:numPr>
          <w:ilvl w:val="3"/>
          <w:numId w:val="1"/>
        </w:numPr>
        <w:tabs>
          <w:tab w:val="left" w:pos="609"/>
        </w:tabs>
        <w:spacing w:before="21" w:after="0" w:line="240" w:lineRule="auto"/>
        <w:ind w:left="609" w:right="0" w:hanging="291"/>
        <w:jc w:val="left"/>
        <w:rPr>
          <w:rFonts w:ascii="Arial Black" w:hAnsi="Arial Black"/>
          <w:sz w:val="24"/>
        </w:rPr>
      </w:pPr>
      <w:r>
        <w:rPr>
          <w:rFonts w:ascii="Microsoft Sans Serif" w:hAnsi="Microsoft Sans Serif"/>
          <w:sz w:val="24"/>
        </w:rPr>
        <w:t>One</w:t>
      </w:r>
      <w:r>
        <w:rPr>
          <w:rFonts w:ascii="Microsoft Sans Serif" w:hAnsi="Microsoft Sans Serif"/>
          <w:spacing w:val="-3"/>
          <w:sz w:val="24"/>
        </w:rPr>
        <w:t xml:space="preserve"> </w:t>
      </w:r>
      <w:r>
        <w:rPr>
          <w:rFonts w:ascii="Arial Black" w:hAnsi="Arial Black"/>
          <w:sz w:val="24"/>
        </w:rPr>
        <w:t>DiseaseReport</w:t>
      </w:r>
      <w:r>
        <w:rPr>
          <w:rFonts w:ascii="Arial Black" w:hAnsi="Arial Black"/>
          <w:spacing w:val="-19"/>
          <w:sz w:val="24"/>
        </w:rPr>
        <w:t xml:space="preserve"> </w:t>
      </w:r>
      <w:r>
        <w:rPr>
          <w:rFonts w:ascii="Microsoft Sans Serif" w:hAnsi="Microsoft Sans Serif"/>
          <w:sz w:val="24"/>
        </w:rPr>
        <w:t>triggers</w:t>
      </w:r>
      <w:r>
        <w:rPr>
          <w:rFonts w:ascii="Microsoft Sans Serif" w:hAnsi="Microsoft Sans Serif"/>
          <w:spacing w:val="-3"/>
          <w:sz w:val="24"/>
        </w:rPr>
        <w:t xml:space="preserve"> </w:t>
      </w:r>
      <w:r>
        <w:rPr>
          <w:rFonts w:ascii="Microsoft Sans Serif" w:hAnsi="Microsoft Sans Serif"/>
          <w:sz w:val="24"/>
        </w:rPr>
        <w:t>multiple</w:t>
      </w:r>
      <w:r>
        <w:rPr>
          <w:rFonts w:ascii="Microsoft Sans Serif" w:hAnsi="Microsoft Sans Serif"/>
          <w:spacing w:val="-2"/>
          <w:sz w:val="24"/>
        </w:rPr>
        <w:t xml:space="preserve"> </w:t>
      </w:r>
      <w:r>
        <w:rPr>
          <w:rFonts w:ascii="Arial Black" w:hAnsi="Arial Black"/>
          <w:spacing w:val="-2"/>
          <w:sz w:val="24"/>
        </w:rPr>
        <w:t>Alerts</w:t>
      </w:r>
    </w:p>
    <w:p w14:paraId="0739FD38">
      <w:pPr>
        <w:pStyle w:val="5"/>
        <w:numPr>
          <w:ilvl w:val="0"/>
          <w:numId w:val="0"/>
        </w:numPr>
        <w:tabs>
          <w:tab w:val="left" w:pos="831"/>
        </w:tabs>
        <w:spacing w:before="298" w:after="0" w:line="240" w:lineRule="auto"/>
        <w:ind w:left="129" w:leftChars="0" w:right="0" w:rightChars="0"/>
        <w:jc w:val="left"/>
      </w:pPr>
      <w:r>
        <w:rPr>
          <w:rFonts w:hint="default"/>
          <w:spacing w:val="-2"/>
          <w:w w:val="115"/>
          <w:lang w:val="en-US"/>
        </w:rPr>
        <w:t>2.2.9</w:t>
      </w:r>
      <w:r>
        <w:rPr>
          <w:spacing w:val="-2"/>
          <w:w w:val="115"/>
        </w:rPr>
        <w:t>TreatmentPlan</w:t>
      </w:r>
    </w:p>
    <w:p w14:paraId="18740211">
      <w:pPr>
        <w:pStyle w:val="12"/>
        <w:spacing w:before="33"/>
        <w:rPr>
          <w:rFonts w:ascii="Microsoft Sans Serif"/>
          <w:sz w:val="28"/>
        </w:rPr>
      </w:pPr>
    </w:p>
    <w:p w14:paraId="5001310F">
      <w:pPr>
        <w:pStyle w:val="12"/>
        <w:ind w:left="129"/>
        <w:rPr>
          <w:rFonts w:ascii="Microsoft Sans Serif"/>
        </w:rPr>
      </w:pPr>
      <w:r>
        <w:rPr>
          <w:rFonts w:ascii="Microsoft Sans Serif"/>
          <w:w w:val="110"/>
        </w:rPr>
        <w:t>Represents</w:t>
      </w:r>
      <w:r>
        <w:rPr>
          <w:rFonts w:ascii="Microsoft Sans Serif"/>
          <w:spacing w:val="-15"/>
          <w:w w:val="110"/>
        </w:rPr>
        <w:t xml:space="preserve"> </w:t>
      </w:r>
      <w:r>
        <w:rPr>
          <w:rFonts w:ascii="Microsoft Sans Serif"/>
          <w:w w:val="110"/>
        </w:rPr>
        <w:t>precision</w:t>
      </w:r>
      <w:r>
        <w:rPr>
          <w:rFonts w:ascii="Microsoft Sans Serif"/>
          <w:spacing w:val="-14"/>
          <w:w w:val="110"/>
        </w:rPr>
        <w:t xml:space="preserve"> </w:t>
      </w:r>
      <w:r>
        <w:rPr>
          <w:rFonts w:ascii="Microsoft Sans Serif"/>
          <w:w w:val="110"/>
        </w:rPr>
        <w:t>treatment</w:t>
      </w:r>
      <w:r>
        <w:rPr>
          <w:rFonts w:ascii="Microsoft Sans Serif"/>
          <w:spacing w:val="-14"/>
          <w:w w:val="110"/>
        </w:rPr>
        <w:t xml:space="preserve"> </w:t>
      </w:r>
      <w:r>
        <w:rPr>
          <w:rFonts w:ascii="Microsoft Sans Serif"/>
          <w:spacing w:val="-2"/>
          <w:w w:val="110"/>
        </w:rPr>
        <w:t>recommendations.</w:t>
      </w:r>
    </w:p>
    <w:p w14:paraId="049F4574">
      <w:pPr>
        <w:pStyle w:val="12"/>
        <w:spacing w:before="43"/>
        <w:rPr>
          <w:rFonts w:ascii="Microsoft Sans Serif"/>
        </w:rPr>
      </w:pPr>
    </w:p>
    <w:p w14:paraId="4A9023F0">
      <w:pPr>
        <w:spacing w:before="1"/>
        <w:ind w:left="129" w:right="0" w:firstLine="0"/>
        <w:jc w:val="left"/>
        <w:rPr>
          <w:rFonts w:ascii="Arial Black"/>
          <w:sz w:val="24"/>
        </w:rPr>
      </w:pPr>
      <w:r>
        <w:rPr>
          <w:rFonts w:ascii="Arial Black"/>
          <w:spacing w:val="-2"/>
          <w:sz w:val="24"/>
        </w:rPr>
        <w:t>Attributes:</w:t>
      </w:r>
    </w:p>
    <w:p w14:paraId="6E625973">
      <w:pPr>
        <w:pStyle w:val="17"/>
        <w:numPr>
          <w:ilvl w:val="3"/>
          <w:numId w:val="1"/>
        </w:numPr>
        <w:tabs>
          <w:tab w:val="left" w:pos="609"/>
        </w:tabs>
        <w:spacing w:before="334" w:after="0" w:line="240" w:lineRule="auto"/>
        <w:ind w:left="609" w:right="0" w:hanging="291"/>
        <w:jc w:val="left"/>
        <w:rPr>
          <w:rFonts w:ascii="Microsoft Sans Serif" w:hAnsi="Microsoft Sans Serif"/>
          <w:sz w:val="24"/>
        </w:rPr>
      </w:pPr>
      <w:r>
        <w:rPr>
          <w:rFonts w:ascii="Microsoft Sans Serif" w:hAnsi="Microsoft Sans Serif"/>
          <w:w w:val="110"/>
          <w:sz w:val="24"/>
        </w:rPr>
        <w:t>treatment_id</w:t>
      </w:r>
      <w:r>
        <w:rPr>
          <w:rFonts w:ascii="Microsoft Sans Serif" w:hAnsi="Microsoft Sans Serif"/>
          <w:spacing w:val="6"/>
          <w:w w:val="110"/>
          <w:sz w:val="24"/>
        </w:rPr>
        <w:t xml:space="preserve"> </w:t>
      </w:r>
      <w:r>
        <w:rPr>
          <w:rFonts w:ascii="Microsoft Sans Serif" w:hAnsi="Microsoft Sans Serif"/>
          <w:spacing w:val="-4"/>
          <w:w w:val="110"/>
          <w:sz w:val="24"/>
        </w:rPr>
        <w:t>(PK)</w:t>
      </w:r>
    </w:p>
    <w:p w14:paraId="741748CA">
      <w:pPr>
        <w:pStyle w:val="17"/>
        <w:numPr>
          <w:ilvl w:val="3"/>
          <w:numId w:val="1"/>
        </w:numPr>
        <w:tabs>
          <w:tab w:val="left" w:pos="609"/>
        </w:tabs>
        <w:spacing w:before="88" w:after="0" w:line="240" w:lineRule="auto"/>
        <w:ind w:left="609" w:right="0" w:hanging="291"/>
        <w:jc w:val="left"/>
        <w:rPr>
          <w:rFonts w:ascii="Microsoft Sans Serif" w:hAnsi="Microsoft Sans Serif"/>
          <w:sz w:val="24"/>
        </w:rPr>
      </w:pPr>
      <w:r>
        <w:rPr>
          <w:rFonts w:ascii="Microsoft Sans Serif" w:hAnsi="Microsoft Sans Serif"/>
          <w:sz w:val="24"/>
        </w:rPr>
        <w:t>disease_id</w:t>
      </w:r>
      <w:r>
        <w:rPr>
          <w:rFonts w:ascii="Microsoft Sans Serif" w:hAnsi="Microsoft Sans Serif"/>
          <w:spacing w:val="18"/>
          <w:sz w:val="24"/>
        </w:rPr>
        <w:t xml:space="preserve"> </w:t>
      </w:r>
      <w:r>
        <w:rPr>
          <w:rFonts w:ascii="Microsoft Sans Serif" w:hAnsi="Microsoft Sans Serif"/>
          <w:spacing w:val="-4"/>
          <w:sz w:val="24"/>
        </w:rPr>
        <w:t>(FK)</w:t>
      </w:r>
    </w:p>
    <w:p w14:paraId="52616F8E">
      <w:pPr>
        <w:pStyle w:val="17"/>
        <w:numPr>
          <w:ilvl w:val="3"/>
          <w:numId w:val="1"/>
        </w:numPr>
        <w:tabs>
          <w:tab w:val="left" w:pos="609"/>
        </w:tabs>
        <w:spacing w:before="89" w:after="0" w:line="240" w:lineRule="auto"/>
        <w:ind w:left="609" w:right="0" w:hanging="291"/>
        <w:jc w:val="left"/>
        <w:rPr>
          <w:rFonts w:ascii="Microsoft Sans Serif" w:hAnsi="Microsoft Sans Serif"/>
          <w:sz w:val="24"/>
        </w:rPr>
      </w:pPr>
      <w:r>
        <w:rPr>
          <w:rFonts w:ascii="Microsoft Sans Serif" w:hAnsi="Microsoft Sans Serif"/>
          <w:w w:val="110"/>
          <w:sz w:val="24"/>
        </w:rPr>
        <w:t>treatment_type</w:t>
      </w:r>
      <w:r>
        <w:rPr>
          <w:rFonts w:ascii="Microsoft Sans Serif" w:hAnsi="Microsoft Sans Serif"/>
          <w:spacing w:val="-15"/>
          <w:w w:val="110"/>
          <w:sz w:val="24"/>
        </w:rPr>
        <w:t xml:space="preserve"> </w:t>
      </w:r>
      <w:r>
        <w:rPr>
          <w:rFonts w:ascii="Microsoft Sans Serif" w:hAnsi="Microsoft Sans Serif"/>
          <w:w w:val="110"/>
          <w:sz w:val="24"/>
        </w:rPr>
        <w:t>(Organic</w:t>
      </w:r>
      <w:r>
        <w:rPr>
          <w:rFonts w:ascii="Microsoft Sans Serif" w:hAnsi="Microsoft Sans Serif"/>
          <w:spacing w:val="-14"/>
          <w:w w:val="110"/>
          <w:sz w:val="24"/>
        </w:rPr>
        <w:t xml:space="preserve"> </w:t>
      </w:r>
      <w:r>
        <w:rPr>
          <w:rFonts w:ascii="Microsoft Sans Serif" w:hAnsi="Microsoft Sans Serif"/>
          <w:w w:val="110"/>
          <w:sz w:val="24"/>
        </w:rPr>
        <w:t>/</w:t>
      </w:r>
      <w:r>
        <w:rPr>
          <w:rFonts w:ascii="Microsoft Sans Serif" w:hAnsi="Microsoft Sans Serif"/>
          <w:spacing w:val="-14"/>
          <w:w w:val="110"/>
          <w:sz w:val="24"/>
        </w:rPr>
        <w:t xml:space="preserve"> </w:t>
      </w:r>
      <w:r>
        <w:rPr>
          <w:rFonts w:ascii="Microsoft Sans Serif" w:hAnsi="Microsoft Sans Serif"/>
          <w:w w:val="110"/>
          <w:sz w:val="24"/>
        </w:rPr>
        <w:t>Chemical</w:t>
      </w:r>
      <w:r>
        <w:rPr>
          <w:rFonts w:ascii="Microsoft Sans Serif" w:hAnsi="Microsoft Sans Serif"/>
          <w:spacing w:val="-15"/>
          <w:w w:val="110"/>
          <w:sz w:val="24"/>
        </w:rPr>
        <w:t xml:space="preserve"> </w:t>
      </w:r>
      <w:r>
        <w:rPr>
          <w:rFonts w:ascii="Microsoft Sans Serif" w:hAnsi="Microsoft Sans Serif"/>
          <w:w w:val="110"/>
          <w:sz w:val="24"/>
        </w:rPr>
        <w:t>/</w:t>
      </w:r>
      <w:r>
        <w:rPr>
          <w:rFonts w:ascii="Microsoft Sans Serif" w:hAnsi="Microsoft Sans Serif"/>
          <w:spacing w:val="-14"/>
          <w:w w:val="110"/>
          <w:sz w:val="24"/>
        </w:rPr>
        <w:t xml:space="preserve"> </w:t>
      </w:r>
      <w:r>
        <w:rPr>
          <w:rFonts w:ascii="Microsoft Sans Serif" w:hAnsi="Microsoft Sans Serif"/>
          <w:spacing w:val="-2"/>
          <w:w w:val="110"/>
          <w:sz w:val="24"/>
        </w:rPr>
        <w:t>Biological)</w:t>
      </w:r>
    </w:p>
    <w:p w14:paraId="6B24A776">
      <w:pPr>
        <w:pStyle w:val="17"/>
        <w:numPr>
          <w:ilvl w:val="3"/>
          <w:numId w:val="1"/>
        </w:numPr>
        <w:tabs>
          <w:tab w:val="left" w:pos="609"/>
        </w:tabs>
        <w:spacing w:before="88" w:after="0" w:line="240" w:lineRule="auto"/>
        <w:ind w:left="609" w:right="0" w:hanging="291"/>
        <w:jc w:val="left"/>
        <w:rPr>
          <w:rFonts w:ascii="Microsoft Sans Serif" w:hAnsi="Microsoft Sans Serif"/>
          <w:sz w:val="24"/>
        </w:rPr>
      </w:pPr>
      <w:r>
        <w:rPr>
          <w:rFonts w:ascii="Microsoft Sans Serif" w:hAnsi="Microsoft Sans Serif"/>
          <w:spacing w:val="-2"/>
          <w:w w:val="105"/>
          <w:sz w:val="24"/>
        </w:rPr>
        <w:t>dosage</w:t>
      </w:r>
    </w:p>
    <w:p w14:paraId="3792E1B4">
      <w:pPr>
        <w:pStyle w:val="17"/>
        <w:numPr>
          <w:ilvl w:val="3"/>
          <w:numId w:val="1"/>
        </w:numPr>
        <w:tabs>
          <w:tab w:val="left" w:pos="609"/>
        </w:tabs>
        <w:spacing w:before="88" w:after="0" w:line="240" w:lineRule="auto"/>
        <w:ind w:left="609" w:right="0" w:hanging="291"/>
        <w:jc w:val="left"/>
        <w:rPr>
          <w:rFonts w:ascii="Microsoft Sans Serif" w:hAnsi="Microsoft Sans Serif"/>
          <w:sz w:val="24"/>
        </w:rPr>
      </w:pPr>
      <w:r>
        <w:rPr>
          <w:rFonts w:ascii="Microsoft Sans Serif" w:hAnsi="Microsoft Sans Serif"/>
          <w:spacing w:val="-2"/>
          <w:w w:val="110"/>
          <w:sz w:val="24"/>
        </w:rPr>
        <w:t>application_method</w:t>
      </w:r>
    </w:p>
    <w:p w14:paraId="7E3BA2A6">
      <w:pPr>
        <w:pStyle w:val="12"/>
        <w:spacing w:before="14"/>
        <w:rPr>
          <w:rFonts w:ascii="Microsoft Sans Serif"/>
        </w:rPr>
      </w:pPr>
    </w:p>
    <w:p w14:paraId="34E8C068">
      <w:pPr>
        <w:spacing w:before="0"/>
        <w:ind w:left="129" w:right="0" w:firstLine="0"/>
        <w:jc w:val="left"/>
        <w:rPr>
          <w:rFonts w:ascii="Arial Black"/>
          <w:sz w:val="24"/>
        </w:rPr>
      </w:pPr>
      <w:r>
        <w:rPr>
          <w:rFonts w:ascii="Arial Black"/>
          <w:spacing w:val="-2"/>
          <w:sz w:val="24"/>
        </w:rPr>
        <w:t>Relationships:</w:t>
      </w:r>
    </w:p>
    <w:p w14:paraId="3BBFA921">
      <w:pPr>
        <w:pStyle w:val="17"/>
        <w:numPr>
          <w:ilvl w:val="3"/>
          <w:numId w:val="1"/>
        </w:numPr>
        <w:tabs>
          <w:tab w:val="left" w:pos="609"/>
        </w:tabs>
        <w:spacing w:before="292" w:after="0" w:line="240" w:lineRule="auto"/>
        <w:ind w:left="609" w:right="0" w:hanging="291"/>
        <w:jc w:val="left"/>
        <w:rPr>
          <w:rFonts w:ascii="Arial Black" w:hAnsi="Arial Black"/>
          <w:sz w:val="24"/>
        </w:rPr>
      </w:pPr>
      <w:r>
        <w:rPr>
          <w:rFonts w:ascii="Microsoft Sans Serif" w:hAnsi="Microsoft Sans Serif"/>
          <w:spacing w:val="-2"/>
          <w:sz w:val="24"/>
        </w:rPr>
        <w:t>One</w:t>
      </w:r>
      <w:r>
        <w:rPr>
          <w:rFonts w:ascii="Microsoft Sans Serif" w:hAnsi="Microsoft Sans Serif"/>
          <w:spacing w:val="-5"/>
          <w:sz w:val="24"/>
        </w:rPr>
        <w:t xml:space="preserve"> </w:t>
      </w:r>
      <w:r>
        <w:rPr>
          <w:rFonts w:ascii="Arial Black" w:hAnsi="Arial Black"/>
          <w:spacing w:val="-2"/>
          <w:sz w:val="24"/>
        </w:rPr>
        <w:t>TreatmentPlan</w:t>
      </w:r>
      <w:r>
        <w:rPr>
          <w:rFonts w:ascii="Arial Black" w:hAnsi="Arial Black"/>
          <w:spacing w:val="-22"/>
          <w:sz w:val="24"/>
        </w:rPr>
        <w:t xml:space="preserve"> </w:t>
      </w:r>
      <w:r>
        <w:rPr>
          <w:rFonts w:ascii="Microsoft Sans Serif" w:hAnsi="Microsoft Sans Serif"/>
          <w:spacing w:val="-2"/>
          <w:sz w:val="24"/>
        </w:rPr>
        <w:t>belongs</w:t>
      </w:r>
      <w:r>
        <w:rPr>
          <w:rFonts w:ascii="Microsoft Sans Serif" w:hAnsi="Microsoft Sans Serif"/>
          <w:spacing w:val="-5"/>
          <w:sz w:val="24"/>
        </w:rPr>
        <w:t xml:space="preserve"> </w:t>
      </w:r>
      <w:r>
        <w:rPr>
          <w:rFonts w:ascii="Microsoft Sans Serif" w:hAnsi="Microsoft Sans Serif"/>
          <w:spacing w:val="-2"/>
          <w:sz w:val="24"/>
        </w:rPr>
        <w:t>to</w:t>
      </w:r>
      <w:r>
        <w:rPr>
          <w:rFonts w:ascii="Microsoft Sans Serif" w:hAnsi="Microsoft Sans Serif"/>
          <w:spacing w:val="-5"/>
          <w:sz w:val="24"/>
        </w:rPr>
        <w:t xml:space="preserve"> </w:t>
      </w:r>
      <w:r>
        <w:rPr>
          <w:rFonts w:ascii="Microsoft Sans Serif" w:hAnsi="Microsoft Sans Serif"/>
          <w:spacing w:val="-2"/>
          <w:sz w:val="24"/>
        </w:rPr>
        <w:t>one</w:t>
      </w:r>
      <w:r>
        <w:rPr>
          <w:rFonts w:ascii="Microsoft Sans Serif" w:hAnsi="Microsoft Sans Serif"/>
          <w:spacing w:val="-5"/>
          <w:sz w:val="24"/>
        </w:rPr>
        <w:t xml:space="preserve"> </w:t>
      </w:r>
      <w:r>
        <w:rPr>
          <w:rFonts w:ascii="Arial Black" w:hAnsi="Arial Black"/>
          <w:spacing w:val="-2"/>
          <w:sz w:val="24"/>
        </w:rPr>
        <w:t>Disease</w:t>
      </w:r>
    </w:p>
    <w:p w14:paraId="0317993E">
      <w:pPr>
        <w:pStyle w:val="17"/>
        <w:numPr>
          <w:ilvl w:val="3"/>
          <w:numId w:val="1"/>
        </w:numPr>
        <w:tabs>
          <w:tab w:val="left" w:pos="609"/>
        </w:tabs>
        <w:spacing w:before="21" w:after="0" w:line="240" w:lineRule="auto"/>
        <w:ind w:left="609" w:right="0" w:hanging="291"/>
        <w:jc w:val="left"/>
        <w:rPr>
          <w:rFonts w:ascii="Arial Black" w:hAnsi="Arial Black"/>
          <w:sz w:val="24"/>
        </w:rPr>
      </w:pPr>
      <w:r>
        <w:rPr>
          <w:rFonts w:ascii="Microsoft Sans Serif" w:hAnsi="Microsoft Sans Serif"/>
          <w:sz w:val="24"/>
        </w:rPr>
        <w:t>One</w:t>
      </w:r>
      <w:r>
        <w:rPr>
          <w:rFonts w:ascii="Microsoft Sans Serif" w:hAnsi="Microsoft Sans Serif"/>
          <w:spacing w:val="-1"/>
          <w:sz w:val="24"/>
        </w:rPr>
        <w:t xml:space="preserve"> </w:t>
      </w:r>
      <w:r>
        <w:rPr>
          <w:rFonts w:ascii="Arial Black" w:hAnsi="Arial Black"/>
          <w:sz w:val="24"/>
        </w:rPr>
        <w:t>TreatmentPlan</w:t>
      </w:r>
      <w:r>
        <w:rPr>
          <w:rFonts w:ascii="Arial Black" w:hAnsi="Arial Black"/>
          <w:spacing w:val="-17"/>
          <w:sz w:val="24"/>
        </w:rPr>
        <w:t xml:space="preserve"> </w:t>
      </w:r>
      <w:r>
        <w:rPr>
          <w:rFonts w:ascii="Microsoft Sans Serif" w:hAnsi="Microsoft Sans Serif"/>
          <w:sz w:val="24"/>
        </w:rPr>
        <w:t>is</w:t>
      </w:r>
      <w:r>
        <w:rPr>
          <w:rFonts w:ascii="Microsoft Sans Serif" w:hAnsi="Microsoft Sans Serif"/>
          <w:spacing w:val="-1"/>
          <w:sz w:val="24"/>
        </w:rPr>
        <w:t xml:space="preserve"> </w:t>
      </w:r>
      <w:r>
        <w:rPr>
          <w:rFonts w:ascii="Microsoft Sans Serif" w:hAnsi="Microsoft Sans Serif"/>
          <w:sz w:val="24"/>
        </w:rPr>
        <w:t>recommended in</w:t>
      </w:r>
      <w:r>
        <w:rPr>
          <w:rFonts w:ascii="Microsoft Sans Serif" w:hAnsi="Microsoft Sans Serif"/>
          <w:spacing w:val="-1"/>
          <w:sz w:val="24"/>
        </w:rPr>
        <w:t xml:space="preserve"> </w:t>
      </w:r>
      <w:r>
        <w:rPr>
          <w:rFonts w:ascii="Microsoft Sans Serif" w:hAnsi="Microsoft Sans Serif"/>
          <w:sz w:val="24"/>
        </w:rPr>
        <w:t xml:space="preserve">many </w:t>
      </w:r>
      <w:r>
        <w:rPr>
          <w:rFonts w:ascii="Arial Black" w:hAnsi="Arial Black"/>
          <w:spacing w:val="-2"/>
          <w:sz w:val="24"/>
        </w:rPr>
        <w:t>DiseaseReports</w:t>
      </w:r>
    </w:p>
    <w:p w14:paraId="0789D9F8">
      <w:pPr>
        <w:pStyle w:val="5"/>
        <w:numPr>
          <w:ilvl w:val="0"/>
          <w:numId w:val="0"/>
        </w:numPr>
        <w:tabs>
          <w:tab w:val="left" w:pos="996"/>
        </w:tabs>
        <w:spacing w:before="298" w:after="0" w:line="240" w:lineRule="auto"/>
        <w:ind w:left="129" w:leftChars="0" w:right="0" w:rightChars="0"/>
        <w:jc w:val="left"/>
      </w:pPr>
      <w:r>
        <w:rPr>
          <w:rFonts w:hint="default"/>
          <w:spacing w:val="-2"/>
          <w:w w:val="120"/>
          <w:lang w:val="en-US"/>
        </w:rPr>
        <w:t xml:space="preserve">2.2.10 </w:t>
      </w:r>
      <w:r>
        <w:rPr>
          <w:spacing w:val="-2"/>
          <w:w w:val="120"/>
        </w:rPr>
        <w:t>Alert</w:t>
      </w:r>
    </w:p>
    <w:p w14:paraId="521B167A">
      <w:pPr>
        <w:pStyle w:val="12"/>
        <w:spacing w:before="33"/>
        <w:rPr>
          <w:rFonts w:ascii="Microsoft Sans Serif"/>
          <w:sz w:val="28"/>
        </w:rPr>
      </w:pPr>
    </w:p>
    <w:p w14:paraId="54EB473E">
      <w:pPr>
        <w:pStyle w:val="12"/>
        <w:ind w:left="129"/>
        <w:rPr>
          <w:rFonts w:ascii="Microsoft Sans Serif"/>
        </w:rPr>
      </w:pPr>
      <w:r>
        <w:rPr>
          <w:rFonts w:ascii="Microsoft Sans Serif"/>
          <w:w w:val="110"/>
        </w:rPr>
        <w:t>Represents</w:t>
      </w:r>
      <w:r>
        <w:rPr>
          <w:rFonts w:ascii="Microsoft Sans Serif"/>
          <w:spacing w:val="-8"/>
          <w:w w:val="110"/>
        </w:rPr>
        <w:t xml:space="preserve"> </w:t>
      </w:r>
      <w:r>
        <w:rPr>
          <w:rFonts w:ascii="Microsoft Sans Serif"/>
          <w:w w:val="110"/>
        </w:rPr>
        <w:t>notifications</w:t>
      </w:r>
      <w:r>
        <w:rPr>
          <w:rFonts w:ascii="Microsoft Sans Serif"/>
          <w:spacing w:val="-7"/>
          <w:w w:val="110"/>
        </w:rPr>
        <w:t xml:space="preserve"> </w:t>
      </w:r>
      <w:r>
        <w:rPr>
          <w:rFonts w:ascii="Microsoft Sans Serif"/>
          <w:w w:val="110"/>
        </w:rPr>
        <w:t>sent</w:t>
      </w:r>
      <w:r>
        <w:rPr>
          <w:rFonts w:ascii="Microsoft Sans Serif"/>
          <w:spacing w:val="-7"/>
          <w:w w:val="110"/>
        </w:rPr>
        <w:t xml:space="preserve"> </w:t>
      </w:r>
      <w:r>
        <w:rPr>
          <w:rFonts w:ascii="Microsoft Sans Serif"/>
          <w:w w:val="110"/>
        </w:rPr>
        <w:t>to</w:t>
      </w:r>
      <w:r>
        <w:rPr>
          <w:rFonts w:ascii="Microsoft Sans Serif"/>
          <w:spacing w:val="-7"/>
          <w:w w:val="110"/>
        </w:rPr>
        <w:t xml:space="preserve"> </w:t>
      </w:r>
      <w:r>
        <w:rPr>
          <w:rFonts w:ascii="Microsoft Sans Serif"/>
          <w:spacing w:val="-2"/>
          <w:w w:val="110"/>
        </w:rPr>
        <w:t>users.</w:t>
      </w:r>
    </w:p>
    <w:p w14:paraId="7AC291C4">
      <w:pPr>
        <w:pStyle w:val="12"/>
        <w:spacing w:before="44"/>
        <w:rPr>
          <w:rFonts w:ascii="Microsoft Sans Serif"/>
        </w:rPr>
      </w:pPr>
    </w:p>
    <w:p w14:paraId="11001DB8">
      <w:pPr>
        <w:spacing w:before="0"/>
        <w:ind w:left="129" w:right="0" w:firstLine="0"/>
        <w:jc w:val="left"/>
        <w:rPr>
          <w:rFonts w:ascii="Arial Black"/>
          <w:sz w:val="24"/>
        </w:rPr>
      </w:pPr>
      <w:r>
        <w:rPr>
          <w:rFonts w:ascii="Arial Black"/>
          <w:spacing w:val="-2"/>
          <w:sz w:val="24"/>
        </w:rPr>
        <w:t>Attributes:</w:t>
      </w:r>
    </w:p>
    <w:p w14:paraId="5FA798F3">
      <w:pPr>
        <w:pStyle w:val="17"/>
        <w:numPr>
          <w:ilvl w:val="3"/>
          <w:numId w:val="1"/>
        </w:numPr>
        <w:tabs>
          <w:tab w:val="left" w:pos="609"/>
        </w:tabs>
        <w:spacing w:before="334" w:after="0" w:line="240" w:lineRule="auto"/>
        <w:ind w:left="609" w:right="0" w:hanging="291"/>
        <w:jc w:val="left"/>
        <w:rPr>
          <w:rFonts w:ascii="Microsoft Sans Serif" w:hAnsi="Microsoft Sans Serif"/>
          <w:sz w:val="24"/>
        </w:rPr>
      </w:pPr>
      <w:r>
        <w:rPr>
          <w:rFonts w:ascii="Microsoft Sans Serif" w:hAnsi="Microsoft Sans Serif"/>
          <w:w w:val="105"/>
          <w:sz w:val="24"/>
        </w:rPr>
        <w:t>alert_id</w:t>
      </w:r>
      <w:r>
        <w:rPr>
          <w:rFonts w:ascii="Microsoft Sans Serif" w:hAnsi="Microsoft Sans Serif"/>
          <w:spacing w:val="26"/>
          <w:w w:val="105"/>
          <w:sz w:val="24"/>
        </w:rPr>
        <w:t xml:space="preserve"> </w:t>
      </w:r>
      <w:r>
        <w:rPr>
          <w:rFonts w:ascii="Microsoft Sans Serif" w:hAnsi="Microsoft Sans Serif"/>
          <w:spacing w:val="-4"/>
          <w:w w:val="105"/>
          <w:sz w:val="24"/>
        </w:rPr>
        <w:t>(PK)</w:t>
      </w:r>
    </w:p>
    <w:p w14:paraId="30C2A8F2">
      <w:pPr>
        <w:pStyle w:val="17"/>
        <w:numPr>
          <w:ilvl w:val="3"/>
          <w:numId w:val="1"/>
        </w:numPr>
        <w:tabs>
          <w:tab w:val="left" w:pos="609"/>
        </w:tabs>
        <w:spacing w:before="89" w:after="0" w:line="240" w:lineRule="auto"/>
        <w:ind w:left="609" w:right="0" w:hanging="291"/>
        <w:jc w:val="left"/>
        <w:rPr>
          <w:rFonts w:ascii="Microsoft Sans Serif" w:hAnsi="Microsoft Sans Serif"/>
          <w:sz w:val="24"/>
        </w:rPr>
      </w:pPr>
      <w:r>
        <w:rPr>
          <w:rFonts w:ascii="Microsoft Sans Serif" w:hAnsi="Microsoft Sans Serif"/>
          <w:sz w:val="24"/>
        </w:rPr>
        <w:t>user_id</w:t>
      </w:r>
      <w:r>
        <w:rPr>
          <w:rFonts w:ascii="Microsoft Sans Serif" w:hAnsi="Microsoft Sans Serif"/>
          <w:spacing w:val="4"/>
          <w:sz w:val="24"/>
        </w:rPr>
        <w:t xml:space="preserve"> </w:t>
      </w:r>
      <w:r>
        <w:rPr>
          <w:rFonts w:ascii="Microsoft Sans Serif" w:hAnsi="Microsoft Sans Serif"/>
          <w:spacing w:val="-4"/>
          <w:sz w:val="24"/>
        </w:rPr>
        <w:t>(FK)</w:t>
      </w:r>
    </w:p>
    <w:p w14:paraId="40596050">
      <w:pPr>
        <w:pStyle w:val="17"/>
        <w:spacing w:after="0" w:line="240" w:lineRule="auto"/>
        <w:jc w:val="left"/>
        <w:rPr>
          <w:rFonts w:ascii="Microsoft Sans Serif" w:hAnsi="Microsoft Sans Serif"/>
          <w:sz w:val="24"/>
        </w:rPr>
        <w:sectPr>
          <w:pgSz w:w="11910" w:h="16840"/>
          <w:pgMar w:top="480" w:right="425" w:bottom="280" w:left="425" w:header="720" w:footer="720" w:gutter="0"/>
          <w:cols w:space="720" w:num="1"/>
        </w:sectPr>
      </w:pPr>
    </w:p>
    <w:p w14:paraId="34D10E5E">
      <w:pPr>
        <w:pStyle w:val="17"/>
        <w:numPr>
          <w:ilvl w:val="3"/>
          <w:numId w:val="1"/>
        </w:numPr>
        <w:tabs>
          <w:tab w:val="left" w:pos="609"/>
        </w:tabs>
        <w:spacing w:before="105" w:after="0" w:line="240" w:lineRule="auto"/>
        <w:ind w:left="609" w:right="0" w:hanging="291"/>
        <w:jc w:val="left"/>
        <w:rPr>
          <w:rFonts w:ascii="Microsoft Sans Serif" w:hAnsi="Microsoft Sans Serif"/>
          <w:sz w:val="24"/>
        </w:rPr>
      </w:pPr>
      <w:r>
        <w:rPr>
          <w:rFonts w:ascii="Microsoft Sans Serif" w:hAnsi="Microsoft Sans Serif"/>
          <w:spacing w:val="2"/>
          <w:w w:val="105"/>
          <w:sz w:val="24"/>
        </w:rPr>
        <w:t>report_id</w:t>
      </w:r>
      <w:r>
        <w:rPr>
          <w:rFonts w:ascii="Microsoft Sans Serif" w:hAnsi="Microsoft Sans Serif"/>
          <w:spacing w:val="33"/>
          <w:w w:val="105"/>
          <w:sz w:val="24"/>
        </w:rPr>
        <w:t xml:space="preserve"> </w:t>
      </w:r>
      <w:r>
        <w:rPr>
          <w:rFonts w:ascii="Microsoft Sans Serif" w:hAnsi="Microsoft Sans Serif"/>
          <w:spacing w:val="-4"/>
          <w:w w:val="105"/>
          <w:sz w:val="24"/>
        </w:rPr>
        <w:t>(FK)</w:t>
      </w:r>
    </w:p>
    <w:p w14:paraId="35B4DC1A">
      <w:pPr>
        <w:pStyle w:val="17"/>
        <w:numPr>
          <w:ilvl w:val="3"/>
          <w:numId w:val="1"/>
        </w:numPr>
        <w:tabs>
          <w:tab w:val="left" w:pos="609"/>
        </w:tabs>
        <w:spacing w:before="88" w:after="0" w:line="240" w:lineRule="auto"/>
        <w:ind w:left="609" w:right="0" w:hanging="291"/>
        <w:jc w:val="left"/>
        <w:rPr>
          <w:rFonts w:ascii="Microsoft Sans Serif" w:hAnsi="Microsoft Sans Serif"/>
          <w:sz w:val="24"/>
        </w:rPr>
      </w:pPr>
      <w:r>
        <w:rPr>
          <w:rFonts w:ascii="Microsoft Sans Serif" w:hAnsi="Microsoft Sans Serif"/>
          <w:sz w:val="24"/>
        </w:rPr>
        <w:t>alert_type</w:t>
      </w:r>
      <w:r>
        <w:rPr>
          <w:rFonts w:ascii="Microsoft Sans Serif" w:hAnsi="Microsoft Sans Serif"/>
          <w:spacing w:val="42"/>
          <w:sz w:val="24"/>
        </w:rPr>
        <w:t xml:space="preserve"> </w:t>
      </w:r>
      <w:r>
        <w:rPr>
          <w:rFonts w:ascii="Microsoft Sans Serif" w:hAnsi="Microsoft Sans Serif"/>
          <w:sz w:val="24"/>
        </w:rPr>
        <w:t>(Disease</w:t>
      </w:r>
      <w:r>
        <w:rPr>
          <w:rFonts w:ascii="Microsoft Sans Serif" w:hAnsi="Microsoft Sans Serif"/>
          <w:spacing w:val="43"/>
          <w:sz w:val="24"/>
        </w:rPr>
        <w:t xml:space="preserve"> </w:t>
      </w:r>
      <w:r>
        <w:rPr>
          <w:rFonts w:ascii="Microsoft Sans Serif" w:hAnsi="Microsoft Sans Serif"/>
          <w:sz w:val="24"/>
        </w:rPr>
        <w:t>/</w:t>
      </w:r>
      <w:r>
        <w:rPr>
          <w:rFonts w:ascii="Microsoft Sans Serif" w:hAnsi="Microsoft Sans Serif"/>
          <w:spacing w:val="43"/>
          <w:sz w:val="24"/>
        </w:rPr>
        <w:t xml:space="preserve"> </w:t>
      </w:r>
      <w:r>
        <w:rPr>
          <w:rFonts w:ascii="Microsoft Sans Serif" w:hAnsi="Microsoft Sans Serif"/>
          <w:sz w:val="24"/>
        </w:rPr>
        <w:t>Weather</w:t>
      </w:r>
      <w:r>
        <w:rPr>
          <w:rFonts w:ascii="Microsoft Sans Serif" w:hAnsi="Microsoft Sans Serif"/>
          <w:spacing w:val="43"/>
          <w:sz w:val="24"/>
        </w:rPr>
        <w:t xml:space="preserve"> </w:t>
      </w:r>
      <w:r>
        <w:rPr>
          <w:rFonts w:ascii="Microsoft Sans Serif" w:hAnsi="Microsoft Sans Serif"/>
          <w:sz w:val="24"/>
        </w:rPr>
        <w:t>/</w:t>
      </w:r>
      <w:r>
        <w:rPr>
          <w:rFonts w:ascii="Microsoft Sans Serif" w:hAnsi="Microsoft Sans Serif"/>
          <w:spacing w:val="43"/>
          <w:sz w:val="24"/>
        </w:rPr>
        <w:t xml:space="preserve"> </w:t>
      </w:r>
      <w:r>
        <w:rPr>
          <w:rFonts w:ascii="Microsoft Sans Serif" w:hAnsi="Microsoft Sans Serif"/>
          <w:spacing w:val="-2"/>
          <w:sz w:val="24"/>
        </w:rPr>
        <w:t>Treatment)</w:t>
      </w:r>
    </w:p>
    <w:p w14:paraId="09A6227E">
      <w:pPr>
        <w:pStyle w:val="17"/>
        <w:numPr>
          <w:ilvl w:val="3"/>
          <w:numId w:val="1"/>
        </w:numPr>
        <w:tabs>
          <w:tab w:val="left" w:pos="609"/>
        </w:tabs>
        <w:spacing w:before="89" w:after="0" w:line="240" w:lineRule="auto"/>
        <w:ind w:left="609" w:right="0" w:hanging="291"/>
        <w:jc w:val="left"/>
        <w:rPr>
          <w:rFonts w:ascii="Microsoft Sans Serif" w:hAnsi="Microsoft Sans Serif"/>
          <w:sz w:val="24"/>
        </w:rPr>
      </w:pPr>
      <w:r>
        <w:rPr>
          <w:rFonts w:ascii="Microsoft Sans Serif" w:hAnsi="Microsoft Sans Serif"/>
          <w:spacing w:val="-2"/>
          <w:w w:val="110"/>
          <w:sz w:val="24"/>
        </w:rPr>
        <w:t>sent_time</w:t>
      </w:r>
    </w:p>
    <w:p w14:paraId="4DC42049">
      <w:pPr>
        <w:pStyle w:val="12"/>
        <w:spacing w:before="13"/>
        <w:rPr>
          <w:rFonts w:ascii="Microsoft Sans Serif"/>
        </w:rPr>
      </w:pPr>
    </w:p>
    <w:p w14:paraId="0D02F098">
      <w:pPr>
        <w:spacing w:before="1"/>
        <w:ind w:left="129" w:right="0" w:firstLine="0"/>
        <w:jc w:val="left"/>
        <w:rPr>
          <w:rFonts w:ascii="Arial Black"/>
          <w:sz w:val="24"/>
        </w:rPr>
      </w:pPr>
      <w:r>
        <w:rPr>
          <w:rFonts w:ascii="Arial Black"/>
          <w:spacing w:val="-2"/>
          <w:sz w:val="24"/>
        </w:rPr>
        <w:t>Relationships:</w:t>
      </w:r>
    </w:p>
    <w:p w14:paraId="4748E3CA">
      <w:pPr>
        <w:pStyle w:val="17"/>
        <w:numPr>
          <w:ilvl w:val="3"/>
          <w:numId w:val="1"/>
        </w:numPr>
        <w:tabs>
          <w:tab w:val="left" w:pos="609"/>
        </w:tabs>
        <w:spacing w:before="291" w:after="0" w:line="240" w:lineRule="auto"/>
        <w:ind w:left="609" w:right="0" w:hanging="291"/>
        <w:jc w:val="left"/>
        <w:rPr>
          <w:rFonts w:ascii="Arial Black" w:hAnsi="Arial Black"/>
          <w:sz w:val="24"/>
        </w:rPr>
      </w:pPr>
      <w:r>
        <w:rPr>
          <w:rFonts w:ascii="Microsoft Sans Serif" w:hAnsi="Microsoft Sans Serif"/>
          <w:w w:val="105"/>
          <w:sz w:val="24"/>
        </w:rPr>
        <w:t>One</w:t>
      </w:r>
      <w:r>
        <w:rPr>
          <w:rFonts w:ascii="Microsoft Sans Serif" w:hAnsi="Microsoft Sans Serif"/>
          <w:spacing w:val="-17"/>
          <w:w w:val="105"/>
          <w:sz w:val="24"/>
        </w:rPr>
        <w:t xml:space="preserve"> </w:t>
      </w:r>
      <w:r>
        <w:rPr>
          <w:rFonts w:ascii="Arial Black" w:hAnsi="Arial Black"/>
          <w:w w:val="105"/>
          <w:sz w:val="24"/>
        </w:rPr>
        <w:t>Alert</w:t>
      </w:r>
      <w:r>
        <w:rPr>
          <w:rFonts w:ascii="Arial Black" w:hAnsi="Arial Black"/>
          <w:spacing w:val="-26"/>
          <w:w w:val="105"/>
          <w:sz w:val="24"/>
        </w:rPr>
        <w:t xml:space="preserve"> </w:t>
      </w:r>
      <w:r>
        <w:rPr>
          <w:rFonts w:ascii="Microsoft Sans Serif" w:hAnsi="Microsoft Sans Serif"/>
          <w:w w:val="105"/>
          <w:sz w:val="24"/>
        </w:rPr>
        <w:t>belongs</w:t>
      </w:r>
      <w:r>
        <w:rPr>
          <w:rFonts w:ascii="Microsoft Sans Serif" w:hAnsi="Microsoft Sans Serif"/>
          <w:spacing w:val="-14"/>
          <w:w w:val="105"/>
          <w:sz w:val="24"/>
        </w:rPr>
        <w:t xml:space="preserve"> </w:t>
      </w:r>
      <w:r>
        <w:rPr>
          <w:rFonts w:ascii="Microsoft Sans Serif" w:hAnsi="Microsoft Sans Serif"/>
          <w:w w:val="105"/>
          <w:sz w:val="24"/>
        </w:rPr>
        <w:t>to</w:t>
      </w:r>
      <w:r>
        <w:rPr>
          <w:rFonts w:ascii="Microsoft Sans Serif" w:hAnsi="Microsoft Sans Serif"/>
          <w:spacing w:val="-14"/>
          <w:w w:val="105"/>
          <w:sz w:val="24"/>
        </w:rPr>
        <w:t xml:space="preserve"> </w:t>
      </w:r>
      <w:r>
        <w:rPr>
          <w:rFonts w:ascii="Microsoft Sans Serif" w:hAnsi="Microsoft Sans Serif"/>
          <w:w w:val="105"/>
          <w:sz w:val="24"/>
        </w:rPr>
        <w:t>one</w:t>
      </w:r>
      <w:r>
        <w:rPr>
          <w:rFonts w:ascii="Microsoft Sans Serif" w:hAnsi="Microsoft Sans Serif"/>
          <w:spacing w:val="-13"/>
          <w:w w:val="105"/>
          <w:sz w:val="24"/>
        </w:rPr>
        <w:t xml:space="preserve"> </w:t>
      </w:r>
      <w:r>
        <w:rPr>
          <w:rFonts w:ascii="Arial Black" w:hAnsi="Arial Black"/>
          <w:spacing w:val="-4"/>
          <w:w w:val="105"/>
          <w:sz w:val="24"/>
        </w:rPr>
        <w:t>User</w:t>
      </w:r>
    </w:p>
    <w:p w14:paraId="604893E1">
      <w:pPr>
        <w:pStyle w:val="17"/>
        <w:numPr>
          <w:ilvl w:val="3"/>
          <w:numId w:val="1"/>
        </w:numPr>
        <w:tabs>
          <w:tab w:val="left" w:pos="609"/>
        </w:tabs>
        <w:spacing w:before="22" w:after="0" w:line="240" w:lineRule="auto"/>
        <w:ind w:left="609" w:right="0" w:hanging="291"/>
        <w:jc w:val="left"/>
        <w:rPr>
          <w:rFonts w:ascii="Arial Black" w:hAnsi="Arial Black"/>
          <w:sz w:val="24"/>
        </w:rPr>
      </w:pPr>
      <w:r>
        <w:rPr>
          <w:rFonts w:ascii="Microsoft Sans Serif" w:hAnsi="Microsoft Sans Serif"/>
          <w:sz w:val="24"/>
        </w:rPr>
        <w:t>One</w:t>
      </w:r>
      <w:r>
        <w:rPr>
          <w:rFonts w:ascii="Microsoft Sans Serif" w:hAnsi="Microsoft Sans Serif"/>
          <w:spacing w:val="21"/>
          <w:sz w:val="24"/>
        </w:rPr>
        <w:t xml:space="preserve"> </w:t>
      </w:r>
      <w:r>
        <w:rPr>
          <w:rFonts w:ascii="Arial Black" w:hAnsi="Arial Black"/>
          <w:sz w:val="24"/>
        </w:rPr>
        <w:t>Alert</w:t>
      </w:r>
      <w:r>
        <w:rPr>
          <w:rFonts w:ascii="Arial Black" w:hAnsi="Arial Black"/>
          <w:spacing w:val="5"/>
          <w:sz w:val="24"/>
        </w:rPr>
        <w:t xml:space="preserve"> </w:t>
      </w:r>
      <w:r>
        <w:rPr>
          <w:rFonts w:ascii="Microsoft Sans Serif" w:hAnsi="Microsoft Sans Serif"/>
          <w:sz w:val="24"/>
        </w:rPr>
        <w:t>is</w:t>
      </w:r>
      <w:r>
        <w:rPr>
          <w:rFonts w:ascii="Microsoft Sans Serif" w:hAnsi="Microsoft Sans Serif"/>
          <w:spacing w:val="22"/>
          <w:sz w:val="24"/>
        </w:rPr>
        <w:t xml:space="preserve"> </w:t>
      </w:r>
      <w:r>
        <w:rPr>
          <w:rFonts w:ascii="Microsoft Sans Serif" w:hAnsi="Microsoft Sans Serif"/>
          <w:sz w:val="24"/>
        </w:rPr>
        <w:t>generated</w:t>
      </w:r>
      <w:r>
        <w:rPr>
          <w:rFonts w:ascii="Microsoft Sans Serif" w:hAnsi="Microsoft Sans Serif"/>
          <w:spacing w:val="22"/>
          <w:sz w:val="24"/>
        </w:rPr>
        <w:t xml:space="preserve"> </w:t>
      </w:r>
      <w:r>
        <w:rPr>
          <w:rFonts w:ascii="Microsoft Sans Serif" w:hAnsi="Microsoft Sans Serif"/>
          <w:sz w:val="24"/>
        </w:rPr>
        <w:t>from</w:t>
      </w:r>
      <w:r>
        <w:rPr>
          <w:rFonts w:ascii="Microsoft Sans Serif" w:hAnsi="Microsoft Sans Serif"/>
          <w:spacing w:val="22"/>
          <w:sz w:val="24"/>
        </w:rPr>
        <w:t xml:space="preserve"> </w:t>
      </w:r>
      <w:r>
        <w:rPr>
          <w:rFonts w:ascii="Microsoft Sans Serif" w:hAnsi="Microsoft Sans Serif"/>
          <w:sz w:val="24"/>
        </w:rPr>
        <w:t>one</w:t>
      </w:r>
      <w:r>
        <w:rPr>
          <w:rFonts w:ascii="Microsoft Sans Serif" w:hAnsi="Microsoft Sans Serif"/>
          <w:spacing w:val="22"/>
          <w:sz w:val="24"/>
        </w:rPr>
        <w:t xml:space="preserve"> </w:t>
      </w:r>
      <w:r>
        <w:rPr>
          <w:rFonts w:ascii="Arial Black" w:hAnsi="Arial Black"/>
          <w:spacing w:val="-2"/>
          <w:sz w:val="24"/>
        </w:rPr>
        <w:t>DiseaseReport</w:t>
      </w:r>
    </w:p>
    <w:p w14:paraId="2AA7CC53">
      <w:pPr>
        <w:pStyle w:val="3"/>
        <w:numPr>
          <w:ilvl w:val="0"/>
          <w:numId w:val="0"/>
        </w:numPr>
        <w:tabs>
          <w:tab w:val="left" w:pos="719"/>
        </w:tabs>
        <w:spacing w:before="314" w:after="0" w:line="240" w:lineRule="auto"/>
        <w:ind w:left="129" w:leftChars="0" w:right="0" w:rightChars="0"/>
        <w:jc w:val="left"/>
      </w:pPr>
      <w:r>
        <w:rPr>
          <w:rFonts w:hint="default"/>
          <w:lang w:val="en-US"/>
        </w:rPr>
        <w:t xml:space="preserve">2.3 </w:t>
      </w:r>
      <w:r>
        <w:t>Entity</w:t>
      </w:r>
      <w:r>
        <w:rPr>
          <w:spacing w:val="77"/>
        </w:rPr>
        <w:t xml:space="preserve"> </w:t>
      </w:r>
      <w:r>
        <w:t>Relationship</w:t>
      </w:r>
      <w:r>
        <w:rPr>
          <w:spacing w:val="78"/>
        </w:rPr>
        <w:t xml:space="preserve"> </w:t>
      </w:r>
      <w:r>
        <w:t>(ER)</w:t>
      </w:r>
      <w:r>
        <w:rPr>
          <w:spacing w:val="77"/>
        </w:rPr>
        <w:t xml:space="preserve"> </w:t>
      </w:r>
      <w:r>
        <w:t>Diagram</w:t>
      </w:r>
      <w:r>
        <w:rPr>
          <w:spacing w:val="78"/>
        </w:rPr>
        <w:t xml:space="preserve"> </w:t>
      </w:r>
      <w:r>
        <w:rPr>
          <w:spacing w:val="-2"/>
        </w:rPr>
        <w:t>(Conceptual)</w:t>
      </w:r>
    </w:p>
    <w:p w14:paraId="4A8AAAB2">
      <w:pPr>
        <w:spacing w:before="288"/>
        <w:ind w:left="129" w:right="0" w:firstLine="0"/>
        <w:jc w:val="left"/>
        <w:rPr>
          <w:rFonts w:ascii="Microsoft Sans Serif" w:hAnsi="Microsoft Sans Serif"/>
          <w:sz w:val="24"/>
        </w:rPr>
      </w:pPr>
      <w:r>
        <w:rPr>
          <w:rFonts w:ascii="Microsoft Sans Serif" w:hAnsi="Microsoft Sans Serif"/>
          <w:spacing w:val="-10"/>
          <w:sz w:val="24"/>
        </w:rPr>
        <w:t>User</w:t>
      </w:r>
      <w:r>
        <w:rPr>
          <w:rFonts w:ascii="Microsoft Sans Serif" w:hAnsi="Microsoft Sans Serif"/>
          <w:spacing w:val="3"/>
          <w:sz w:val="24"/>
        </w:rPr>
        <w:t xml:space="preserve"> </w:t>
      </w:r>
      <w:r>
        <w:rPr>
          <w:rFonts w:ascii="Lucida Sans Unicode" w:hAnsi="Lucida Sans Unicode"/>
          <w:spacing w:val="-10"/>
          <w:sz w:val="27"/>
        </w:rPr>
        <w:t>───</w:t>
      </w:r>
      <w:r>
        <w:rPr>
          <w:rFonts w:ascii="Microsoft Sans Serif" w:hAnsi="Microsoft Sans Serif"/>
          <w:spacing w:val="-10"/>
          <w:sz w:val="24"/>
        </w:rPr>
        <w:t>&lt;</w:t>
      </w:r>
      <w:r>
        <w:rPr>
          <w:rFonts w:ascii="Microsoft Sans Serif" w:hAnsi="Microsoft Sans Serif"/>
          <w:spacing w:val="4"/>
          <w:sz w:val="24"/>
        </w:rPr>
        <w:t xml:space="preserve"> </w:t>
      </w:r>
      <w:r>
        <w:rPr>
          <w:rFonts w:ascii="Microsoft Sans Serif" w:hAnsi="Microsoft Sans Serif"/>
          <w:spacing w:val="-10"/>
          <w:sz w:val="24"/>
        </w:rPr>
        <w:t>Farm</w:t>
      </w:r>
      <w:r>
        <w:rPr>
          <w:rFonts w:ascii="Microsoft Sans Serif" w:hAnsi="Microsoft Sans Serif"/>
          <w:spacing w:val="4"/>
          <w:sz w:val="24"/>
        </w:rPr>
        <w:t xml:space="preserve"> </w:t>
      </w:r>
      <w:r>
        <w:rPr>
          <w:rFonts w:ascii="Lucida Sans Unicode" w:hAnsi="Lucida Sans Unicode"/>
          <w:spacing w:val="-10"/>
          <w:sz w:val="27"/>
        </w:rPr>
        <w:t>───</w:t>
      </w:r>
      <w:r>
        <w:rPr>
          <w:rFonts w:ascii="Microsoft Sans Serif" w:hAnsi="Microsoft Sans Serif"/>
          <w:spacing w:val="-10"/>
          <w:sz w:val="24"/>
        </w:rPr>
        <w:t>&lt;</w:t>
      </w:r>
      <w:r>
        <w:rPr>
          <w:rFonts w:ascii="Microsoft Sans Serif" w:hAnsi="Microsoft Sans Serif"/>
          <w:spacing w:val="4"/>
          <w:sz w:val="24"/>
        </w:rPr>
        <w:t xml:space="preserve"> </w:t>
      </w:r>
      <w:r>
        <w:rPr>
          <w:rFonts w:ascii="Microsoft Sans Serif" w:hAnsi="Microsoft Sans Serif"/>
          <w:spacing w:val="-10"/>
          <w:sz w:val="24"/>
        </w:rPr>
        <w:t>Field</w:t>
      </w:r>
      <w:r>
        <w:rPr>
          <w:rFonts w:ascii="Microsoft Sans Serif" w:hAnsi="Microsoft Sans Serif"/>
          <w:spacing w:val="4"/>
          <w:sz w:val="24"/>
        </w:rPr>
        <w:t xml:space="preserve"> </w:t>
      </w:r>
      <w:r>
        <w:rPr>
          <w:rFonts w:ascii="Lucida Sans Unicode" w:hAnsi="Lucida Sans Unicode"/>
          <w:spacing w:val="-10"/>
          <w:sz w:val="27"/>
        </w:rPr>
        <w:t>───</w:t>
      </w:r>
      <w:r>
        <w:rPr>
          <w:rFonts w:ascii="Microsoft Sans Serif" w:hAnsi="Microsoft Sans Serif"/>
          <w:spacing w:val="-10"/>
          <w:sz w:val="24"/>
        </w:rPr>
        <w:t>&lt;</w:t>
      </w:r>
      <w:r>
        <w:rPr>
          <w:rFonts w:ascii="Microsoft Sans Serif" w:hAnsi="Microsoft Sans Serif"/>
          <w:spacing w:val="4"/>
          <w:sz w:val="24"/>
        </w:rPr>
        <w:t xml:space="preserve"> </w:t>
      </w:r>
      <w:r>
        <w:rPr>
          <w:rFonts w:ascii="Microsoft Sans Serif" w:hAnsi="Microsoft Sans Serif"/>
          <w:spacing w:val="-10"/>
          <w:sz w:val="24"/>
        </w:rPr>
        <w:t>Sensor</w:t>
      </w:r>
      <w:r>
        <w:rPr>
          <w:rFonts w:ascii="Microsoft Sans Serif" w:hAnsi="Microsoft Sans Serif"/>
          <w:spacing w:val="4"/>
          <w:sz w:val="24"/>
        </w:rPr>
        <w:t xml:space="preserve"> </w:t>
      </w:r>
      <w:r>
        <w:rPr>
          <w:rFonts w:ascii="Lucida Sans Unicode" w:hAnsi="Lucida Sans Unicode"/>
          <w:spacing w:val="-10"/>
          <w:sz w:val="27"/>
        </w:rPr>
        <w:t>───</w:t>
      </w:r>
      <w:r>
        <w:rPr>
          <w:rFonts w:ascii="Microsoft Sans Serif" w:hAnsi="Microsoft Sans Serif"/>
          <w:spacing w:val="-10"/>
          <w:sz w:val="24"/>
        </w:rPr>
        <w:t>&lt;</w:t>
      </w:r>
      <w:r>
        <w:rPr>
          <w:rFonts w:ascii="Microsoft Sans Serif" w:hAnsi="Microsoft Sans Serif"/>
          <w:spacing w:val="4"/>
          <w:sz w:val="24"/>
        </w:rPr>
        <w:t xml:space="preserve"> </w:t>
      </w:r>
      <w:r>
        <w:rPr>
          <w:rFonts w:ascii="Microsoft Sans Serif" w:hAnsi="Microsoft Sans Serif"/>
          <w:spacing w:val="-10"/>
          <w:sz w:val="24"/>
        </w:rPr>
        <w:t>SensorReading</w:t>
      </w:r>
    </w:p>
    <w:p w14:paraId="295DD451">
      <w:pPr>
        <w:tabs>
          <w:tab w:val="left" w:pos="1781"/>
        </w:tabs>
        <w:spacing w:before="215"/>
        <w:ind w:left="247" w:right="0" w:firstLine="0"/>
        <w:jc w:val="left"/>
        <w:rPr>
          <w:rFonts w:ascii="Lucida Sans Unicode" w:hAnsi="Lucida Sans Unicode"/>
          <w:sz w:val="27"/>
        </w:rPr>
      </w:pPr>
      <w:r>
        <w:rPr>
          <w:rFonts w:ascii="Lucida Sans Unicode" w:hAnsi="Lucida Sans Unicode"/>
          <w:spacing w:val="-10"/>
          <w:w w:val="55"/>
          <w:sz w:val="27"/>
        </w:rPr>
        <w:t>│</w:t>
      </w:r>
      <w:r>
        <w:rPr>
          <w:rFonts w:ascii="Lucida Sans Unicode" w:hAnsi="Lucida Sans Unicode"/>
          <w:sz w:val="27"/>
        </w:rPr>
        <w:tab/>
      </w:r>
      <w:r>
        <w:rPr>
          <w:rFonts w:ascii="Lucida Sans Unicode" w:hAnsi="Lucida Sans Unicode"/>
          <w:spacing w:val="-10"/>
          <w:w w:val="55"/>
          <w:sz w:val="27"/>
        </w:rPr>
        <w:t>│</w:t>
      </w:r>
    </w:p>
    <w:p w14:paraId="5B629770">
      <w:pPr>
        <w:tabs>
          <w:tab w:val="left" w:pos="1781"/>
        </w:tabs>
        <w:spacing w:before="215"/>
        <w:ind w:left="247" w:right="0" w:firstLine="0"/>
        <w:jc w:val="left"/>
        <w:rPr>
          <w:rFonts w:ascii="Microsoft Sans Serif" w:hAnsi="Microsoft Sans Serif"/>
          <w:sz w:val="24"/>
        </w:rPr>
      </w:pPr>
      <w:r>
        <w:rPr>
          <w:rFonts w:ascii="Lucida Sans Unicode" w:hAnsi="Lucida Sans Unicode"/>
          <w:spacing w:val="-10"/>
          <w:w w:val="85"/>
          <w:sz w:val="27"/>
        </w:rPr>
        <w:t>│</w:t>
      </w:r>
      <w:r>
        <w:rPr>
          <w:rFonts w:ascii="Lucida Sans Unicode" w:hAnsi="Lucida Sans Unicode"/>
          <w:sz w:val="27"/>
        </w:rPr>
        <w:tab/>
      </w:r>
      <w:r>
        <w:rPr>
          <w:rFonts w:ascii="Lucida Sans Unicode" w:hAnsi="Lucida Sans Unicode"/>
          <w:spacing w:val="-6"/>
          <w:sz w:val="27"/>
        </w:rPr>
        <w:t>└───</w:t>
      </w:r>
      <w:r>
        <w:rPr>
          <w:rFonts w:ascii="Microsoft Sans Serif" w:hAnsi="Microsoft Sans Serif"/>
          <w:spacing w:val="-6"/>
          <w:sz w:val="24"/>
        </w:rPr>
        <w:t>&lt;</w:t>
      </w:r>
      <w:r>
        <w:rPr>
          <w:rFonts w:ascii="Microsoft Sans Serif" w:hAnsi="Microsoft Sans Serif"/>
          <w:spacing w:val="-2"/>
          <w:sz w:val="24"/>
        </w:rPr>
        <w:t xml:space="preserve"> </w:t>
      </w:r>
      <w:r>
        <w:rPr>
          <w:rFonts w:ascii="Microsoft Sans Serif" w:hAnsi="Microsoft Sans Serif"/>
          <w:spacing w:val="-6"/>
          <w:sz w:val="24"/>
        </w:rPr>
        <w:t>DiseaseReport</w:t>
      </w:r>
      <w:r>
        <w:rPr>
          <w:rFonts w:ascii="Microsoft Sans Serif" w:hAnsi="Microsoft Sans Serif"/>
          <w:spacing w:val="-1"/>
          <w:sz w:val="24"/>
        </w:rPr>
        <w:t xml:space="preserve"> </w:t>
      </w:r>
      <w:r>
        <w:rPr>
          <w:rFonts w:ascii="Microsoft Sans Serif" w:hAnsi="Microsoft Sans Serif"/>
          <w:spacing w:val="-6"/>
          <w:sz w:val="24"/>
        </w:rPr>
        <w:t>&gt;</w:t>
      </w:r>
      <w:r>
        <w:rPr>
          <w:rFonts w:ascii="Lucida Sans Unicode" w:hAnsi="Lucida Sans Unicode"/>
          <w:spacing w:val="-6"/>
          <w:sz w:val="27"/>
        </w:rPr>
        <w:t>───</w:t>
      </w:r>
      <w:r>
        <w:rPr>
          <w:rFonts w:ascii="Lucida Sans Unicode" w:hAnsi="Lucida Sans Unicode"/>
          <w:spacing w:val="-49"/>
          <w:sz w:val="27"/>
        </w:rPr>
        <w:t xml:space="preserve"> </w:t>
      </w:r>
      <w:r>
        <w:rPr>
          <w:rFonts w:ascii="Microsoft Sans Serif" w:hAnsi="Microsoft Sans Serif"/>
          <w:spacing w:val="-6"/>
          <w:sz w:val="24"/>
        </w:rPr>
        <w:t>Disease</w:t>
      </w:r>
      <w:r>
        <w:rPr>
          <w:rFonts w:ascii="Microsoft Sans Serif" w:hAnsi="Microsoft Sans Serif"/>
          <w:spacing w:val="-1"/>
          <w:sz w:val="24"/>
        </w:rPr>
        <w:t xml:space="preserve"> </w:t>
      </w:r>
      <w:r>
        <w:rPr>
          <w:rFonts w:ascii="Lucida Sans Unicode" w:hAnsi="Lucida Sans Unicode"/>
          <w:spacing w:val="-6"/>
          <w:sz w:val="27"/>
        </w:rPr>
        <w:t>───</w:t>
      </w:r>
      <w:r>
        <w:rPr>
          <w:rFonts w:ascii="Microsoft Sans Serif" w:hAnsi="Microsoft Sans Serif"/>
          <w:spacing w:val="-6"/>
          <w:sz w:val="24"/>
        </w:rPr>
        <w:t>&lt;</w:t>
      </w:r>
      <w:r>
        <w:rPr>
          <w:rFonts w:ascii="Microsoft Sans Serif" w:hAnsi="Microsoft Sans Serif"/>
          <w:spacing w:val="-1"/>
          <w:sz w:val="24"/>
        </w:rPr>
        <w:t xml:space="preserve"> </w:t>
      </w:r>
      <w:r>
        <w:rPr>
          <w:rFonts w:ascii="Microsoft Sans Serif" w:hAnsi="Microsoft Sans Serif"/>
          <w:spacing w:val="-6"/>
          <w:sz w:val="24"/>
        </w:rPr>
        <w:t>TreatmentPlan</w:t>
      </w:r>
    </w:p>
    <w:p w14:paraId="0558C928">
      <w:pPr>
        <w:tabs>
          <w:tab w:val="left" w:pos="2723"/>
        </w:tabs>
        <w:spacing w:before="215"/>
        <w:ind w:left="247" w:right="0" w:firstLine="0"/>
        <w:jc w:val="left"/>
        <w:rPr>
          <w:rFonts w:ascii="Lucida Sans Unicode" w:hAnsi="Lucida Sans Unicode"/>
          <w:sz w:val="27"/>
        </w:rPr>
      </w:pPr>
      <w:r>
        <w:rPr>
          <w:rFonts w:ascii="Lucida Sans Unicode" w:hAnsi="Lucida Sans Unicode"/>
          <w:spacing w:val="-10"/>
          <w:w w:val="55"/>
          <w:sz w:val="27"/>
        </w:rPr>
        <w:t>│</w:t>
      </w:r>
      <w:r>
        <w:rPr>
          <w:rFonts w:ascii="Lucida Sans Unicode" w:hAnsi="Lucida Sans Unicode"/>
          <w:sz w:val="27"/>
        </w:rPr>
        <w:tab/>
      </w:r>
      <w:r>
        <w:rPr>
          <w:rFonts w:ascii="Lucida Sans Unicode" w:hAnsi="Lucida Sans Unicode"/>
          <w:spacing w:val="-10"/>
          <w:w w:val="55"/>
          <w:sz w:val="27"/>
        </w:rPr>
        <w:t>│</w:t>
      </w:r>
    </w:p>
    <w:p w14:paraId="5D9E8C5E">
      <w:pPr>
        <w:spacing w:before="215"/>
        <w:ind w:left="247" w:right="0" w:firstLine="0"/>
        <w:jc w:val="left"/>
        <w:rPr>
          <w:rFonts w:ascii="Lucida Sans Unicode" w:hAnsi="Lucida Sans Unicode"/>
          <w:sz w:val="27"/>
        </w:rPr>
      </w:pPr>
      <w:r>
        <w:rPr>
          <w:rFonts w:ascii="Lucida Sans Unicode" w:hAnsi="Lucida Sans Unicode"/>
          <w:spacing w:val="-22"/>
          <w:sz w:val="27"/>
        </w:rPr>
        <w:t>└──────────────</w:t>
      </w:r>
      <w:r>
        <w:rPr>
          <w:rFonts w:ascii="Microsoft Sans Serif" w:hAnsi="Microsoft Sans Serif"/>
          <w:spacing w:val="-22"/>
          <w:sz w:val="24"/>
        </w:rPr>
        <w:t>&lt;</w:t>
      </w:r>
      <w:r>
        <w:rPr>
          <w:rFonts w:ascii="Microsoft Sans Serif" w:hAnsi="Microsoft Sans Serif"/>
          <w:spacing w:val="13"/>
          <w:sz w:val="24"/>
        </w:rPr>
        <w:t xml:space="preserve"> </w:t>
      </w:r>
      <w:r>
        <w:rPr>
          <w:rFonts w:ascii="Microsoft Sans Serif" w:hAnsi="Microsoft Sans Serif"/>
          <w:spacing w:val="-22"/>
          <w:sz w:val="24"/>
        </w:rPr>
        <w:t>Alert</w:t>
      </w:r>
      <w:r>
        <w:rPr>
          <w:rFonts w:ascii="Microsoft Sans Serif" w:hAnsi="Microsoft Sans Serif"/>
          <w:spacing w:val="13"/>
          <w:sz w:val="24"/>
        </w:rPr>
        <w:t xml:space="preserve"> </w:t>
      </w:r>
      <w:r>
        <w:rPr>
          <w:rFonts w:ascii="Microsoft Sans Serif" w:hAnsi="Microsoft Sans Serif"/>
          <w:spacing w:val="-23"/>
          <w:sz w:val="24"/>
        </w:rPr>
        <w:t>&gt;</w:t>
      </w:r>
      <w:r>
        <w:rPr>
          <w:rFonts w:ascii="Lucida Sans Unicode" w:hAnsi="Lucida Sans Unicode"/>
          <w:spacing w:val="-23"/>
          <w:sz w:val="27"/>
        </w:rPr>
        <w:t>───────────────┘</w:t>
      </w:r>
    </w:p>
    <w:p w14:paraId="7FE8A2AB">
      <w:pPr>
        <w:pStyle w:val="3"/>
        <w:numPr>
          <w:ilvl w:val="0"/>
          <w:numId w:val="0"/>
        </w:numPr>
        <w:tabs>
          <w:tab w:val="left" w:pos="721"/>
        </w:tabs>
        <w:spacing w:before="300" w:after="0" w:line="240" w:lineRule="auto"/>
        <w:ind w:left="129" w:leftChars="0" w:right="0" w:rightChars="0"/>
        <w:jc w:val="left"/>
      </w:pPr>
      <w:r>
        <w:rPr>
          <w:rFonts w:hint="default"/>
          <w:spacing w:val="6"/>
          <w:lang w:val="en-US"/>
        </w:rPr>
        <w:t xml:space="preserve">2.4 </w:t>
      </w:r>
      <w:r>
        <w:rPr>
          <w:spacing w:val="6"/>
        </w:rPr>
        <w:t>Relationship</w:t>
      </w:r>
      <w:r>
        <w:rPr>
          <w:spacing w:val="74"/>
        </w:rPr>
        <w:t xml:space="preserve"> </w:t>
      </w:r>
      <w:r>
        <w:rPr>
          <w:spacing w:val="6"/>
        </w:rPr>
        <w:t>Summary</w:t>
      </w:r>
      <w:r>
        <w:rPr>
          <w:spacing w:val="74"/>
        </w:rPr>
        <w:t xml:space="preserve"> </w:t>
      </w:r>
      <w:r>
        <w:rPr>
          <w:spacing w:val="-2"/>
        </w:rPr>
        <w:t>Table</w:t>
      </w:r>
    </w:p>
    <w:p w14:paraId="0F46BB56">
      <w:pPr>
        <w:pStyle w:val="12"/>
        <w:spacing w:before="88"/>
        <w:rPr>
          <w:rFonts w:ascii="Microsoft Sans Serif"/>
          <w:sz w:val="20"/>
        </w:rPr>
      </w:pPr>
    </w:p>
    <w:tbl>
      <w:tblPr>
        <w:tblStyle w:val="11"/>
        <w:tblW w:w="0" w:type="auto"/>
        <w:tblInd w:w="159" w:type="dxa"/>
        <w:tblBorders>
          <w:top w:val="single" w:color="DADADA" w:sz="12" w:space="0"/>
          <w:left w:val="single" w:color="DADADA" w:sz="12" w:space="0"/>
          <w:bottom w:val="single" w:color="DADADA" w:sz="12" w:space="0"/>
          <w:right w:val="single" w:color="DADADA" w:sz="12" w:space="0"/>
          <w:insideH w:val="single" w:color="DADADA" w:sz="12" w:space="0"/>
          <w:insideV w:val="single" w:color="DADADA" w:sz="12" w:space="0"/>
        </w:tblBorders>
        <w:tblLayout w:type="fixed"/>
        <w:tblCellMar>
          <w:top w:w="0" w:type="dxa"/>
          <w:left w:w="0" w:type="dxa"/>
          <w:bottom w:w="0" w:type="dxa"/>
          <w:right w:w="0" w:type="dxa"/>
        </w:tblCellMar>
      </w:tblPr>
      <w:tblGrid>
        <w:gridCol w:w="3590"/>
        <w:gridCol w:w="3590"/>
        <w:gridCol w:w="3590"/>
      </w:tblGrid>
      <w:tr w14:paraId="2D3D1CF1">
        <w:tblPrEx>
          <w:tblBorders>
            <w:top w:val="single" w:color="DADADA" w:sz="12" w:space="0"/>
            <w:left w:val="single" w:color="DADADA" w:sz="12" w:space="0"/>
            <w:bottom w:val="single" w:color="DADADA" w:sz="12" w:space="0"/>
            <w:right w:val="single" w:color="DADADA" w:sz="12" w:space="0"/>
            <w:insideH w:val="single" w:color="DADADA" w:sz="12" w:space="0"/>
            <w:insideV w:val="single" w:color="DADADA" w:sz="12" w:space="0"/>
          </w:tblBorders>
          <w:tblCellMar>
            <w:top w:w="0" w:type="dxa"/>
            <w:left w:w="0" w:type="dxa"/>
            <w:bottom w:w="0" w:type="dxa"/>
            <w:right w:w="0" w:type="dxa"/>
          </w:tblCellMar>
        </w:tblPrEx>
        <w:trPr>
          <w:trHeight w:val="749" w:hRule="atLeast"/>
        </w:trPr>
        <w:tc>
          <w:tcPr>
            <w:tcW w:w="3590" w:type="dxa"/>
            <w:shd w:val="clear" w:color="auto" w:fill="000000"/>
          </w:tcPr>
          <w:p w14:paraId="120CF691">
            <w:pPr>
              <w:pStyle w:val="18"/>
              <w:rPr>
                <w:sz w:val="24"/>
              </w:rPr>
            </w:pPr>
            <w:r>
              <w:rPr>
                <w:w w:val="110"/>
                <w:sz w:val="24"/>
              </w:rPr>
              <w:t>Entity</w:t>
            </w:r>
            <w:r>
              <w:rPr>
                <w:spacing w:val="10"/>
                <w:w w:val="115"/>
                <w:sz w:val="24"/>
              </w:rPr>
              <w:t xml:space="preserve"> </w:t>
            </w:r>
            <w:r>
              <w:rPr>
                <w:spacing w:val="-10"/>
                <w:w w:val="115"/>
                <w:sz w:val="24"/>
              </w:rPr>
              <w:t>A</w:t>
            </w:r>
          </w:p>
        </w:tc>
        <w:tc>
          <w:tcPr>
            <w:tcW w:w="3590" w:type="dxa"/>
            <w:shd w:val="clear" w:color="auto" w:fill="000000"/>
          </w:tcPr>
          <w:p w14:paraId="171819A8">
            <w:pPr>
              <w:pStyle w:val="18"/>
              <w:rPr>
                <w:sz w:val="24"/>
              </w:rPr>
            </w:pPr>
            <w:r>
              <w:rPr>
                <w:spacing w:val="-2"/>
                <w:w w:val="110"/>
                <w:sz w:val="24"/>
              </w:rPr>
              <w:t>Relationship</w:t>
            </w:r>
          </w:p>
        </w:tc>
        <w:tc>
          <w:tcPr>
            <w:tcW w:w="3590" w:type="dxa"/>
            <w:shd w:val="clear" w:color="auto" w:fill="000000"/>
          </w:tcPr>
          <w:p w14:paraId="36CE0A8B">
            <w:pPr>
              <w:pStyle w:val="18"/>
              <w:rPr>
                <w:sz w:val="24"/>
              </w:rPr>
            </w:pPr>
            <w:r>
              <w:rPr>
                <w:w w:val="110"/>
                <w:sz w:val="24"/>
              </w:rPr>
              <w:t>Entity</w:t>
            </w:r>
            <w:r>
              <w:rPr>
                <w:spacing w:val="10"/>
                <w:w w:val="115"/>
                <w:sz w:val="24"/>
              </w:rPr>
              <w:t xml:space="preserve"> </w:t>
            </w:r>
            <w:r>
              <w:rPr>
                <w:spacing w:val="-10"/>
                <w:w w:val="115"/>
                <w:sz w:val="24"/>
              </w:rPr>
              <w:t>B</w:t>
            </w:r>
          </w:p>
        </w:tc>
      </w:tr>
      <w:tr w14:paraId="6B36E276">
        <w:tblPrEx>
          <w:tblBorders>
            <w:top w:val="single" w:color="DADADA" w:sz="12" w:space="0"/>
            <w:left w:val="single" w:color="DADADA" w:sz="12" w:space="0"/>
            <w:bottom w:val="single" w:color="DADADA" w:sz="12" w:space="0"/>
            <w:right w:val="single" w:color="DADADA" w:sz="12" w:space="0"/>
            <w:insideH w:val="single" w:color="DADADA" w:sz="12" w:space="0"/>
            <w:insideV w:val="single" w:color="DADADA" w:sz="12" w:space="0"/>
          </w:tblBorders>
          <w:tblCellMar>
            <w:top w:w="0" w:type="dxa"/>
            <w:left w:w="0" w:type="dxa"/>
            <w:bottom w:w="0" w:type="dxa"/>
            <w:right w:w="0" w:type="dxa"/>
          </w:tblCellMar>
        </w:tblPrEx>
        <w:trPr>
          <w:trHeight w:val="749" w:hRule="atLeast"/>
        </w:trPr>
        <w:tc>
          <w:tcPr>
            <w:tcW w:w="3590" w:type="dxa"/>
            <w:shd w:val="clear" w:color="auto" w:fill="000000"/>
          </w:tcPr>
          <w:p w14:paraId="690ABF10">
            <w:pPr>
              <w:pStyle w:val="18"/>
              <w:rPr>
                <w:sz w:val="24"/>
              </w:rPr>
            </w:pPr>
            <w:r>
              <w:rPr>
                <w:spacing w:val="-4"/>
                <w:w w:val="105"/>
                <w:sz w:val="24"/>
              </w:rPr>
              <w:t>User</w:t>
            </w:r>
          </w:p>
        </w:tc>
        <w:tc>
          <w:tcPr>
            <w:tcW w:w="3590" w:type="dxa"/>
            <w:shd w:val="clear" w:color="auto" w:fill="000000"/>
          </w:tcPr>
          <w:p w14:paraId="3BBC34E7">
            <w:pPr>
              <w:pStyle w:val="18"/>
              <w:rPr>
                <w:sz w:val="24"/>
              </w:rPr>
            </w:pPr>
            <w:r>
              <w:rPr>
                <w:w w:val="80"/>
                <w:sz w:val="24"/>
              </w:rPr>
              <w:t>1</w:t>
            </w:r>
            <w:r>
              <w:rPr>
                <w:spacing w:val="-12"/>
                <w:sz w:val="24"/>
              </w:rPr>
              <w:t xml:space="preserve"> </w:t>
            </w:r>
            <w:r>
              <w:rPr>
                <w:w w:val="80"/>
                <w:sz w:val="24"/>
              </w:rPr>
              <w:t>→</w:t>
            </w:r>
            <w:r>
              <w:rPr>
                <w:spacing w:val="-12"/>
                <w:sz w:val="24"/>
              </w:rPr>
              <w:t xml:space="preserve"> </w:t>
            </w:r>
            <w:r>
              <w:rPr>
                <w:spacing w:val="-4"/>
                <w:w w:val="80"/>
                <w:sz w:val="24"/>
              </w:rPr>
              <w:t>Many</w:t>
            </w:r>
          </w:p>
        </w:tc>
        <w:tc>
          <w:tcPr>
            <w:tcW w:w="3590" w:type="dxa"/>
            <w:shd w:val="clear" w:color="auto" w:fill="000000"/>
          </w:tcPr>
          <w:p w14:paraId="06527127">
            <w:pPr>
              <w:pStyle w:val="18"/>
              <w:rPr>
                <w:sz w:val="24"/>
              </w:rPr>
            </w:pPr>
            <w:r>
              <w:rPr>
                <w:spacing w:val="-4"/>
                <w:w w:val="105"/>
                <w:sz w:val="24"/>
              </w:rPr>
              <w:t>Farm</w:t>
            </w:r>
          </w:p>
        </w:tc>
      </w:tr>
      <w:tr w14:paraId="3EF9ED2A">
        <w:tblPrEx>
          <w:tblBorders>
            <w:top w:val="single" w:color="DADADA" w:sz="12" w:space="0"/>
            <w:left w:val="single" w:color="DADADA" w:sz="12" w:space="0"/>
            <w:bottom w:val="single" w:color="DADADA" w:sz="12" w:space="0"/>
            <w:right w:val="single" w:color="DADADA" w:sz="12" w:space="0"/>
            <w:insideH w:val="single" w:color="DADADA" w:sz="12" w:space="0"/>
            <w:insideV w:val="single" w:color="DADADA" w:sz="12" w:space="0"/>
          </w:tblBorders>
          <w:tblCellMar>
            <w:top w:w="0" w:type="dxa"/>
            <w:left w:w="0" w:type="dxa"/>
            <w:bottom w:w="0" w:type="dxa"/>
            <w:right w:w="0" w:type="dxa"/>
          </w:tblCellMar>
        </w:tblPrEx>
        <w:trPr>
          <w:trHeight w:val="749" w:hRule="atLeast"/>
        </w:trPr>
        <w:tc>
          <w:tcPr>
            <w:tcW w:w="3590" w:type="dxa"/>
            <w:shd w:val="clear" w:color="auto" w:fill="000000"/>
          </w:tcPr>
          <w:p w14:paraId="15BA899F">
            <w:pPr>
              <w:pStyle w:val="18"/>
              <w:rPr>
                <w:sz w:val="24"/>
              </w:rPr>
            </w:pPr>
            <w:r>
              <w:rPr>
                <w:spacing w:val="-4"/>
                <w:w w:val="105"/>
                <w:sz w:val="24"/>
              </w:rPr>
              <w:t>Farm</w:t>
            </w:r>
          </w:p>
        </w:tc>
        <w:tc>
          <w:tcPr>
            <w:tcW w:w="3590" w:type="dxa"/>
            <w:shd w:val="clear" w:color="auto" w:fill="000000"/>
          </w:tcPr>
          <w:p w14:paraId="39F87042">
            <w:pPr>
              <w:pStyle w:val="18"/>
              <w:rPr>
                <w:sz w:val="24"/>
              </w:rPr>
            </w:pPr>
            <w:r>
              <w:rPr>
                <w:w w:val="80"/>
                <w:sz w:val="24"/>
              </w:rPr>
              <w:t>1</w:t>
            </w:r>
            <w:r>
              <w:rPr>
                <w:spacing w:val="-12"/>
                <w:sz w:val="24"/>
              </w:rPr>
              <w:t xml:space="preserve"> </w:t>
            </w:r>
            <w:r>
              <w:rPr>
                <w:w w:val="80"/>
                <w:sz w:val="24"/>
              </w:rPr>
              <w:t>→</w:t>
            </w:r>
            <w:r>
              <w:rPr>
                <w:spacing w:val="-12"/>
                <w:sz w:val="24"/>
              </w:rPr>
              <w:t xml:space="preserve"> </w:t>
            </w:r>
            <w:r>
              <w:rPr>
                <w:spacing w:val="-4"/>
                <w:w w:val="80"/>
                <w:sz w:val="24"/>
              </w:rPr>
              <w:t>Many</w:t>
            </w:r>
          </w:p>
        </w:tc>
        <w:tc>
          <w:tcPr>
            <w:tcW w:w="3590" w:type="dxa"/>
            <w:shd w:val="clear" w:color="auto" w:fill="000000"/>
          </w:tcPr>
          <w:p w14:paraId="39D18569">
            <w:pPr>
              <w:pStyle w:val="18"/>
              <w:rPr>
                <w:sz w:val="24"/>
              </w:rPr>
            </w:pPr>
            <w:r>
              <w:rPr>
                <w:spacing w:val="-4"/>
                <w:w w:val="105"/>
                <w:sz w:val="24"/>
              </w:rPr>
              <w:t>Field</w:t>
            </w:r>
          </w:p>
        </w:tc>
      </w:tr>
      <w:tr w14:paraId="11E3B98F">
        <w:tblPrEx>
          <w:tblBorders>
            <w:top w:val="single" w:color="DADADA" w:sz="12" w:space="0"/>
            <w:left w:val="single" w:color="DADADA" w:sz="12" w:space="0"/>
            <w:bottom w:val="single" w:color="DADADA" w:sz="12" w:space="0"/>
            <w:right w:val="single" w:color="DADADA" w:sz="12" w:space="0"/>
            <w:insideH w:val="single" w:color="DADADA" w:sz="12" w:space="0"/>
            <w:insideV w:val="single" w:color="DADADA" w:sz="12" w:space="0"/>
          </w:tblBorders>
          <w:tblCellMar>
            <w:top w:w="0" w:type="dxa"/>
            <w:left w:w="0" w:type="dxa"/>
            <w:bottom w:w="0" w:type="dxa"/>
            <w:right w:w="0" w:type="dxa"/>
          </w:tblCellMar>
        </w:tblPrEx>
        <w:trPr>
          <w:trHeight w:val="749" w:hRule="atLeast"/>
        </w:trPr>
        <w:tc>
          <w:tcPr>
            <w:tcW w:w="3590" w:type="dxa"/>
            <w:shd w:val="clear" w:color="auto" w:fill="000000"/>
          </w:tcPr>
          <w:p w14:paraId="51E38CB6">
            <w:pPr>
              <w:pStyle w:val="18"/>
              <w:rPr>
                <w:sz w:val="24"/>
              </w:rPr>
            </w:pPr>
            <w:r>
              <w:rPr>
                <w:spacing w:val="-4"/>
                <w:w w:val="105"/>
                <w:sz w:val="24"/>
              </w:rPr>
              <w:t>Field</w:t>
            </w:r>
          </w:p>
        </w:tc>
        <w:tc>
          <w:tcPr>
            <w:tcW w:w="3590" w:type="dxa"/>
            <w:shd w:val="clear" w:color="auto" w:fill="000000"/>
          </w:tcPr>
          <w:p w14:paraId="567B3E43">
            <w:pPr>
              <w:pStyle w:val="18"/>
              <w:rPr>
                <w:sz w:val="24"/>
              </w:rPr>
            </w:pPr>
            <w:r>
              <w:rPr>
                <w:w w:val="80"/>
                <w:sz w:val="24"/>
              </w:rPr>
              <w:t>1</w:t>
            </w:r>
            <w:r>
              <w:rPr>
                <w:spacing w:val="-12"/>
                <w:sz w:val="24"/>
              </w:rPr>
              <w:t xml:space="preserve"> </w:t>
            </w:r>
            <w:r>
              <w:rPr>
                <w:w w:val="80"/>
                <w:sz w:val="24"/>
              </w:rPr>
              <w:t>→</w:t>
            </w:r>
            <w:r>
              <w:rPr>
                <w:spacing w:val="-12"/>
                <w:sz w:val="24"/>
              </w:rPr>
              <w:t xml:space="preserve"> </w:t>
            </w:r>
            <w:r>
              <w:rPr>
                <w:spacing w:val="-4"/>
                <w:w w:val="80"/>
                <w:sz w:val="24"/>
              </w:rPr>
              <w:t>Many</w:t>
            </w:r>
          </w:p>
        </w:tc>
        <w:tc>
          <w:tcPr>
            <w:tcW w:w="3590" w:type="dxa"/>
            <w:shd w:val="clear" w:color="auto" w:fill="000000"/>
          </w:tcPr>
          <w:p w14:paraId="4708571E">
            <w:pPr>
              <w:pStyle w:val="18"/>
              <w:rPr>
                <w:sz w:val="24"/>
              </w:rPr>
            </w:pPr>
            <w:r>
              <w:rPr>
                <w:spacing w:val="-2"/>
                <w:w w:val="105"/>
                <w:sz w:val="24"/>
              </w:rPr>
              <w:t>Sensor</w:t>
            </w:r>
          </w:p>
        </w:tc>
      </w:tr>
      <w:tr w14:paraId="192CC131">
        <w:tblPrEx>
          <w:tblBorders>
            <w:top w:val="single" w:color="DADADA" w:sz="12" w:space="0"/>
            <w:left w:val="single" w:color="DADADA" w:sz="12" w:space="0"/>
            <w:bottom w:val="single" w:color="DADADA" w:sz="12" w:space="0"/>
            <w:right w:val="single" w:color="DADADA" w:sz="12" w:space="0"/>
            <w:insideH w:val="single" w:color="DADADA" w:sz="12" w:space="0"/>
            <w:insideV w:val="single" w:color="DADADA" w:sz="12" w:space="0"/>
          </w:tblBorders>
          <w:tblCellMar>
            <w:top w:w="0" w:type="dxa"/>
            <w:left w:w="0" w:type="dxa"/>
            <w:bottom w:w="0" w:type="dxa"/>
            <w:right w:w="0" w:type="dxa"/>
          </w:tblCellMar>
        </w:tblPrEx>
        <w:trPr>
          <w:trHeight w:val="749" w:hRule="atLeast"/>
        </w:trPr>
        <w:tc>
          <w:tcPr>
            <w:tcW w:w="3590" w:type="dxa"/>
            <w:shd w:val="clear" w:color="auto" w:fill="000000"/>
          </w:tcPr>
          <w:p w14:paraId="7A7A3731">
            <w:pPr>
              <w:pStyle w:val="18"/>
              <w:rPr>
                <w:sz w:val="24"/>
              </w:rPr>
            </w:pPr>
            <w:r>
              <w:rPr>
                <w:spacing w:val="-2"/>
                <w:w w:val="105"/>
                <w:sz w:val="24"/>
              </w:rPr>
              <w:t>Sensor</w:t>
            </w:r>
          </w:p>
        </w:tc>
        <w:tc>
          <w:tcPr>
            <w:tcW w:w="3590" w:type="dxa"/>
            <w:shd w:val="clear" w:color="auto" w:fill="000000"/>
          </w:tcPr>
          <w:p w14:paraId="54002F14">
            <w:pPr>
              <w:pStyle w:val="18"/>
              <w:rPr>
                <w:sz w:val="24"/>
              </w:rPr>
            </w:pPr>
            <w:r>
              <w:rPr>
                <w:w w:val="80"/>
                <w:sz w:val="24"/>
              </w:rPr>
              <w:t>1</w:t>
            </w:r>
            <w:r>
              <w:rPr>
                <w:spacing w:val="-12"/>
                <w:sz w:val="24"/>
              </w:rPr>
              <w:t xml:space="preserve"> </w:t>
            </w:r>
            <w:r>
              <w:rPr>
                <w:w w:val="80"/>
                <w:sz w:val="24"/>
              </w:rPr>
              <w:t>→</w:t>
            </w:r>
            <w:r>
              <w:rPr>
                <w:spacing w:val="-12"/>
                <w:sz w:val="24"/>
              </w:rPr>
              <w:t xml:space="preserve"> </w:t>
            </w:r>
            <w:r>
              <w:rPr>
                <w:spacing w:val="-4"/>
                <w:w w:val="80"/>
                <w:sz w:val="24"/>
              </w:rPr>
              <w:t>Many</w:t>
            </w:r>
          </w:p>
        </w:tc>
        <w:tc>
          <w:tcPr>
            <w:tcW w:w="3590" w:type="dxa"/>
            <w:shd w:val="clear" w:color="auto" w:fill="000000"/>
          </w:tcPr>
          <w:p w14:paraId="6F0B0DE6">
            <w:pPr>
              <w:pStyle w:val="18"/>
              <w:rPr>
                <w:sz w:val="24"/>
              </w:rPr>
            </w:pPr>
            <w:r>
              <w:rPr>
                <w:spacing w:val="-2"/>
                <w:w w:val="105"/>
                <w:sz w:val="24"/>
              </w:rPr>
              <w:t>SensorReading</w:t>
            </w:r>
          </w:p>
        </w:tc>
      </w:tr>
      <w:tr w14:paraId="6207459E">
        <w:tblPrEx>
          <w:tblBorders>
            <w:top w:val="single" w:color="DADADA" w:sz="12" w:space="0"/>
            <w:left w:val="single" w:color="DADADA" w:sz="12" w:space="0"/>
            <w:bottom w:val="single" w:color="DADADA" w:sz="12" w:space="0"/>
            <w:right w:val="single" w:color="DADADA" w:sz="12" w:space="0"/>
            <w:insideH w:val="single" w:color="DADADA" w:sz="12" w:space="0"/>
            <w:insideV w:val="single" w:color="DADADA" w:sz="12" w:space="0"/>
          </w:tblBorders>
          <w:tblCellMar>
            <w:top w:w="0" w:type="dxa"/>
            <w:left w:w="0" w:type="dxa"/>
            <w:bottom w:w="0" w:type="dxa"/>
            <w:right w:w="0" w:type="dxa"/>
          </w:tblCellMar>
        </w:tblPrEx>
        <w:trPr>
          <w:trHeight w:val="749" w:hRule="atLeast"/>
        </w:trPr>
        <w:tc>
          <w:tcPr>
            <w:tcW w:w="3590" w:type="dxa"/>
            <w:shd w:val="clear" w:color="auto" w:fill="000000"/>
          </w:tcPr>
          <w:p w14:paraId="77E90531">
            <w:pPr>
              <w:pStyle w:val="18"/>
              <w:rPr>
                <w:sz w:val="24"/>
              </w:rPr>
            </w:pPr>
            <w:r>
              <w:rPr>
                <w:spacing w:val="-4"/>
                <w:w w:val="105"/>
                <w:sz w:val="24"/>
              </w:rPr>
              <w:t>Field</w:t>
            </w:r>
          </w:p>
        </w:tc>
        <w:tc>
          <w:tcPr>
            <w:tcW w:w="3590" w:type="dxa"/>
            <w:shd w:val="clear" w:color="auto" w:fill="000000"/>
          </w:tcPr>
          <w:p w14:paraId="7D50816E">
            <w:pPr>
              <w:pStyle w:val="18"/>
              <w:rPr>
                <w:sz w:val="24"/>
              </w:rPr>
            </w:pPr>
            <w:r>
              <w:rPr>
                <w:w w:val="80"/>
                <w:sz w:val="24"/>
              </w:rPr>
              <w:t>1</w:t>
            </w:r>
            <w:r>
              <w:rPr>
                <w:spacing w:val="-12"/>
                <w:sz w:val="24"/>
              </w:rPr>
              <w:t xml:space="preserve"> </w:t>
            </w:r>
            <w:r>
              <w:rPr>
                <w:w w:val="80"/>
                <w:sz w:val="24"/>
              </w:rPr>
              <w:t>→</w:t>
            </w:r>
            <w:r>
              <w:rPr>
                <w:spacing w:val="-12"/>
                <w:sz w:val="24"/>
              </w:rPr>
              <w:t xml:space="preserve"> </w:t>
            </w:r>
            <w:r>
              <w:rPr>
                <w:spacing w:val="-4"/>
                <w:w w:val="80"/>
                <w:sz w:val="24"/>
              </w:rPr>
              <w:t>Many</w:t>
            </w:r>
          </w:p>
        </w:tc>
        <w:tc>
          <w:tcPr>
            <w:tcW w:w="3590" w:type="dxa"/>
            <w:shd w:val="clear" w:color="auto" w:fill="000000"/>
          </w:tcPr>
          <w:p w14:paraId="37497682">
            <w:pPr>
              <w:pStyle w:val="18"/>
              <w:rPr>
                <w:sz w:val="24"/>
              </w:rPr>
            </w:pPr>
            <w:r>
              <w:rPr>
                <w:spacing w:val="-2"/>
                <w:w w:val="105"/>
                <w:sz w:val="24"/>
              </w:rPr>
              <w:t>DiseaseReport</w:t>
            </w:r>
          </w:p>
        </w:tc>
      </w:tr>
      <w:tr w14:paraId="3BE62326">
        <w:tblPrEx>
          <w:tblBorders>
            <w:top w:val="single" w:color="DADADA" w:sz="12" w:space="0"/>
            <w:left w:val="single" w:color="DADADA" w:sz="12" w:space="0"/>
            <w:bottom w:val="single" w:color="DADADA" w:sz="12" w:space="0"/>
            <w:right w:val="single" w:color="DADADA" w:sz="12" w:space="0"/>
            <w:insideH w:val="single" w:color="DADADA" w:sz="12" w:space="0"/>
            <w:insideV w:val="single" w:color="DADADA" w:sz="12" w:space="0"/>
          </w:tblBorders>
          <w:tblCellMar>
            <w:top w:w="0" w:type="dxa"/>
            <w:left w:w="0" w:type="dxa"/>
            <w:bottom w:w="0" w:type="dxa"/>
            <w:right w:w="0" w:type="dxa"/>
          </w:tblCellMar>
        </w:tblPrEx>
        <w:trPr>
          <w:trHeight w:val="749" w:hRule="atLeast"/>
        </w:trPr>
        <w:tc>
          <w:tcPr>
            <w:tcW w:w="3590" w:type="dxa"/>
            <w:shd w:val="clear" w:color="auto" w:fill="000000"/>
          </w:tcPr>
          <w:p w14:paraId="4E07769C">
            <w:pPr>
              <w:pStyle w:val="18"/>
              <w:rPr>
                <w:sz w:val="24"/>
              </w:rPr>
            </w:pPr>
            <w:r>
              <w:rPr>
                <w:spacing w:val="-2"/>
                <w:w w:val="105"/>
                <w:sz w:val="24"/>
              </w:rPr>
              <w:t>Disease</w:t>
            </w:r>
          </w:p>
        </w:tc>
        <w:tc>
          <w:tcPr>
            <w:tcW w:w="3590" w:type="dxa"/>
            <w:shd w:val="clear" w:color="auto" w:fill="000000"/>
          </w:tcPr>
          <w:p w14:paraId="135E16E0">
            <w:pPr>
              <w:pStyle w:val="18"/>
              <w:rPr>
                <w:sz w:val="24"/>
              </w:rPr>
            </w:pPr>
            <w:r>
              <w:rPr>
                <w:w w:val="80"/>
                <w:sz w:val="24"/>
              </w:rPr>
              <w:t>1</w:t>
            </w:r>
            <w:r>
              <w:rPr>
                <w:spacing w:val="-12"/>
                <w:sz w:val="24"/>
              </w:rPr>
              <w:t xml:space="preserve"> </w:t>
            </w:r>
            <w:r>
              <w:rPr>
                <w:w w:val="80"/>
                <w:sz w:val="24"/>
              </w:rPr>
              <w:t>→</w:t>
            </w:r>
            <w:r>
              <w:rPr>
                <w:spacing w:val="-12"/>
                <w:sz w:val="24"/>
              </w:rPr>
              <w:t xml:space="preserve"> </w:t>
            </w:r>
            <w:r>
              <w:rPr>
                <w:spacing w:val="-4"/>
                <w:w w:val="80"/>
                <w:sz w:val="24"/>
              </w:rPr>
              <w:t>Many</w:t>
            </w:r>
          </w:p>
        </w:tc>
        <w:tc>
          <w:tcPr>
            <w:tcW w:w="3590" w:type="dxa"/>
            <w:shd w:val="clear" w:color="auto" w:fill="000000"/>
          </w:tcPr>
          <w:p w14:paraId="172C7FD4">
            <w:pPr>
              <w:pStyle w:val="18"/>
              <w:rPr>
                <w:sz w:val="24"/>
              </w:rPr>
            </w:pPr>
            <w:r>
              <w:rPr>
                <w:spacing w:val="-2"/>
                <w:w w:val="110"/>
                <w:sz w:val="24"/>
              </w:rPr>
              <w:t>TreatmentPlan</w:t>
            </w:r>
          </w:p>
        </w:tc>
      </w:tr>
      <w:tr w14:paraId="3761761B">
        <w:tblPrEx>
          <w:tblBorders>
            <w:top w:val="single" w:color="DADADA" w:sz="12" w:space="0"/>
            <w:left w:val="single" w:color="DADADA" w:sz="12" w:space="0"/>
            <w:bottom w:val="single" w:color="DADADA" w:sz="12" w:space="0"/>
            <w:right w:val="single" w:color="DADADA" w:sz="12" w:space="0"/>
            <w:insideH w:val="single" w:color="DADADA" w:sz="12" w:space="0"/>
            <w:insideV w:val="single" w:color="DADADA" w:sz="12" w:space="0"/>
          </w:tblBorders>
          <w:tblCellMar>
            <w:top w:w="0" w:type="dxa"/>
            <w:left w:w="0" w:type="dxa"/>
            <w:bottom w:w="0" w:type="dxa"/>
            <w:right w:w="0" w:type="dxa"/>
          </w:tblCellMar>
        </w:tblPrEx>
        <w:trPr>
          <w:trHeight w:val="749" w:hRule="atLeast"/>
        </w:trPr>
        <w:tc>
          <w:tcPr>
            <w:tcW w:w="3590" w:type="dxa"/>
            <w:shd w:val="clear" w:color="auto" w:fill="000000"/>
          </w:tcPr>
          <w:p w14:paraId="4EEF70C8">
            <w:pPr>
              <w:pStyle w:val="18"/>
              <w:rPr>
                <w:sz w:val="24"/>
              </w:rPr>
            </w:pPr>
            <w:r>
              <w:rPr>
                <w:spacing w:val="-2"/>
                <w:w w:val="105"/>
                <w:sz w:val="24"/>
              </w:rPr>
              <w:t>DiseaseReport</w:t>
            </w:r>
          </w:p>
        </w:tc>
        <w:tc>
          <w:tcPr>
            <w:tcW w:w="3590" w:type="dxa"/>
            <w:shd w:val="clear" w:color="auto" w:fill="000000"/>
          </w:tcPr>
          <w:p w14:paraId="591077D8">
            <w:pPr>
              <w:pStyle w:val="18"/>
              <w:rPr>
                <w:sz w:val="24"/>
              </w:rPr>
            </w:pPr>
            <w:r>
              <w:rPr>
                <w:w w:val="80"/>
                <w:sz w:val="24"/>
              </w:rPr>
              <w:t>1</w:t>
            </w:r>
            <w:r>
              <w:rPr>
                <w:spacing w:val="-12"/>
                <w:sz w:val="24"/>
              </w:rPr>
              <w:t xml:space="preserve"> </w:t>
            </w:r>
            <w:r>
              <w:rPr>
                <w:w w:val="80"/>
                <w:sz w:val="24"/>
              </w:rPr>
              <w:t>→</w:t>
            </w:r>
            <w:r>
              <w:rPr>
                <w:spacing w:val="-12"/>
                <w:sz w:val="24"/>
              </w:rPr>
              <w:t xml:space="preserve"> </w:t>
            </w:r>
            <w:r>
              <w:rPr>
                <w:spacing w:val="-4"/>
                <w:w w:val="80"/>
                <w:sz w:val="24"/>
              </w:rPr>
              <w:t>Many</w:t>
            </w:r>
          </w:p>
        </w:tc>
        <w:tc>
          <w:tcPr>
            <w:tcW w:w="3590" w:type="dxa"/>
            <w:shd w:val="clear" w:color="auto" w:fill="000000"/>
          </w:tcPr>
          <w:p w14:paraId="007408A1">
            <w:pPr>
              <w:pStyle w:val="18"/>
              <w:rPr>
                <w:sz w:val="24"/>
              </w:rPr>
            </w:pPr>
            <w:r>
              <w:rPr>
                <w:spacing w:val="-4"/>
                <w:w w:val="115"/>
                <w:sz w:val="24"/>
              </w:rPr>
              <w:t>Alert</w:t>
            </w:r>
          </w:p>
        </w:tc>
      </w:tr>
      <w:tr w14:paraId="664DC4DD">
        <w:tblPrEx>
          <w:tblBorders>
            <w:top w:val="single" w:color="DADADA" w:sz="12" w:space="0"/>
            <w:left w:val="single" w:color="DADADA" w:sz="12" w:space="0"/>
            <w:bottom w:val="single" w:color="DADADA" w:sz="12" w:space="0"/>
            <w:right w:val="single" w:color="DADADA" w:sz="12" w:space="0"/>
            <w:insideH w:val="single" w:color="DADADA" w:sz="12" w:space="0"/>
            <w:insideV w:val="single" w:color="DADADA" w:sz="12" w:space="0"/>
          </w:tblBorders>
          <w:tblCellMar>
            <w:top w:w="0" w:type="dxa"/>
            <w:left w:w="0" w:type="dxa"/>
            <w:bottom w:w="0" w:type="dxa"/>
            <w:right w:w="0" w:type="dxa"/>
          </w:tblCellMar>
        </w:tblPrEx>
        <w:trPr>
          <w:trHeight w:val="749" w:hRule="atLeast"/>
        </w:trPr>
        <w:tc>
          <w:tcPr>
            <w:tcW w:w="3590" w:type="dxa"/>
            <w:shd w:val="clear" w:color="auto" w:fill="000000"/>
          </w:tcPr>
          <w:p w14:paraId="4140D410">
            <w:pPr>
              <w:pStyle w:val="18"/>
              <w:rPr>
                <w:sz w:val="24"/>
              </w:rPr>
            </w:pPr>
            <w:r>
              <w:rPr>
                <w:spacing w:val="-4"/>
                <w:w w:val="105"/>
                <w:sz w:val="24"/>
              </w:rPr>
              <w:t>User</w:t>
            </w:r>
          </w:p>
        </w:tc>
        <w:tc>
          <w:tcPr>
            <w:tcW w:w="3590" w:type="dxa"/>
            <w:shd w:val="clear" w:color="auto" w:fill="000000"/>
          </w:tcPr>
          <w:p w14:paraId="44D96CEB">
            <w:pPr>
              <w:pStyle w:val="18"/>
              <w:rPr>
                <w:sz w:val="24"/>
              </w:rPr>
            </w:pPr>
            <w:r>
              <w:rPr>
                <w:w w:val="80"/>
                <w:sz w:val="24"/>
              </w:rPr>
              <w:t>1</w:t>
            </w:r>
            <w:r>
              <w:rPr>
                <w:spacing w:val="-12"/>
                <w:sz w:val="24"/>
              </w:rPr>
              <w:t xml:space="preserve"> </w:t>
            </w:r>
            <w:r>
              <w:rPr>
                <w:w w:val="80"/>
                <w:sz w:val="24"/>
              </w:rPr>
              <w:t>→</w:t>
            </w:r>
            <w:r>
              <w:rPr>
                <w:spacing w:val="-12"/>
                <w:sz w:val="24"/>
              </w:rPr>
              <w:t xml:space="preserve"> </w:t>
            </w:r>
            <w:r>
              <w:rPr>
                <w:spacing w:val="-4"/>
                <w:w w:val="80"/>
                <w:sz w:val="24"/>
              </w:rPr>
              <w:t>Many</w:t>
            </w:r>
          </w:p>
        </w:tc>
        <w:tc>
          <w:tcPr>
            <w:tcW w:w="3590" w:type="dxa"/>
            <w:shd w:val="clear" w:color="auto" w:fill="000000"/>
          </w:tcPr>
          <w:p w14:paraId="68FB4FE1">
            <w:pPr>
              <w:pStyle w:val="18"/>
              <w:rPr>
                <w:sz w:val="24"/>
              </w:rPr>
            </w:pPr>
            <w:r>
              <w:rPr>
                <w:spacing w:val="-4"/>
                <w:w w:val="115"/>
                <w:sz w:val="24"/>
              </w:rPr>
              <w:t>Alert</w:t>
            </w:r>
          </w:p>
        </w:tc>
      </w:tr>
    </w:tbl>
    <w:p w14:paraId="769B950F">
      <w:pPr>
        <w:pStyle w:val="18"/>
        <w:spacing w:after="0"/>
        <w:rPr>
          <w:sz w:val="24"/>
        </w:rPr>
        <w:sectPr>
          <w:pgSz w:w="11910" w:h="16840"/>
          <w:pgMar w:top="480" w:right="425" w:bottom="280" w:left="425" w:header="720" w:footer="720" w:gutter="0"/>
          <w:cols w:space="720" w:num="1"/>
        </w:sectPr>
      </w:pPr>
    </w:p>
    <w:p w14:paraId="21E8BB32">
      <w:pPr>
        <w:pStyle w:val="3"/>
        <w:numPr>
          <w:ilvl w:val="0"/>
          <w:numId w:val="0"/>
        </w:numPr>
        <w:tabs>
          <w:tab w:val="left" w:pos="721"/>
        </w:tabs>
        <w:spacing w:before="134" w:after="0" w:line="240" w:lineRule="auto"/>
        <w:ind w:left="129" w:leftChars="0" w:right="0" w:rightChars="0"/>
        <w:jc w:val="left"/>
      </w:pPr>
      <w:r>
        <w:rPr>
          <w:rFonts w:hint="default"/>
          <w:w w:val="110"/>
          <w:lang w:val="en-US"/>
        </w:rPr>
        <w:t xml:space="preserve">2.5 </w:t>
      </w:r>
      <w:r>
        <w:rPr>
          <w:w w:val="110"/>
        </w:rPr>
        <w:t>Data</w:t>
      </w:r>
      <w:r>
        <w:rPr>
          <w:spacing w:val="-26"/>
          <w:w w:val="110"/>
        </w:rPr>
        <w:t xml:space="preserve"> </w:t>
      </w:r>
      <w:r>
        <w:rPr>
          <w:w w:val="110"/>
        </w:rPr>
        <w:t>Model</w:t>
      </w:r>
      <w:r>
        <w:rPr>
          <w:spacing w:val="-25"/>
          <w:w w:val="110"/>
        </w:rPr>
        <w:t xml:space="preserve"> </w:t>
      </w:r>
      <w:r>
        <w:rPr>
          <w:spacing w:val="-2"/>
          <w:w w:val="110"/>
        </w:rPr>
        <w:t>Benefits</w:t>
      </w:r>
    </w:p>
    <w:p w14:paraId="5B421ED5">
      <w:pPr>
        <w:pStyle w:val="17"/>
        <w:numPr>
          <w:ilvl w:val="0"/>
          <w:numId w:val="7"/>
        </w:numPr>
        <w:tabs>
          <w:tab w:val="left" w:pos="609"/>
        </w:tabs>
        <w:spacing w:before="321" w:after="0" w:line="240" w:lineRule="auto"/>
        <w:ind w:left="609" w:right="0" w:hanging="291"/>
        <w:jc w:val="left"/>
        <w:rPr>
          <w:rFonts w:ascii="Arial Black" w:hAnsi="Arial Black"/>
          <w:sz w:val="24"/>
        </w:rPr>
      </w:pPr>
      <w:r>
        <w:rPr>
          <w:rFonts w:ascii="Microsoft Sans Serif" w:hAnsi="Microsoft Sans Serif"/>
          <w:spacing w:val="-2"/>
          <w:sz w:val="24"/>
        </w:rPr>
        <w:t>Supports</w:t>
      </w:r>
      <w:r>
        <w:rPr>
          <w:rFonts w:ascii="Microsoft Sans Serif" w:hAnsi="Microsoft Sans Serif"/>
          <w:spacing w:val="-6"/>
          <w:sz w:val="24"/>
        </w:rPr>
        <w:t xml:space="preserve"> </w:t>
      </w:r>
      <w:r>
        <w:rPr>
          <w:rFonts w:ascii="Arial Black" w:hAnsi="Arial Black"/>
          <w:spacing w:val="-2"/>
          <w:sz w:val="24"/>
        </w:rPr>
        <w:t>AI-driven</w:t>
      </w:r>
      <w:r>
        <w:rPr>
          <w:rFonts w:ascii="Arial Black" w:hAnsi="Arial Black"/>
          <w:spacing w:val="-24"/>
          <w:sz w:val="24"/>
        </w:rPr>
        <w:t xml:space="preserve"> </w:t>
      </w:r>
      <w:r>
        <w:rPr>
          <w:rFonts w:ascii="Arial Black" w:hAnsi="Arial Black"/>
          <w:spacing w:val="-2"/>
          <w:sz w:val="24"/>
        </w:rPr>
        <w:t>early</w:t>
      </w:r>
      <w:r>
        <w:rPr>
          <w:rFonts w:ascii="Arial Black" w:hAnsi="Arial Black"/>
          <w:spacing w:val="-24"/>
          <w:sz w:val="24"/>
        </w:rPr>
        <w:t xml:space="preserve"> </w:t>
      </w:r>
      <w:r>
        <w:rPr>
          <w:rFonts w:ascii="Arial Black" w:hAnsi="Arial Black"/>
          <w:spacing w:val="-2"/>
          <w:sz w:val="24"/>
        </w:rPr>
        <w:t>detection</w:t>
      </w:r>
    </w:p>
    <w:p w14:paraId="3D08E174">
      <w:pPr>
        <w:pStyle w:val="17"/>
        <w:numPr>
          <w:ilvl w:val="0"/>
          <w:numId w:val="7"/>
        </w:numPr>
        <w:tabs>
          <w:tab w:val="left" w:pos="609"/>
        </w:tabs>
        <w:spacing w:before="21" w:after="0" w:line="240" w:lineRule="auto"/>
        <w:ind w:left="609" w:right="0" w:hanging="291"/>
        <w:jc w:val="left"/>
        <w:rPr>
          <w:rFonts w:ascii="Arial Black" w:hAnsi="Arial Black"/>
          <w:sz w:val="24"/>
        </w:rPr>
      </w:pPr>
      <w:r>
        <w:rPr>
          <w:rFonts w:ascii="Microsoft Sans Serif" w:hAnsi="Microsoft Sans Serif"/>
          <w:w w:val="90"/>
          <w:sz w:val="24"/>
        </w:rPr>
        <w:t>Enables</w:t>
      </w:r>
      <w:r>
        <w:rPr>
          <w:rFonts w:ascii="Microsoft Sans Serif" w:hAnsi="Microsoft Sans Serif"/>
          <w:spacing w:val="34"/>
          <w:sz w:val="24"/>
        </w:rPr>
        <w:t xml:space="preserve"> </w:t>
      </w:r>
      <w:r>
        <w:rPr>
          <w:rFonts w:ascii="Arial Black" w:hAnsi="Arial Black"/>
          <w:w w:val="90"/>
          <w:sz w:val="24"/>
        </w:rPr>
        <w:t>precision</w:t>
      </w:r>
      <w:r>
        <w:rPr>
          <w:rFonts w:ascii="Arial Black" w:hAnsi="Arial Black"/>
          <w:spacing w:val="16"/>
          <w:sz w:val="24"/>
        </w:rPr>
        <w:t xml:space="preserve"> </w:t>
      </w:r>
      <w:r>
        <w:rPr>
          <w:rFonts w:ascii="Arial Black" w:hAnsi="Arial Black"/>
          <w:w w:val="90"/>
          <w:sz w:val="24"/>
        </w:rPr>
        <w:t>treatment</w:t>
      </w:r>
      <w:r>
        <w:rPr>
          <w:rFonts w:ascii="Arial Black" w:hAnsi="Arial Black"/>
          <w:spacing w:val="16"/>
          <w:sz w:val="24"/>
        </w:rPr>
        <w:t xml:space="preserve"> </w:t>
      </w:r>
      <w:r>
        <w:rPr>
          <w:rFonts w:ascii="Arial Black" w:hAnsi="Arial Black"/>
          <w:spacing w:val="-2"/>
          <w:w w:val="90"/>
          <w:sz w:val="24"/>
        </w:rPr>
        <w:t>recommendations</w:t>
      </w:r>
    </w:p>
    <w:p w14:paraId="339CCF72">
      <w:pPr>
        <w:pStyle w:val="17"/>
        <w:numPr>
          <w:ilvl w:val="0"/>
          <w:numId w:val="7"/>
        </w:numPr>
        <w:tabs>
          <w:tab w:val="left" w:pos="609"/>
        </w:tabs>
        <w:spacing w:before="22" w:after="0" w:line="240" w:lineRule="auto"/>
        <w:ind w:left="609" w:right="0" w:hanging="291"/>
        <w:jc w:val="left"/>
        <w:rPr>
          <w:rFonts w:ascii="Microsoft Sans Serif" w:hAnsi="Microsoft Sans Serif"/>
          <w:sz w:val="24"/>
        </w:rPr>
      </w:pPr>
      <w:r>
        <w:rPr>
          <w:rFonts w:ascii="Microsoft Sans Serif" w:hAnsi="Microsoft Sans Serif"/>
          <w:spacing w:val="-2"/>
          <w:sz w:val="24"/>
        </w:rPr>
        <w:t>Maintains</w:t>
      </w:r>
      <w:r>
        <w:rPr>
          <w:rFonts w:ascii="Microsoft Sans Serif" w:hAnsi="Microsoft Sans Serif"/>
          <w:spacing w:val="-14"/>
          <w:sz w:val="24"/>
        </w:rPr>
        <w:t xml:space="preserve"> </w:t>
      </w:r>
      <w:r>
        <w:rPr>
          <w:rFonts w:ascii="Arial Black" w:hAnsi="Arial Black"/>
          <w:spacing w:val="-2"/>
          <w:sz w:val="24"/>
        </w:rPr>
        <w:t>historical</w:t>
      </w:r>
      <w:r>
        <w:rPr>
          <w:rFonts w:ascii="Arial Black" w:hAnsi="Arial Black"/>
          <w:spacing w:val="-24"/>
          <w:sz w:val="24"/>
        </w:rPr>
        <w:t xml:space="preserve"> </w:t>
      </w:r>
      <w:r>
        <w:rPr>
          <w:rFonts w:ascii="Arial Black" w:hAnsi="Arial Black"/>
          <w:spacing w:val="-2"/>
          <w:sz w:val="24"/>
        </w:rPr>
        <w:t>traceability</w:t>
      </w:r>
      <w:r>
        <w:rPr>
          <w:rFonts w:ascii="Arial Black" w:hAnsi="Arial Black"/>
          <w:spacing w:val="-22"/>
          <w:sz w:val="24"/>
        </w:rPr>
        <w:t xml:space="preserve"> </w:t>
      </w:r>
      <w:r>
        <w:rPr>
          <w:rFonts w:ascii="Microsoft Sans Serif" w:hAnsi="Microsoft Sans Serif"/>
          <w:spacing w:val="-2"/>
          <w:sz w:val="24"/>
        </w:rPr>
        <w:t>of</w:t>
      </w:r>
      <w:r>
        <w:rPr>
          <w:rFonts w:ascii="Microsoft Sans Serif" w:hAnsi="Microsoft Sans Serif"/>
          <w:spacing w:val="-14"/>
          <w:sz w:val="24"/>
        </w:rPr>
        <w:t xml:space="preserve"> </w:t>
      </w:r>
      <w:r>
        <w:rPr>
          <w:rFonts w:ascii="Microsoft Sans Serif" w:hAnsi="Microsoft Sans Serif"/>
          <w:spacing w:val="-2"/>
          <w:sz w:val="24"/>
        </w:rPr>
        <w:t>crop</w:t>
      </w:r>
      <w:r>
        <w:rPr>
          <w:rFonts w:ascii="Microsoft Sans Serif" w:hAnsi="Microsoft Sans Serif"/>
          <w:spacing w:val="-11"/>
          <w:sz w:val="24"/>
        </w:rPr>
        <w:t xml:space="preserve"> </w:t>
      </w:r>
      <w:r>
        <w:rPr>
          <w:rFonts w:ascii="Microsoft Sans Serif" w:hAnsi="Microsoft Sans Serif"/>
          <w:spacing w:val="-2"/>
          <w:sz w:val="24"/>
        </w:rPr>
        <w:t>health</w:t>
      </w:r>
    </w:p>
    <w:p w14:paraId="6C3403E5">
      <w:pPr>
        <w:pStyle w:val="17"/>
        <w:numPr>
          <w:ilvl w:val="0"/>
          <w:numId w:val="7"/>
        </w:numPr>
        <w:tabs>
          <w:tab w:val="left" w:pos="609"/>
        </w:tabs>
        <w:spacing w:before="21" w:after="0" w:line="240" w:lineRule="auto"/>
        <w:ind w:left="609" w:right="0" w:hanging="291"/>
        <w:jc w:val="left"/>
        <w:rPr>
          <w:rFonts w:ascii="Arial Black" w:hAnsi="Arial Black"/>
          <w:sz w:val="24"/>
        </w:rPr>
      </w:pPr>
      <w:r>
        <w:rPr>
          <w:rFonts w:ascii="Microsoft Sans Serif" w:hAnsi="Microsoft Sans Serif"/>
          <w:w w:val="90"/>
          <w:sz w:val="24"/>
        </w:rPr>
        <w:t>Scales</w:t>
      </w:r>
      <w:r>
        <w:rPr>
          <w:rFonts w:ascii="Microsoft Sans Serif" w:hAnsi="Microsoft Sans Serif"/>
          <w:spacing w:val="21"/>
          <w:sz w:val="24"/>
        </w:rPr>
        <w:t xml:space="preserve"> </w:t>
      </w:r>
      <w:r>
        <w:rPr>
          <w:rFonts w:ascii="Microsoft Sans Serif" w:hAnsi="Microsoft Sans Serif"/>
          <w:w w:val="90"/>
          <w:sz w:val="24"/>
        </w:rPr>
        <w:t>for</w:t>
      </w:r>
      <w:r>
        <w:rPr>
          <w:rFonts w:ascii="Microsoft Sans Serif" w:hAnsi="Microsoft Sans Serif"/>
          <w:spacing w:val="21"/>
          <w:sz w:val="24"/>
        </w:rPr>
        <w:t xml:space="preserve"> </w:t>
      </w:r>
      <w:r>
        <w:rPr>
          <w:rFonts w:ascii="Arial Black" w:hAnsi="Arial Black"/>
          <w:w w:val="90"/>
          <w:sz w:val="24"/>
        </w:rPr>
        <w:t>large</w:t>
      </w:r>
      <w:r>
        <w:rPr>
          <w:rFonts w:ascii="Arial Black" w:hAnsi="Arial Black"/>
          <w:spacing w:val="1"/>
          <w:sz w:val="24"/>
        </w:rPr>
        <w:t xml:space="preserve"> </w:t>
      </w:r>
      <w:r>
        <w:rPr>
          <w:rFonts w:ascii="Arial Black" w:hAnsi="Arial Black"/>
          <w:w w:val="90"/>
          <w:sz w:val="24"/>
        </w:rPr>
        <w:t>farms</w:t>
      </w:r>
      <w:r>
        <w:rPr>
          <w:rFonts w:ascii="Arial Black" w:hAnsi="Arial Black"/>
          <w:spacing w:val="1"/>
          <w:sz w:val="24"/>
        </w:rPr>
        <w:t xml:space="preserve"> </w:t>
      </w:r>
      <w:r>
        <w:rPr>
          <w:rFonts w:ascii="Arial Black" w:hAnsi="Arial Black"/>
          <w:w w:val="90"/>
          <w:sz w:val="24"/>
        </w:rPr>
        <w:t>and</w:t>
      </w:r>
      <w:r>
        <w:rPr>
          <w:rFonts w:ascii="Arial Black" w:hAnsi="Arial Black"/>
          <w:spacing w:val="1"/>
          <w:sz w:val="24"/>
        </w:rPr>
        <w:t xml:space="preserve"> </w:t>
      </w:r>
      <w:r>
        <w:rPr>
          <w:rFonts w:ascii="Arial Black" w:hAnsi="Arial Black"/>
          <w:w w:val="90"/>
          <w:sz w:val="24"/>
        </w:rPr>
        <w:t>global</w:t>
      </w:r>
      <w:r>
        <w:rPr>
          <w:rFonts w:ascii="Arial Black" w:hAnsi="Arial Black"/>
          <w:spacing w:val="2"/>
          <w:sz w:val="24"/>
        </w:rPr>
        <w:t xml:space="preserve"> </w:t>
      </w:r>
      <w:r>
        <w:rPr>
          <w:rFonts w:ascii="Arial Black" w:hAnsi="Arial Black"/>
          <w:spacing w:val="-2"/>
          <w:w w:val="90"/>
          <w:sz w:val="24"/>
        </w:rPr>
        <w:t>deployment</w:t>
      </w:r>
    </w:p>
    <w:p w14:paraId="7EA9F474">
      <w:pPr>
        <w:pStyle w:val="12"/>
        <w:spacing w:before="305"/>
        <w:ind w:left="129"/>
        <w:rPr>
          <w:rFonts w:ascii="Microsoft Sans Serif"/>
        </w:rPr>
      </w:pPr>
      <w:r>
        <w:rPr>
          <w:rFonts w:ascii="Microsoft Sans Serif"/>
          <w:w w:val="110"/>
        </w:rPr>
        <w:t>If</w:t>
      </w:r>
      <w:r>
        <w:rPr>
          <w:rFonts w:ascii="Microsoft Sans Serif"/>
          <w:spacing w:val="-11"/>
          <w:w w:val="110"/>
        </w:rPr>
        <w:t xml:space="preserve"> </w:t>
      </w:r>
      <w:r>
        <w:rPr>
          <w:rFonts w:ascii="Microsoft Sans Serif"/>
          <w:w w:val="110"/>
        </w:rPr>
        <w:t>you</w:t>
      </w:r>
      <w:r>
        <w:rPr>
          <w:rFonts w:ascii="Microsoft Sans Serif"/>
          <w:spacing w:val="-10"/>
          <w:w w:val="110"/>
        </w:rPr>
        <w:t xml:space="preserve"> </w:t>
      </w:r>
      <w:r>
        <w:rPr>
          <w:rFonts w:ascii="Microsoft Sans Serif"/>
          <w:w w:val="110"/>
        </w:rPr>
        <w:t>want,</w:t>
      </w:r>
      <w:r>
        <w:rPr>
          <w:rFonts w:ascii="Microsoft Sans Serif"/>
          <w:spacing w:val="-10"/>
          <w:w w:val="110"/>
        </w:rPr>
        <w:t xml:space="preserve"> </w:t>
      </w:r>
      <w:r>
        <w:rPr>
          <w:rFonts w:ascii="Microsoft Sans Serif"/>
          <w:w w:val="110"/>
        </w:rPr>
        <w:t>I</w:t>
      </w:r>
      <w:r>
        <w:rPr>
          <w:rFonts w:ascii="Microsoft Sans Serif"/>
          <w:spacing w:val="-10"/>
          <w:w w:val="110"/>
        </w:rPr>
        <w:t xml:space="preserve"> </w:t>
      </w:r>
      <w:r>
        <w:rPr>
          <w:rFonts w:ascii="Microsoft Sans Serif"/>
          <w:w w:val="110"/>
        </w:rPr>
        <w:t>can</w:t>
      </w:r>
      <w:r>
        <w:rPr>
          <w:rFonts w:ascii="Microsoft Sans Serif"/>
          <w:spacing w:val="-11"/>
          <w:w w:val="110"/>
        </w:rPr>
        <w:t xml:space="preserve"> </w:t>
      </w:r>
      <w:r>
        <w:rPr>
          <w:rFonts w:ascii="Microsoft Sans Serif"/>
          <w:spacing w:val="-4"/>
          <w:w w:val="110"/>
        </w:rPr>
        <w:t>also:</w:t>
      </w:r>
    </w:p>
    <w:p w14:paraId="2C6DE30D">
      <w:pPr>
        <w:pStyle w:val="12"/>
        <w:spacing w:before="43"/>
        <w:rPr>
          <w:rFonts w:ascii="Microsoft Sans Serif"/>
        </w:rPr>
      </w:pPr>
    </w:p>
    <w:p w14:paraId="21BEA5D9">
      <w:pPr>
        <w:pStyle w:val="17"/>
        <w:numPr>
          <w:ilvl w:val="0"/>
          <w:numId w:val="7"/>
        </w:numPr>
        <w:tabs>
          <w:tab w:val="left" w:pos="609"/>
        </w:tabs>
        <w:spacing w:before="1" w:after="0" w:line="240" w:lineRule="auto"/>
        <w:ind w:left="609" w:right="0" w:hanging="291"/>
        <w:jc w:val="left"/>
        <w:rPr>
          <w:rFonts w:ascii="Arial Black" w:hAnsi="Arial Black"/>
          <w:sz w:val="24"/>
        </w:rPr>
      </w:pPr>
      <w:r>
        <w:rPr>
          <w:rFonts w:ascii="Microsoft Sans Serif" w:hAnsi="Microsoft Sans Serif"/>
          <w:spacing w:val="-2"/>
          <w:sz w:val="24"/>
        </w:rPr>
        <w:t>Convert</w:t>
      </w:r>
      <w:r>
        <w:rPr>
          <w:rFonts w:ascii="Microsoft Sans Serif" w:hAnsi="Microsoft Sans Serif"/>
          <w:spacing w:val="-5"/>
          <w:sz w:val="24"/>
        </w:rPr>
        <w:t xml:space="preserve"> </w:t>
      </w:r>
      <w:r>
        <w:rPr>
          <w:rFonts w:ascii="Microsoft Sans Serif" w:hAnsi="Microsoft Sans Serif"/>
          <w:spacing w:val="-2"/>
          <w:sz w:val="24"/>
        </w:rPr>
        <w:t>this</w:t>
      </w:r>
      <w:r>
        <w:rPr>
          <w:rFonts w:ascii="Microsoft Sans Serif" w:hAnsi="Microsoft Sans Serif"/>
          <w:spacing w:val="-5"/>
          <w:sz w:val="24"/>
        </w:rPr>
        <w:t xml:space="preserve"> </w:t>
      </w:r>
      <w:r>
        <w:rPr>
          <w:rFonts w:ascii="Microsoft Sans Serif" w:hAnsi="Microsoft Sans Serif"/>
          <w:spacing w:val="-2"/>
          <w:sz w:val="24"/>
        </w:rPr>
        <w:t>into</w:t>
      </w:r>
      <w:r>
        <w:rPr>
          <w:rFonts w:ascii="Microsoft Sans Serif" w:hAnsi="Microsoft Sans Serif"/>
          <w:spacing w:val="-4"/>
          <w:sz w:val="24"/>
        </w:rPr>
        <w:t xml:space="preserve"> </w:t>
      </w:r>
      <w:r>
        <w:rPr>
          <w:rFonts w:ascii="Microsoft Sans Serif" w:hAnsi="Microsoft Sans Serif"/>
          <w:spacing w:val="-2"/>
          <w:sz w:val="24"/>
        </w:rPr>
        <w:t>a</w:t>
      </w:r>
      <w:r>
        <w:rPr>
          <w:rFonts w:ascii="Microsoft Sans Serif" w:hAnsi="Microsoft Sans Serif"/>
          <w:spacing w:val="-5"/>
          <w:sz w:val="24"/>
        </w:rPr>
        <w:t xml:space="preserve"> </w:t>
      </w:r>
      <w:r>
        <w:rPr>
          <w:rFonts w:ascii="Arial Black" w:hAnsi="Arial Black"/>
          <w:spacing w:val="-2"/>
          <w:sz w:val="24"/>
        </w:rPr>
        <w:t>formal</w:t>
      </w:r>
      <w:r>
        <w:rPr>
          <w:rFonts w:ascii="Arial Black" w:hAnsi="Arial Black"/>
          <w:spacing w:val="-24"/>
          <w:sz w:val="24"/>
        </w:rPr>
        <w:t xml:space="preserve"> </w:t>
      </w:r>
      <w:r>
        <w:rPr>
          <w:rFonts w:ascii="Arial Black" w:hAnsi="Arial Black"/>
          <w:spacing w:val="-2"/>
          <w:sz w:val="24"/>
        </w:rPr>
        <w:t>SDD-style</w:t>
      </w:r>
      <w:r>
        <w:rPr>
          <w:rFonts w:ascii="Arial Black" w:hAnsi="Arial Black"/>
          <w:spacing w:val="-23"/>
          <w:sz w:val="24"/>
        </w:rPr>
        <w:t xml:space="preserve"> </w:t>
      </w:r>
      <w:r>
        <w:rPr>
          <w:rFonts w:ascii="Arial Black" w:hAnsi="Arial Black"/>
          <w:spacing w:val="-2"/>
          <w:sz w:val="24"/>
        </w:rPr>
        <w:t>diagram</w:t>
      </w:r>
      <w:r>
        <w:rPr>
          <w:rFonts w:ascii="Arial Black" w:hAnsi="Arial Black"/>
          <w:spacing w:val="-24"/>
          <w:sz w:val="24"/>
        </w:rPr>
        <w:t xml:space="preserve"> </w:t>
      </w:r>
      <w:r>
        <w:rPr>
          <w:rFonts w:ascii="Arial Black" w:hAnsi="Arial Black"/>
          <w:spacing w:val="-2"/>
          <w:sz w:val="24"/>
        </w:rPr>
        <w:t>section</w:t>
      </w:r>
    </w:p>
    <w:p w14:paraId="318836DF">
      <w:pPr>
        <w:pStyle w:val="17"/>
        <w:numPr>
          <w:ilvl w:val="0"/>
          <w:numId w:val="7"/>
        </w:numPr>
        <w:tabs>
          <w:tab w:val="left" w:pos="609"/>
        </w:tabs>
        <w:spacing w:before="21" w:after="0" w:line="240" w:lineRule="auto"/>
        <w:ind w:left="609" w:right="0" w:hanging="291"/>
        <w:jc w:val="left"/>
        <w:rPr>
          <w:rFonts w:ascii="Arial Black" w:hAnsi="Arial Black"/>
          <w:sz w:val="24"/>
        </w:rPr>
      </w:pPr>
      <w:r>
        <w:rPr>
          <w:rFonts w:ascii="Microsoft Sans Serif" w:hAnsi="Microsoft Sans Serif"/>
          <w:w w:val="90"/>
          <w:sz w:val="24"/>
        </w:rPr>
        <w:t>Draw</w:t>
      </w:r>
      <w:r>
        <w:rPr>
          <w:rFonts w:ascii="Microsoft Sans Serif" w:hAnsi="Microsoft Sans Serif"/>
          <w:spacing w:val="8"/>
          <w:sz w:val="24"/>
        </w:rPr>
        <w:t xml:space="preserve"> </w:t>
      </w:r>
      <w:r>
        <w:rPr>
          <w:rFonts w:ascii="Microsoft Sans Serif" w:hAnsi="Microsoft Sans Serif"/>
          <w:w w:val="90"/>
          <w:sz w:val="24"/>
        </w:rPr>
        <w:t>a</w:t>
      </w:r>
      <w:r>
        <w:rPr>
          <w:rFonts w:ascii="Microsoft Sans Serif" w:hAnsi="Microsoft Sans Serif"/>
          <w:spacing w:val="8"/>
          <w:sz w:val="24"/>
        </w:rPr>
        <w:t xml:space="preserve"> </w:t>
      </w:r>
      <w:r>
        <w:rPr>
          <w:rFonts w:ascii="Arial Black" w:hAnsi="Arial Black"/>
          <w:w w:val="90"/>
          <w:sz w:val="24"/>
        </w:rPr>
        <w:t>proper</w:t>
      </w:r>
      <w:r>
        <w:rPr>
          <w:rFonts w:ascii="Arial Black" w:hAnsi="Arial Black"/>
          <w:spacing w:val="-3"/>
          <w:w w:val="90"/>
          <w:sz w:val="24"/>
        </w:rPr>
        <w:t xml:space="preserve"> </w:t>
      </w:r>
      <w:r>
        <w:rPr>
          <w:rFonts w:ascii="Arial Black" w:hAnsi="Arial Black"/>
          <w:w w:val="90"/>
          <w:sz w:val="24"/>
        </w:rPr>
        <w:t>ER</w:t>
      </w:r>
      <w:r>
        <w:rPr>
          <w:rFonts w:ascii="Arial Black" w:hAnsi="Arial Black"/>
          <w:spacing w:val="-3"/>
          <w:w w:val="90"/>
          <w:sz w:val="24"/>
        </w:rPr>
        <w:t xml:space="preserve"> </w:t>
      </w:r>
      <w:r>
        <w:rPr>
          <w:rFonts w:ascii="Arial Black" w:hAnsi="Arial Black"/>
          <w:w w:val="90"/>
          <w:sz w:val="24"/>
        </w:rPr>
        <w:t>diagram</w:t>
      </w:r>
      <w:r>
        <w:rPr>
          <w:rFonts w:ascii="Arial Black" w:hAnsi="Arial Black"/>
          <w:spacing w:val="-4"/>
          <w:w w:val="90"/>
          <w:sz w:val="24"/>
        </w:rPr>
        <w:t xml:space="preserve"> </w:t>
      </w:r>
      <w:r>
        <w:rPr>
          <w:rFonts w:ascii="Arial Black" w:hAnsi="Arial Black"/>
          <w:w w:val="90"/>
          <w:sz w:val="24"/>
        </w:rPr>
        <w:t>(crow’s</w:t>
      </w:r>
      <w:r>
        <w:rPr>
          <w:rFonts w:ascii="Arial Black" w:hAnsi="Arial Black"/>
          <w:spacing w:val="-3"/>
          <w:w w:val="90"/>
          <w:sz w:val="24"/>
        </w:rPr>
        <w:t xml:space="preserve"> </w:t>
      </w:r>
      <w:r>
        <w:rPr>
          <w:rFonts w:ascii="Arial Black" w:hAnsi="Arial Black"/>
          <w:w w:val="90"/>
          <w:sz w:val="24"/>
        </w:rPr>
        <w:t>foot</w:t>
      </w:r>
      <w:r>
        <w:rPr>
          <w:rFonts w:ascii="Arial Black" w:hAnsi="Arial Black"/>
          <w:spacing w:val="-3"/>
          <w:w w:val="90"/>
          <w:sz w:val="24"/>
        </w:rPr>
        <w:t xml:space="preserve"> </w:t>
      </w:r>
      <w:r>
        <w:rPr>
          <w:rFonts w:ascii="Arial Black" w:hAnsi="Arial Black"/>
          <w:spacing w:val="-2"/>
          <w:w w:val="90"/>
          <w:sz w:val="24"/>
        </w:rPr>
        <w:t>notation)</w:t>
      </w:r>
    </w:p>
    <w:p w14:paraId="1EE92C59">
      <w:pPr>
        <w:pStyle w:val="17"/>
        <w:numPr>
          <w:ilvl w:val="0"/>
          <w:numId w:val="7"/>
        </w:numPr>
        <w:tabs>
          <w:tab w:val="left" w:pos="609"/>
        </w:tabs>
        <w:spacing w:before="22" w:after="0" w:line="240" w:lineRule="auto"/>
        <w:ind w:left="609" w:right="0" w:hanging="291"/>
        <w:jc w:val="left"/>
        <w:rPr>
          <w:rFonts w:ascii="Arial Black" w:hAnsi="Arial Black"/>
          <w:sz w:val="24"/>
        </w:rPr>
      </w:pPr>
      <w:r>
        <w:rPr>
          <w:rFonts w:ascii="Microsoft Sans Serif" w:hAnsi="Microsoft Sans Serif"/>
          <w:spacing w:val="-2"/>
          <w:sz w:val="24"/>
        </w:rPr>
        <w:t>Align</w:t>
      </w:r>
      <w:r>
        <w:rPr>
          <w:rFonts w:ascii="Microsoft Sans Serif" w:hAnsi="Microsoft Sans Serif"/>
          <w:sz w:val="24"/>
        </w:rPr>
        <w:t xml:space="preserve"> </w:t>
      </w:r>
      <w:r>
        <w:rPr>
          <w:rFonts w:ascii="Microsoft Sans Serif" w:hAnsi="Microsoft Sans Serif"/>
          <w:spacing w:val="-2"/>
          <w:sz w:val="24"/>
        </w:rPr>
        <w:t>this</w:t>
      </w:r>
      <w:r>
        <w:rPr>
          <w:rFonts w:ascii="Microsoft Sans Serif" w:hAnsi="Microsoft Sans Serif"/>
          <w:sz w:val="24"/>
        </w:rPr>
        <w:t xml:space="preserve"> </w:t>
      </w:r>
      <w:r>
        <w:rPr>
          <w:rFonts w:ascii="Microsoft Sans Serif" w:hAnsi="Microsoft Sans Serif"/>
          <w:spacing w:val="-2"/>
          <w:sz w:val="24"/>
        </w:rPr>
        <w:t>schema</w:t>
      </w:r>
      <w:r>
        <w:rPr>
          <w:rFonts w:ascii="Microsoft Sans Serif" w:hAnsi="Microsoft Sans Serif"/>
          <w:sz w:val="24"/>
        </w:rPr>
        <w:t xml:space="preserve"> </w:t>
      </w:r>
      <w:r>
        <w:rPr>
          <w:rFonts w:ascii="Microsoft Sans Serif" w:hAnsi="Microsoft Sans Serif"/>
          <w:spacing w:val="-2"/>
          <w:sz w:val="24"/>
        </w:rPr>
        <w:t>with</w:t>
      </w:r>
      <w:r>
        <w:rPr>
          <w:rFonts w:ascii="Microsoft Sans Serif" w:hAnsi="Microsoft Sans Serif"/>
          <w:sz w:val="24"/>
        </w:rPr>
        <w:t xml:space="preserve"> </w:t>
      </w:r>
      <w:r>
        <w:rPr>
          <w:rFonts w:ascii="Microsoft Sans Serif" w:hAnsi="Microsoft Sans Serif"/>
          <w:spacing w:val="-2"/>
          <w:sz w:val="24"/>
        </w:rPr>
        <w:t>your</w:t>
      </w:r>
      <w:r>
        <w:rPr>
          <w:rFonts w:ascii="Microsoft Sans Serif" w:hAnsi="Microsoft Sans Serif"/>
          <w:sz w:val="24"/>
        </w:rPr>
        <w:t xml:space="preserve"> </w:t>
      </w:r>
      <w:r>
        <w:rPr>
          <w:rFonts w:ascii="Arial Black" w:hAnsi="Arial Black"/>
          <w:spacing w:val="-2"/>
          <w:sz w:val="24"/>
        </w:rPr>
        <w:t>application</w:t>
      </w:r>
      <w:r>
        <w:rPr>
          <w:rFonts w:ascii="Arial Black" w:hAnsi="Arial Black"/>
          <w:spacing w:val="-19"/>
          <w:sz w:val="24"/>
        </w:rPr>
        <w:t xml:space="preserve"> </w:t>
      </w:r>
      <w:r>
        <w:rPr>
          <w:rFonts w:ascii="Arial Black" w:hAnsi="Arial Black"/>
          <w:spacing w:val="-2"/>
          <w:sz w:val="24"/>
        </w:rPr>
        <w:t>controllers</w:t>
      </w:r>
      <w:r>
        <w:rPr>
          <w:rFonts w:ascii="Arial Black" w:hAnsi="Arial Black"/>
          <w:spacing w:val="-19"/>
          <w:sz w:val="24"/>
        </w:rPr>
        <w:t xml:space="preserve"> </w:t>
      </w:r>
      <w:r>
        <w:rPr>
          <w:rFonts w:ascii="Arial Black" w:hAnsi="Arial Black"/>
          <w:spacing w:val="-2"/>
          <w:sz w:val="24"/>
        </w:rPr>
        <w:t>and</w:t>
      </w:r>
      <w:r>
        <w:rPr>
          <w:rFonts w:ascii="Arial Black" w:hAnsi="Arial Black"/>
          <w:spacing w:val="-19"/>
          <w:sz w:val="24"/>
        </w:rPr>
        <w:t xml:space="preserve"> </w:t>
      </w:r>
      <w:r>
        <w:rPr>
          <w:rFonts w:ascii="Arial Black" w:hAnsi="Arial Black"/>
          <w:spacing w:val="-4"/>
          <w:sz w:val="24"/>
        </w:rPr>
        <w:t>APIs</w:t>
      </w:r>
    </w:p>
    <w:p w14:paraId="7571F86F">
      <w:pPr>
        <w:pStyle w:val="17"/>
        <w:spacing w:after="0" w:line="240" w:lineRule="auto"/>
        <w:jc w:val="left"/>
        <w:rPr>
          <w:rFonts w:ascii="Arial Black" w:hAnsi="Arial Black"/>
          <w:sz w:val="24"/>
        </w:rPr>
        <w:sectPr>
          <w:pgSz w:w="11910" w:h="16840"/>
          <w:pgMar w:top="460" w:right="425" w:bottom="280" w:left="425" w:header="720" w:footer="720" w:gutter="0"/>
          <w:cols w:space="720" w:num="1"/>
        </w:sectPr>
      </w:pPr>
    </w:p>
    <w:p w14:paraId="53CCFA9F">
      <w:pPr>
        <w:pStyle w:val="12"/>
        <w:rPr>
          <w:rFonts w:ascii="Arial Black"/>
          <w:sz w:val="36"/>
        </w:rPr>
      </w:pPr>
    </w:p>
    <w:p w14:paraId="3DEAC0CE">
      <w:pPr>
        <w:pStyle w:val="12"/>
        <w:rPr>
          <w:rFonts w:ascii="Arial Black"/>
          <w:sz w:val="36"/>
        </w:rPr>
      </w:pPr>
    </w:p>
    <w:p w14:paraId="0FA0B40E">
      <w:pPr>
        <w:pStyle w:val="12"/>
        <w:rPr>
          <w:rFonts w:ascii="Arial Black"/>
          <w:sz w:val="36"/>
        </w:rPr>
      </w:pPr>
    </w:p>
    <w:p w14:paraId="4D901065">
      <w:pPr>
        <w:pStyle w:val="12"/>
        <w:spacing w:before="203"/>
        <w:rPr>
          <w:rFonts w:ascii="Arial Black"/>
          <w:sz w:val="36"/>
        </w:rPr>
      </w:pPr>
    </w:p>
    <w:p w14:paraId="4DA6D8A9">
      <w:pPr>
        <w:pStyle w:val="2"/>
        <w:numPr>
          <w:ilvl w:val="0"/>
          <w:numId w:val="3"/>
        </w:numPr>
        <w:tabs>
          <w:tab w:val="left" w:pos="489"/>
        </w:tabs>
        <w:spacing w:before="0" w:after="0" w:line="240" w:lineRule="auto"/>
        <w:ind w:left="249" w:leftChars="0" w:right="0" w:rightChars="0" w:hanging="291" w:firstLineChars="0"/>
        <w:jc w:val="left"/>
      </w:pPr>
      <w:r>
        <w:t>User</w:t>
      </w:r>
      <w:r>
        <w:rPr>
          <w:spacing w:val="-5"/>
        </w:rPr>
        <w:t xml:space="preserve"> </w:t>
      </w:r>
      <w:r>
        <w:t>Interface</w:t>
      </w:r>
      <w:r>
        <w:rPr>
          <w:spacing w:val="-5"/>
        </w:rPr>
        <w:t xml:space="preserve"> </w:t>
      </w:r>
      <w:r>
        <w:t>(UI)</w:t>
      </w:r>
      <w:r>
        <w:rPr>
          <w:spacing w:val="-5"/>
        </w:rPr>
        <w:t xml:space="preserve"> </w:t>
      </w:r>
      <w:r>
        <w:rPr>
          <w:spacing w:val="-2"/>
        </w:rPr>
        <w:t>Design</w:t>
      </w:r>
    </w:p>
    <w:p w14:paraId="0F739167">
      <w:pPr>
        <w:pStyle w:val="17"/>
        <w:numPr>
          <w:ilvl w:val="0"/>
          <w:numId w:val="8"/>
        </w:numPr>
        <w:tabs>
          <w:tab w:val="left" w:pos="609"/>
        </w:tabs>
        <w:spacing w:before="335" w:after="0" w:line="240" w:lineRule="auto"/>
        <w:ind w:left="609" w:right="0" w:hanging="360"/>
        <w:jc w:val="left"/>
        <w:rPr>
          <w:sz w:val="24"/>
        </w:rPr>
      </w:pPr>
      <w:r>
        <w:rPr>
          <w:b/>
          <w:sz w:val="24"/>
        </w:rPr>
        <w:t>AgriSense</w:t>
      </w:r>
      <w:r>
        <w:rPr>
          <w:b/>
          <w:spacing w:val="-6"/>
          <w:sz w:val="24"/>
        </w:rPr>
        <w:t xml:space="preserve"> </w:t>
      </w:r>
      <w:r>
        <w:rPr>
          <w:b/>
          <w:sz w:val="24"/>
        </w:rPr>
        <w:t>AI:</w:t>
      </w:r>
      <w:r>
        <w:rPr>
          <w:b/>
          <w:spacing w:val="-5"/>
          <w:sz w:val="24"/>
        </w:rPr>
        <w:t xml:space="preserve"> </w:t>
      </w:r>
      <w:r>
        <w:rPr>
          <w:b/>
          <w:sz w:val="24"/>
        </w:rPr>
        <w:t>Early</w:t>
      </w:r>
      <w:r>
        <w:rPr>
          <w:b/>
          <w:spacing w:val="-5"/>
          <w:sz w:val="24"/>
        </w:rPr>
        <w:t xml:space="preserve"> </w:t>
      </w:r>
      <w:r>
        <w:rPr>
          <w:b/>
          <w:sz w:val="24"/>
        </w:rPr>
        <w:t>Detection</w:t>
      </w:r>
      <w:r>
        <w:rPr>
          <w:b/>
          <w:spacing w:val="-6"/>
          <w:sz w:val="24"/>
        </w:rPr>
        <w:t xml:space="preserve"> </w:t>
      </w:r>
      <w:r>
        <w:rPr>
          <w:b/>
          <w:sz w:val="24"/>
        </w:rPr>
        <w:t>&amp;</w:t>
      </w:r>
      <w:r>
        <w:rPr>
          <w:b/>
          <w:spacing w:val="-5"/>
          <w:sz w:val="24"/>
        </w:rPr>
        <w:t xml:space="preserve"> </w:t>
      </w:r>
      <w:r>
        <w:rPr>
          <w:b/>
          <w:sz w:val="24"/>
        </w:rPr>
        <w:t>Precision</w:t>
      </w:r>
      <w:r>
        <w:rPr>
          <w:b/>
          <w:spacing w:val="-5"/>
          <w:sz w:val="24"/>
        </w:rPr>
        <w:t xml:space="preserve"> </w:t>
      </w:r>
      <w:r>
        <w:rPr>
          <w:b/>
          <w:sz w:val="24"/>
        </w:rPr>
        <w:t>Treatment</w:t>
      </w:r>
      <w:r>
        <w:rPr>
          <w:b/>
          <w:spacing w:val="-6"/>
          <w:sz w:val="24"/>
        </w:rPr>
        <w:t xml:space="preserve"> </w:t>
      </w:r>
      <w:r>
        <w:rPr>
          <w:b/>
          <w:sz w:val="24"/>
        </w:rPr>
        <w:t>to</w:t>
      </w:r>
      <w:r>
        <w:rPr>
          <w:b/>
          <w:spacing w:val="-5"/>
          <w:sz w:val="24"/>
        </w:rPr>
        <w:t xml:space="preserve"> </w:t>
      </w:r>
      <w:r>
        <w:rPr>
          <w:b/>
          <w:sz w:val="24"/>
        </w:rPr>
        <w:t>Safeguard</w:t>
      </w:r>
      <w:r>
        <w:rPr>
          <w:b/>
          <w:spacing w:val="-5"/>
          <w:sz w:val="24"/>
        </w:rPr>
        <w:t xml:space="preserve"> </w:t>
      </w:r>
      <w:r>
        <w:rPr>
          <w:b/>
          <w:sz w:val="24"/>
        </w:rPr>
        <w:t>Global</w:t>
      </w:r>
      <w:r>
        <w:rPr>
          <w:b/>
          <w:spacing w:val="-6"/>
          <w:sz w:val="24"/>
        </w:rPr>
        <w:t xml:space="preserve"> </w:t>
      </w:r>
      <w:r>
        <w:rPr>
          <w:b/>
          <w:spacing w:val="-2"/>
          <w:sz w:val="24"/>
        </w:rPr>
        <w:t>Yields</w:t>
      </w:r>
    </w:p>
    <w:p w14:paraId="706622E0">
      <w:pPr>
        <w:pStyle w:val="17"/>
        <w:numPr>
          <w:ilvl w:val="0"/>
          <w:numId w:val="8"/>
        </w:numPr>
        <w:tabs>
          <w:tab w:val="left" w:pos="609"/>
        </w:tabs>
        <w:spacing w:before="67" w:after="0" w:line="295" w:lineRule="auto"/>
        <w:ind w:left="609" w:right="328" w:hanging="360"/>
        <w:jc w:val="left"/>
        <w:rPr>
          <w:sz w:val="24"/>
        </w:rPr>
      </w:pPr>
      <w:r>
        <w:rPr>
          <w:b/>
          <w:sz w:val="24"/>
        </w:rPr>
        <w:t>This</w:t>
      </w:r>
      <w:r>
        <w:rPr>
          <w:b/>
          <w:spacing w:val="-5"/>
          <w:sz w:val="24"/>
        </w:rPr>
        <w:t xml:space="preserve"> </w:t>
      </w:r>
      <w:r>
        <w:rPr>
          <w:b/>
          <w:sz w:val="24"/>
        </w:rPr>
        <w:t>section</w:t>
      </w:r>
      <w:r>
        <w:rPr>
          <w:b/>
          <w:spacing w:val="-5"/>
          <w:sz w:val="24"/>
        </w:rPr>
        <w:t xml:space="preserve"> </w:t>
      </w:r>
      <w:r>
        <w:rPr>
          <w:b/>
          <w:sz w:val="24"/>
        </w:rPr>
        <w:t>describes</w:t>
      </w:r>
      <w:r>
        <w:rPr>
          <w:b/>
          <w:spacing w:val="-5"/>
          <w:sz w:val="24"/>
        </w:rPr>
        <w:t xml:space="preserve"> </w:t>
      </w:r>
      <w:r>
        <w:rPr>
          <w:b/>
          <w:sz w:val="24"/>
        </w:rPr>
        <w:t>the</w:t>
      </w:r>
      <w:r>
        <w:rPr>
          <w:b/>
          <w:spacing w:val="-5"/>
          <w:sz w:val="24"/>
        </w:rPr>
        <w:t xml:space="preserve"> </w:t>
      </w:r>
      <w:r>
        <w:rPr>
          <w:b/>
          <w:sz w:val="24"/>
        </w:rPr>
        <w:t>User</w:t>
      </w:r>
      <w:r>
        <w:rPr>
          <w:b/>
          <w:spacing w:val="-5"/>
          <w:sz w:val="24"/>
        </w:rPr>
        <w:t xml:space="preserve"> </w:t>
      </w:r>
      <w:r>
        <w:rPr>
          <w:b/>
          <w:sz w:val="24"/>
        </w:rPr>
        <w:t>Interface</w:t>
      </w:r>
      <w:r>
        <w:rPr>
          <w:b/>
          <w:spacing w:val="-5"/>
          <w:sz w:val="24"/>
        </w:rPr>
        <w:t xml:space="preserve"> </w:t>
      </w:r>
      <w:r>
        <w:rPr>
          <w:b/>
          <w:sz w:val="24"/>
        </w:rPr>
        <w:t>(UI)</w:t>
      </w:r>
      <w:r>
        <w:rPr>
          <w:b/>
          <w:spacing w:val="-5"/>
          <w:sz w:val="24"/>
        </w:rPr>
        <w:t xml:space="preserve"> </w:t>
      </w:r>
      <w:r>
        <w:rPr>
          <w:b/>
          <w:sz w:val="24"/>
        </w:rPr>
        <w:t>design</w:t>
      </w:r>
      <w:r>
        <w:rPr>
          <w:b/>
          <w:spacing w:val="-5"/>
          <w:sz w:val="24"/>
        </w:rPr>
        <w:t xml:space="preserve"> </w:t>
      </w:r>
      <w:r>
        <w:rPr>
          <w:b/>
          <w:sz w:val="24"/>
        </w:rPr>
        <w:t>philosophy,</w:t>
      </w:r>
      <w:r>
        <w:rPr>
          <w:b/>
          <w:spacing w:val="-5"/>
          <w:sz w:val="24"/>
        </w:rPr>
        <w:t xml:space="preserve"> </w:t>
      </w:r>
      <w:r>
        <w:rPr>
          <w:b/>
          <w:sz w:val="24"/>
        </w:rPr>
        <w:t>layout</w:t>
      </w:r>
      <w:r>
        <w:rPr>
          <w:b/>
          <w:spacing w:val="-5"/>
          <w:sz w:val="24"/>
        </w:rPr>
        <w:t xml:space="preserve"> </w:t>
      </w:r>
      <w:r>
        <w:rPr>
          <w:b/>
          <w:sz w:val="24"/>
        </w:rPr>
        <w:t>strategy,</w:t>
      </w:r>
      <w:r>
        <w:rPr>
          <w:b/>
          <w:spacing w:val="-5"/>
          <w:sz w:val="24"/>
        </w:rPr>
        <w:t xml:space="preserve"> </w:t>
      </w:r>
      <w:r>
        <w:rPr>
          <w:b/>
          <w:sz w:val="24"/>
        </w:rPr>
        <w:t>screen</w:t>
      </w:r>
      <w:r>
        <w:rPr>
          <w:b/>
          <w:spacing w:val="-5"/>
          <w:sz w:val="24"/>
        </w:rPr>
        <w:t xml:space="preserve"> </w:t>
      </w:r>
      <w:r>
        <w:rPr>
          <w:b/>
          <w:sz w:val="24"/>
        </w:rPr>
        <w:t>structure,</w:t>
      </w:r>
      <w:r>
        <w:rPr>
          <w:b/>
          <w:spacing w:val="-5"/>
          <w:sz w:val="24"/>
        </w:rPr>
        <w:t xml:space="preserve"> </w:t>
      </w:r>
      <w:r>
        <w:rPr>
          <w:b/>
          <w:sz w:val="24"/>
        </w:rPr>
        <w:t>and interaction</w:t>
      </w:r>
      <w:r>
        <w:rPr>
          <w:b/>
          <w:spacing w:val="-5"/>
          <w:sz w:val="24"/>
        </w:rPr>
        <w:t xml:space="preserve"> </w:t>
      </w:r>
      <w:r>
        <w:rPr>
          <w:b/>
          <w:sz w:val="24"/>
        </w:rPr>
        <w:t>details</w:t>
      </w:r>
      <w:r>
        <w:rPr>
          <w:b/>
          <w:spacing w:val="-5"/>
          <w:sz w:val="24"/>
        </w:rPr>
        <w:t xml:space="preserve"> </w:t>
      </w:r>
      <w:r>
        <w:rPr>
          <w:b/>
          <w:sz w:val="24"/>
        </w:rPr>
        <w:t>of</w:t>
      </w:r>
      <w:r>
        <w:rPr>
          <w:b/>
          <w:spacing w:val="-5"/>
          <w:sz w:val="24"/>
        </w:rPr>
        <w:t xml:space="preserve"> </w:t>
      </w:r>
      <w:r>
        <w:rPr>
          <w:b/>
          <w:sz w:val="24"/>
        </w:rPr>
        <w:t>the</w:t>
      </w:r>
      <w:r>
        <w:rPr>
          <w:b/>
          <w:spacing w:val="-5"/>
          <w:sz w:val="24"/>
        </w:rPr>
        <w:t xml:space="preserve"> </w:t>
      </w:r>
      <w:r>
        <w:rPr>
          <w:b/>
          <w:sz w:val="24"/>
        </w:rPr>
        <w:t>AgriSense</w:t>
      </w:r>
      <w:r>
        <w:rPr>
          <w:b/>
          <w:spacing w:val="-5"/>
          <w:sz w:val="24"/>
        </w:rPr>
        <w:t xml:space="preserve"> </w:t>
      </w:r>
      <w:r>
        <w:rPr>
          <w:b/>
          <w:sz w:val="24"/>
        </w:rPr>
        <w:t>AI</w:t>
      </w:r>
      <w:r>
        <w:rPr>
          <w:b/>
          <w:spacing w:val="-5"/>
          <w:sz w:val="24"/>
        </w:rPr>
        <w:t xml:space="preserve"> </w:t>
      </w:r>
      <w:r>
        <w:rPr>
          <w:b/>
          <w:sz w:val="24"/>
        </w:rPr>
        <w:t>application.</w:t>
      </w:r>
      <w:r>
        <w:rPr>
          <w:b/>
          <w:spacing w:val="-5"/>
          <w:sz w:val="24"/>
        </w:rPr>
        <w:t xml:space="preserve"> </w:t>
      </w:r>
      <w:r>
        <w:rPr>
          <w:b/>
          <w:sz w:val="24"/>
        </w:rPr>
        <w:t>The</w:t>
      </w:r>
      <w:r>
        <w:rPr>
          <w:b/>
          <w:spacing w:val="-5"/>
          <w:sz w:val="24"/>
        </w:rPr>
        <w:t xml:space="preserve"> </w:t>
      </w:r>
      <w:r>
        <w:rPr>
          <w:b/>
          <w:sz w:val="24"/>
        </w:rPr>
        <w:t>UI</w:t>
      </w:r>
      <w:r>
        <w:rPr>
          <w:b/>
          <w:spacing w:val="-5"/>
          <w:sz w:val="24"/>
        </w:rPr>
        <w:t xml:space="preserve"> </w:t>
      </w:r>
      <w:r>
        <w:rPr>
          <w:b/>
          <w:sz w:val="24"/>
        </w:rPr>
        <w:t>is</w:t>
      </w:r>
      <w:r>
        <w:rPr>
          <w:b/>
          <w:spacing w:val="-5"/>
          <w:sz w:val="24"/>
        </w:rPr>
        <w:t xml:space="preserve"> </w:t>
      </w:r>
      <w:r>
        <w:rPr>
          <w:b/>
          <w:sz w:val="24"/>
        </w:rPr>
        <w:t>designed</w:t>
      </w:r>
      <w:r>
        <w:rPr>
          <w:b/>
          <w:spacing w:val="-5"/>
          <w:sz w:val="24"/>
        </w:rPr>
        <w:t xml:space="preserve"> </w:t>
      </w:r>
      <w:r>
        <w:rPr>
          <w:b/>
          <w:sz w:val="24"/>
        </w:rPr>
        <w:t>to</w:t>
      </w:r>
      <w:r>
        <w:rPr>
          <w:b/>
          <w:spacing w:val="-5"/>
          <w:sz w:val="24"/>
        </w:rPr>
        <w:t xml:space="preserve"> </w:t>
      </w:r>
      <w:r>
        <w:rPr>
          <w:b/>
          <w:sz w:val="24"/>
        </w:rPr>
        <w:t>be</w:t>
      </w:r>
      <w:r>
        <w:rPr>
          <w:b/>
          <w:spacing w:val="-5"/>
          <w:sz w:val="24"/>
        </w:rPr>
        <w:t xml:space="preserve"> </w:t>
      </w:r>
      <w:r>
        <w:rPr>
          <w:b/>
          <w:sz w:val="24"/>
        </w:rPr>
        <w:t>simple,</w:t>
      </w:r>
      <w:r>
        <w:rPr>
          <w:b/>
          <w:spacing w:val="-5"/>
          <w:sz w:val="24"/>
        </w:rPr>
        <w:t xml:space="preserve"> </w:t>
      </w:r>
      <w:r>
        <w:rPr>
          <w:b/>
          <w:sz w:val="24"/>
        </w:rPr>
        <w:t>intuitive,</w:t>
      </w:r>
      <w:r>
        <w:rPr>
          <w:b/>
          <w:spacing w:val="-5"/>
          <w:sz w:val="24"/>
        </w:rPr>
        <w:t xml:space="preserve"> </w:t>
      </w:r>
      <w:r>
        <w:rPr>
          <w:b/>
          <w:sz w:val="24"/>
        </w:rPr>
        <w:t>and</w:t>
      </w:r>
      <w:r>
        <w:rPr>
          <w:b/>
          <w:spacing w:val="-5"/>
          <w:sz w:val="24"/>
        </w:rPr>
        <w:t xml:space="preserve"> </w:t>
      </w:r>
      <w:r>
        <w:rPr>
          <w:b/>
          <w:sz w:val="24"/>
        </w:rPr>
        <w:t>data-driven, keeping in mind that end users may include farmers and agronomists with varying levels of technical expertise.</w:t>
      </w:r>
    </w:p>
    <w:p w14:paraId="1D69AD6F">
      <w:pPr>
        <w:pStyle w:val="2"/>
        <w:numPr>
          <w:ilvl w:val="0"/>
          <w:numId w:val="8"/>
        </w:numPr>
        <w:tabs>
          <w:tab w:val="left" w:pos="608"/>
        </w:tabs>
        <w:spacing w:before="4" w:after="0" w:line="240" w:lineRule="auto"/>
        <w:ind w:left="608" w:right="0" w:hanging="359"/>
        <w:jc w:val="left"/>
        <w:rPr>
          <w:b w:val="0"/>
        </w:rPr>
      </w:pPr>
      <w:r>
        <w:t>3.1</w:t>
      </w:r>
      <w:r>
        <w:rPr>
          <w:spacing w:val="-4"/>
        </w:rPr>
        <w:t xml:space="preserve"> </w:t>
      </w:r>
      <w:r>
        <w:t>Overall</w:t>
      </w:r>
      <w:r>
        <w:rPr>
          <w:spacing w:val="-4"/>
        </w:rPr>
        <w:t xml:space="preserve"> </w:t>
      </w:r>
      <w:r>
        <w:t>Design</w:t>
      </w:r>
      <w:r>
        <w:rPr>
          <w:spacing w:val="-4"/>
        </w:rPr>
        <w:t xml:space="preserve"> </w:t>
      </w:r>
      <w:r>
        <w:rPr>
          <w:spacing w:val="-2"/>
        </w:rPr>
        <w:t>Philosophy</w:t>
      </w:r>
    </w:p>
    <w:p w14:paraId="2643326D">
      <w:pPr>
        <w:pStyle w:val="4"/>
        <w:numPr>
          <w:ilvl w:val="0"/>
          <w:numId w:val="8"/>
        </w:numPr>
        <w:tabs>
          <w:tab w:val="left" w:pos="607"/>
        </w:tabs>
        <w:spacing w:before="87" w:after="0" w:line="240" w:lineRule="auto"/>
        <w:ind w:left="607" w:right="0" w:hanging="358"/>
        <w:jc w:val="left"/>
        <w:rPr>
          <w:b w:val="0"/>
        </w:rPr>
      </w:pPr>
      <w:r>
        <w:t>3.1.1</w:t>
      </w:r>
      <w:r>
        <w:rPr>
          <w:spacing w:val="-5"/>
        </w:rPr>
        <w:t xml:space="preserve"> </w:t>
      </w:r>
      <w:r>
        <w:t>Design</w:t>
      </w:r>
      <w:r>
        <w:rPr>
          <w:spacing w:val="-4"/>
        </w:rPr>
        <w:t xml:space="preserve"> </w:t>
      </w:r>
      <w:r>
        <w:rPr>
          <w:spacing w:val="-2"/>
        </w:rPr>
        <w:t>Goals</w:t>
      </w:r>
    </w:p>
    <w:p w14:paraId="32F87FFD">
      <w:pPr>
        <w:pStyle w:val="17"/>
        <w:numPr>
          <w:ilvl w:val="0"/>
          <w:numId w:val="8"/>
        </w:numPr>
        <w:tabs>
          <w:tab w:val="left" w:pos="609"/>
        </w:tabs>
        <w:spacing w:before="86" w:after="0" w:line="240" w:lineRule="auto"/>
        <w:ind w:left="609" w:right="0" w:hanging="360"/>
        <w:jc w:val="left"/>
        <w:rPr>
          <w:sz w:val="24"/>
        </w:rPr>
      </w:pPr>
      <w:r>
        <w:rPr>
          <w:b/>
          <w:sz w:val="24"/>
        </w:rPr>
        <w:t>Clarity:</w:t>
      </w:r>
      <w:r>
        <w:rPr>
          <w:b/>
          <w:spacing w:val="-5"/>
          <w:sz w:val="24"/>
        </w:rPr>
        <w:t xml:space="preserve"> </w:t>
      </w:r>
      <w:r>
        <w:rPr>
          <w:b/>
          <w:sz w:val="24"/>
        </w:rPr>
        <w:t>Present</w:t>
      </w:r>
      <w:r>
        <w:rPr>
          <w:b/>
          <w:spacing w:val="-3"/>
          <w:sz w:val="24"/>
        </w:rPr>
        <w:t xml:space="preserve"> </w:t>
      </w:r>
      <w:r>
        <w:rPr>
          <w:b/>
          <w:sz w:val="24"/>
        </w:rPr>
        <w:t>complex</w:t>
      </w:r>
      <w:r>
        <w:rPr>
          <w:b/>
          <w:spacing w:val="-3"/>
          <w:sz w:val="24"/>
        </w:rPr>
        <w:t xml:space="preserve"> </w:t>
      </w:r>
      <w:r>
        <w:rPr>
          <w:b/>
          <w:sz w:val="24"/>
        </w:rPr>
        <w:t>agricultural</w:t>
      </w:r>
      <w:r>
        <w:rPr>
          <w:b/>
          <w:spacing w:val="-2"/>
          <w:sz w:val="24"/>
        </w:rPr>
        <w:t xml:space="preserve"> </w:t>
      </w:r>
      <w:r>
        <w:rPr>
          <w:b/>
          <w:sz w:val="24"/>
        </w:rPr>
        <w:t>and</w:t>
      </w:r>
      <w:r>
        <w:rPr>
          <w:b/>
          <w:spacing w:val="-3"/>
          <w:sz w:val="24"/>
        </w:rPr>
        <w:t xml:space="preserve"> </w:t>
      </w:r>
      <w:r>
        <w:rPr>
          <w:b/>
          <w:sz w:val="24"/>
        </w:rPr>
        <w:t>AI</w:t>
      </w:r>
      <w:r>
        <w:rPr>
          <w:b/>
          <w:spacing w:val="-3"/>
          <w:sz w:val="24"/>
        </w:rPr>
        <w:t xml:space="preserve"> </w:t>
      </w:r>
      <w:r>
        <w:rPr>
          <w:b/>
          <w:sz w:val="24"/>
        </w:rPr>
        <w:t>insights</w:t>
      </w:r>
      <w:r>
        <w:rPr>
          <w:b/>
          <w:spacing w:val="-3"/>
          <w:sz w:val="24"/>
        </w:rPr>
        <w:t xml:space="preserve"> </w:t>
      </w:r>
      <w:r>
        <w:rPr>
          <w:b/>
          <w:sz w:val="24"/>
        </w:rPr>
        <w:t>in</w:t>
      </w:r>
      <w:r>
        <w:rPr>
          <w:b/>
          <w:spacing w:val="-2"/>
          <w:sz w:val="24"/>
        </w:rPr>
        <w:t xml:space="preserve"> </w:t>
      </w:r>
      <w:r>
        <w:rPr>
          <w:b/>
          <w:sz w:val="24"/>
        </w:rPr>
        <w:t>a</w:t>
      </w:r>
      <w:r>
        <w:rPr>
          <w:b/>
          <w:spacing w:val="-3"/>
          <w:sz w:val="24"/>
        </w:rPr>
        <w:t xml:space="preserve"> </w:t>
      </w:r>
      <w:r>
        <w:rPr>
          <w:b/>
          <w:sz w:val="24"/>
        </w:rPr>
        <w:t>simple,</w:t>
      </w:r>
      <w:r>
        <w:rPr>
          <w:b/>
          <w:spacing w:val="-3"/>
          <w:sz w:val="24"/>
        </w:rPr>
        <w:t xml:space="preserve"> </w:t>
      </w:r>
      <w:r>
        <w:rPr>
          <w:b/>
          <w:sz w:val="24"/>
        </w:rPr>
        <w:t>understandable</w:t>
      </w:r>
      <w:r>
        <w:rPr>
          <w:b/>
          <w:spacing w:val="-2"/>
          <w:sz w:val="24"/>
        </w:rPr>
        <w:t xml:space="preserve"> manner</w:t>
      </w:r>
    </w:p>
    <w:p w14:paraId="2BD8188B">
      <w:pPr>
        <w:pStyle w:val="17"/>
        <w:numPr>
          <w:ilvl w:val="0"/>
          <w:numId w:val="8"/>
        </w:numPr>
        <w:tabs>
          <w:tab w:val="left" w:pos="609"/>
        </w:tabs>
        <w:spacing w:before="67" w:after="0" w:line="240" w:lineRule="auto"/>
        <w:ind w:left="609" w:right="0" w:hanging="360"/>
        <w:jc w:val="left"/>
        <w:rPr>
          <w:sz w:val="24"/>
        </w:rPr>
      </w:pPr>
      <w:r>
        <w:rPr>
          <w:b/>
          <w:sz w:val="24"/>
        </w:rPr>
        <w:t>Efficiency:</w:t>
      </w:r>
      <w:r>
        <w:rPr>
          <w:b/>
          <w:spacing w:val="-6"/>
          <w:sz w:val="24"/>
        </w:rPr>
        <w:t xml:space="preserve"> </w:t>
      </w:r>
      <w:r>
        <w:rPr>
          <w:b/>
          <w:sz w:val="24"/>
        </w:rPr>
        <w:t>Minimize</w:t>
      </w:r>
      <w:r>
        <w:rPr>
          <w:b/>
          <w:spacing w:val="-6"/>
          <w:sz w:val="24"/>
        </w:rPr>
        <w:t xml:space="preserve"> </w:t>
      </w:r>
      <w:r>
        <w:rPr>
          <w:b/>
          <w:sz w:val="24"/>
        </w:rPr>
        <w:t>steps</w:t>
      </w:r>
      <w:r>
        <w:rPr>
          <w:b/>
          <w:spacing w:val="-6"/>
          <w:sz w:val="24"/>
        </w:rPr>
        <w:t xml:space="preserve"> </w:t>
      </w:r>
      <w:r>
        <w:rPr>
          <w:b/>
          <w:sz w:val="24"/>
        </w:rPr>
        <w:t>to</w:t>
      </w:r>
      <w:r>
        <w:rPr>
          <w:b/>
          <w:spacing w:val="-6"/>
          <w:sz w:val="24"/>
        </w:rPr>
        <w:t xml:space="preserve"> </w:t>
      </w:r>
      <w:r>
        <w:rPr>
          <w:b/>
          <w:sz w:val="24"/>
        </w:rPr>
        <w:t>access</w:t>
      </w:r>
      <w:r>
        <w:rPr>
          <w:b/>
          <w:spacing w:val="-6"/>
          <w:sz w:val="24"/>
        </w:rPr>
        <w:t xml:space="preserve"> </w:t>
      </w:r>
      <w:r>
        <w:rPr>
          <w:b/>
          <w:sz w:val="24"/>
        </w:rPr>
        <w:t>critical</w:t>
      </w:r>
      <w:r>
        <w:rPr>
          <w:b/>
          <w:spacing w:val="-6"/>
          <w:sz w:val="24"/>
        </w:rPr>
        <w:t xml:space="preserve"> </w:t>
      </w:r>
      <w:r>
        <w:rPr>
          <w:b/>
          <w:sz w:val="24"/>
        </w:rPr>
        <w:t>alerts</w:t>
      </w:r>
      <w:r>
        <w:rPr>
          <w:b/>
          <w:spacing w:val="-6"/>
          <w:sz w:val="24"/>
        </w:rPr>
        <w:t xml:space="preserve"> </w:t>
      </w:r>
      <w:r>
        <w:rPr>
          <w:b/>
          <w:sz w:val="24"/>
        </w:rPr>
        <w:t>and</w:t>
      </w:r>
      <w:r>
        <w:rPr>
          <w:b/>
          <w:spacing w:val="-6"/>
          <w:sz w:val="24"/>
        </w:rPr>
        <w:t xml:space="preserve"> </w:t>
      </w:r>
      <w:r>
        <w:rPr>
          <w:b/>
          <w:spacing w:val="-2"/>
          <w:sz w:val="24"/>
        </w:rPr>
        <w:t>recommendations</w:t>
      </w:r>
    </w:p>
    <w:p w14:paraId="4A173761">
      <w:pPr>
        <w:pStyle w:val="17"/>
        <w:numPr>
          <w:ilvl w:val="0"/>
          <w:numId w:val="8"/>
        </w:numPr>
        <w:tabs>
          <w:tab w:val="left" w:pos="609"/>
        </w:tabs>
        <w:spacing w:before="67" w:after="0" w:line="240" w:lineRule="auto"/>
        <w:ind w:left="609" w:right="0" w:hanging="360"/>
        <w:jc w:val="left"/>
        <w:rPr>
          <w:sz w:val="24"/>
        </w:rPr>
      </w:pPr>
      <w:r>
        <w:rPr>
          <w:b/>
          <w:sz w:val="24"/>
        </w:rPr>
        <w:t>Accessibility:</w:t>
      </w:r>
      <w:r>
        <w:rPr>
          <w:b/>
          <w:spacing w:val="-3"/>
          <w:sz w:val="24"/>
        </w:rPr>
        <w:t xml:space="preserve"> </w:t>
      </w:r>
      <w:r>
        <w:rPr>
          <w:b/>
          <w:sz w:val="24"/>
        </w:rPr>
        <w:t>Easy</w:t>
      </w:r>
      <w:r>
        <w:rPr>
          <w:b/>
          <w:spacing w:val="-3"/>
          <w:sz w:val="24"/>
        </w:rPr>
        <w:t xml:space="preserve"> </w:t>
      </w:r>
      <w:r>
        <w:rPr>
          <w:b/>
          <w:sz w:val="24"/>
        </w:rPr>
        <w:t>readability</w:t>
      </w:r>
      <w:r>
        <w:rPr>
          <w:b/>
          <w:spacing w:val="-3"/>
          <w:sz w:val="24"/>
        </w:rPr>
        <w:t xml:space="preserve"> </w:t>
      </w:r>
      <w:r>
        <w:rPr>
          <w:b/>
          <w:sz w:val="24"/>
        </w:rPr>
        <w:t>in</w:t>
      </w:r>
      <w:r>
        <w:rPr>
          <w:b/>
          <w:spacing w:val="-3"/>
          <w:sz w:val="24"/>
        </w:rPr>
        <w:t xml:space="preserve"> </w:t>
      </w:r>
      <w:r>
        <w:rPr>
          <w:b/>
          <w:sz w:val="24"/>
        </w:rPr>
        <w:t>outdoor</w:t>
      </w:r>
      <w:r>
        <w:rPr>
          <w:b/>
          <w:spacing w:val="-2"/>
          <w:sz w:val="24"/>
        </w:rPr>
        <w:t xml:space="preserve"> conditions</w:t>
      </w:r>
    </w:p>
    <w:p w14:paraId="528690A1">
      <w:pPr>
        <w:pStyle w:val="17"/>
        <w:numPr>
          <w:ilvl w:val="0"/>
          <w:numId w:val="8"/>
        </w:numPr>
        <w:tabs>
          <w:tab w:val="left" w:pos="609"/>
        </w:tabs>
        <w:spacing w:before="67" w:after="0" w:line="240" w:lineRule="auto"/>
        <w:ind w:left="609" w:right="0" w:hanging="360"/>
        <w:jc w:val="left"/>
        <w:rPr>
          <w:sz w:val="24"/>
        </w:rPr>
      </w:pPr>
      <w:r>
        <w:rPr>
          <w:b/>
          <w:sz w:val="24"/>
        </w:rPr>
        <w:t>Consistency:</w:t>
      </w:r>
      <w:r>
        <w:rPr>
          <w:b/>
          <w:spacing w:val="-6"/>
          <w:sz w:val="24"/>
        </w:rPr>
        <w:t xml:space="preserve"> </w:t>
      </w:r>
      <w:r>
        <w:rPr>
          <w:b/>
          <w:sz w:val="24"/>
        </w:rPr>
        <w:t>Uniform</w:t>
      </w:r>
      <w:r>
        <w:rPr>
          <w:b/>
          <w:spacing w:val="-5"/>
          <w:sz w:val="24"/>
        </w:rPr>
        <w:t xml:space="preserve"> </w:t>
      </w:r>
      <w:r>
        <w:rPr>
          <w:b/>
          <w:sz w:val="24"/>
        </w:rPr>
        <w:t>layout,</w:t>
      </w:r>
      <w:r>
        <w:rPr>
          <w:b/>
          <w:spacing w:val="-5"/>
          <w:sz w:val="24"/>
        </w:rPr>
        <w:t xml:space="preserve"> </w:t>
      </w:r>
      <w:r>
        <w:rPr>
          <w:b/>
          <w:sz w:val="24"/>
        </w:rPr>
        <w:t>icons,</w:t>
      </w:r>
      <w:r>
        <w:rPr>
          <w:b/>
          <w:spacing w:val="-6"/>
          <w:sz w:val="24"/>
        </w:rPr>
        <w:t xml:space="preserve"> </w:t>
      </w:r>
      <w:r>
        <w:rPr>
          <w:b/>
          <w:sz w:val="24"/>
        </w:rPr>
        <w:t>and</w:t>
      </w:r>
      <w:r>
        <w:rPr>
          <w:b/>
          <w:spacing w:val="-5"/>
          <w:sz w:val="24"/>
        </w:rPr>
        <w:t xml:space="preserve"> </w:t>
      </w:r>
      <w:r>
        <w:rPr>
          <w:b/>
          <w:sz w:val="24"/>
        </w:rPr>
        <w:t>interactions</w:t>
      </w:r>
      <w:r>
        <w:rPr>
          <w:b/>
          <w:spacing w:val="-5"/>
          <w:sz w:val="24"/>
        </w:rPr>
        <w:t xml:space="preserve"> </w:t>
      </w:r>
      <w:r>
        <w:rPr>
          <w:b/>
          <w:sz w:val="24"/>
        </w:rPr>
        <w:t>across</w:t>
      </w:r>
      <w:r>
        <w:rPr>
          <w:b/>
          <w:spacing w:val="-5"/>
          <w:sz w:val="24"/>
        </w:rPr>
        <w:t xml:space="preserve"> </w:t>
      </w:r>
      <w:r>
        <w:rPr>
          <w:b/>
          <w:sz w:val="24"/>
        </w:rPr>
        <w:t>all</w:t>
      </w:r>
      <w:r>
        <w:rPr>
          <w:b/>
          <w:spacing w:val="-6"/>
          <w:sz w:val="24"/>
        </w:rPr>
        <w:t xml:space="preserve"> </w:t>
      </w:r>
      <w:r>
        <w:rPr>
          <w:b/>
          <w:spacing w:val="-2"/>
          <w:sz w:val="24"/>
        </w:rPr>
        <w:t>screens</w:t>
      </w:r>
    </w:p>
    <w:p w14:paraId="03FBC45F">
      <w:pPr>
        <w:pStyle w:val="4"/>
        <w:numPr>
          <w:ilvl w:val="0"/>
          <w:numId w:val="8"/>
        </w:numPr>
        <w:tabs>
          <w:tab w:val="left" w:pos="607"/>
        </w:tabs>
        <w:spacing w:before="59" w:after="0" w:line="240" w:lineRule="auto"/>
        <w:ind w:left="607" w:right="0" w:hanging="358"/>
        <w:jc w:val="left"/>
        <w:rPr>
          <w:b w:val="0"/>
        </w:rPr>
      </w:pPr>
      <w:r>
        <w:t>3.1.2</w:t>
      </w:r>
      <w:r>
        <w:rPr>
          <w:spacing w:val="-4"/>
        </w:rPr>
        <w:t xml:space="preserve"> </w:t>
      </w:r>
      <w:r>
        <w:t>Color</w:t>
      </w:r>
      <w:r>
        <w:rPr>
          <w:spacing w:val="-4"/>
        </w:rPr>
        <w:t xml:space="preserve"> </w:t>
      </w:r>
      <w:r>
        <w:rPr>
          <w:spacing w:val="-2"/>
        </w:rPr>
        <w:t>Scheme</w:t>
      </w:r>
    </w:p>
    <w:p w14:paraId="614A2756">
      <w:pPr>
        <w:pStyle w:val="17"/>
        <w:numPr>
          <w:ilvl w:val="0"/>
          <w:numId w:val="8"/>
        </w:numPr>
        <w:tabs>
          <w:tab w:val="left" w:pos="608"/>
        </w:tabs>
        <w:spacing w:before="86" w:after="0" w:line="240" w:lineRule="auto"/>
        <w:ind w:left="608" w:right="0" w:hanging="359"/>
        <w:jc w:val="left"/>
        <w:rPr>
          <w:sz w:val="24"/>
        </w:rPr>
      </w:pPr>
      <w:r>
        <w:rPr>
          <w:b/>
          <w:sz w:val="24"/>
        </w:rPr>
        <w:t>The</w:t>
      </w:r>
      <w:r>
        <w:rPr>
          <w:b/>
          <w:spacing w:val="-2"/>
          <w:sz w:val="24"/>
        </w:rPr>
        <w:t xml:space="preserve"> </w:t>
      </w:r>
      <w:r>
        <w:rPr>
          <w:b/>
          <w:sz w:val="24"/>
        </w:rPr>
        <w:t>color</w:t>
      </w:r>
      <w:r>
        <w:rPr>
          <w:b/>
          <w:spacing w:val="-1"/>
          <w:sz w:val="24"/>
        </w:rPr>
        <w:t xml:space="preserve"> </w:t>
      </w:r>
      <w:r>
        <w:rPr>
          <w:b/>
          <w:sz w:val="24"/>
        </w:rPr>
        <w:t>scheme</w:t>
      </w:r>
      <w:r>
        <w:rPr>
          <w:b/>
          <w:spacing w:val="-1"/>
          <w:sz w:val="24"/>
        </w:rPr>
        <w:t xml:space="preserve"> </w:t>
      </w:r>
      <w:r>
        <w:rPr>
          <w:b/>
          <w:sz w:val="24"/>
        </w:rPr>
        <w:t>is</w:t>
      </w:r>
      <w:r>
        <w:rPr>
          <w:b/>
          <w:spacing w:val="-1"/>
          <w:sz w:val="24"/>
        </w:rPr>
        <w:t xml:space="preserve"> </w:t>
      </w:r>
      <w:r>
        <w:rPr>
          <w:b/>
          <w:sz w:val="24"/>
        </w:rPr>
        <w:t>inspired</w:t>
      </w:r>
      <w:r>
        <w:rPr>
          <w:b/>
          <w:spacing w:val="-2"/>
          <w:sz w:val="24"/>
        </w:rPr>
        <w:t xml:space="preserve"> </w:t>
      </w:r>
      <w:r>
        <w:rPr>
          <w:b/>
          <w:sz w:val="24"/>
        </w:rPr>
        <w:t>by</w:t>
      </w:r>
      <w:r>
        <w:rPr>
          <w:b/>
          <w:spacing w:val="-1"/>
          <w:sz w:val="24"/>
        </w:rPr>
        <w:t xml:space="preserve"> </w:t>
      </w:r>
      <w:r>
        <w:rPr>
          <w:b/>
          <w:sz w:val="24"/>
        </w:rPr>
        <w:t>agriculture</w:t>
      </w:r>
      <w:r>
        <w:rPr>
          <w:b/>
          <w:spacing w:val="-1"/>
          <w:sz w:val="24"/>
        </w:rPr>
        <w:t xml:space="preserve"> </w:t>
      </w:r>
      <w:r>
        <w:rPr>
          <w:b/>
          <w:sz w:val="24"/>
        </w:rPr>
        <w:t>and</w:t>
      </w:r>
      <w:r>
        <w:rPr>
          <w:b/>
          <w:spacing w:val="-1"/>
          <w:sz w:val="24"/>
        </w:rPr>
        <w:t xml:space="preserve"> </w:t>
      </w:r>
      <w:r>
        <w:rPr>
          <w:b/>
          <w:spacing w:val="-2"/>
          <w:sz w:val="24"/>
        </w:rPr>
        <w:t>nature:</w:t>
      </w:r>
    </w:p>
    <w:p w14:paraId="19F58C45">
      <w:pPr>
        <w:pStyle w:val="17"/>
        <w:spacing w:after="0" w:line="240" w:lineRule="auto"/>
        <w:jc w:val="left"/>
        <w:rPr>
          <w:sz w:val="24"/>
        </w:rPr>
        <w:sectPr>
          <w:pgSz w:w="11910" w:h="16840"/>
          <w:pgMar w:top="1920" w:right="425" w:bottom="280" w:left="425" w:header="720" w:footer="720" w:gutter="0"/>
          <w:cols w:space="720" w:num="1"/>
        </w:sectPr>
      </w:pPr>
    </w:p>
    <w:tbl>
      <w:tblPr>
        <w:tblStyle w:val="11"/>
        <w:tblW w:w="0" w:type="auto"/>
        <w:tblInd w:w="159" w:type="dxa"/>
        <w:tblBorders>
          <w:top w:val="single" w:color="DADADA" w:sz="12" w:space="0"/>
          <w:left w:val="single" w:color="DADADA" w:sz="12" w:space="0"/>
          <w:bottom w:val="single" w:color="DADADA" w:sz="12" w:space="0"/>
          <w:right w:val="single" w:color="DADADA" w:sz="12" w:space="0"/>
          <w:insideH w:val="single" w:color="DADADA" w:sz="12" w:space="0"/>
          <w:insideV w:val="single" w:color="DADADA" w:sz="12" w:space="0"/>
        </w:tblBorders>
        <w:tblLayout w:type="fixed"/>
        <w:tblCellMar>
          <w:top w:w="0" w:type="dxa"/>
          <w:left w:w="0" w:type="dxa"/>
          <w:bottom w:w="0" w:type="dxa"/>
          <w:right w:w="0" w:type="dxa"/>
        </w:tblCellMar>
      </w:tblPr>
      <w:tblGrid>
        <w:gridCol w:w="5385"/>
        <w:gridCol w:w="5385"/>
      </w:tblGrid>
      <w:tr w14:paraId="0AEE111C">
        <w:tblPrEx>
          <w:tblBorders>
            <w:top w:val="single" w:color="DADADA" w:sz="12" w:space="0"/>
            <w:left w:val="single" w:color="DADADA" w:sz="12" w:space="0"/>
            <w:bottom w:val="single" w:color="DADADA" w:sz="12" w:space="0"/>
            <w:right w:val="single" w:color="DADADA" w:sz="12" w:space="0"/>
            <w:insideH w:val="single" w:color="DADADA" w:sz="12" w:space="0"/>
            <w:insideV w:val="single" w:color="DADADA" w:sz="12" w:space="0"/>
          </w:tblBorders>
          <w:tblCellMar>
            <w:top w:w="0" w:type="dxa"/>
            <w:left w:w="0" w:type="dxa"/>
            <w:bottom w:w="0" w:type="dxa"/>
            <w:right w:w="0" w:type="dxa"/>
          </w:tblCellMar>
        </w:tblPrEx>
        <w:trPr>
          <w:trHeight w:val="899" w:hRule="atLeast"/>
        </w:trPr>
        <w:tc>
          <w:tcPr>
            <w:tcW w:w="5385" w:type="dxa"/>
            <w:shd w:val="clear" w:color="auto" w:fill="000000"/>
          </w:tcPr>
          <w:p w14:paraId="58367F80">
            <w:pPr>
              <w:keepNext w:val="0"/>
              <w:keepLines w:val="0"/>
              <w:widowControl/>
              <w:numPr>
                <w:ilvl w:val="0"/>
                <w:numId w:val="0"/>
              </w:numPr>
              <w:suppressLineNumbers w:val="0"/>
              <w:ind w:firstLine="120" w:firstLineChars="50"/>
              <w:jc w:val="left"/>
              <w:rPr>
                <w:rFonts w:hint="default" w:ascii="Times New Roman"/>
                <w:sz w:val="24"/>
                <w:lang w:val="en-US"/>
              </w:rPr>
            </w:pPr>
            <w:r>
              <w:rPr>
                <w:rFonts w:hint="default" w:ascii="Times New Roman"/>
                <w:sz w:val="24"/>
                <w:lang w:val="en-US"/>
              </w:rPr>
              <w:t>Color</w:t>
            </w:r>
          </w:p>
        </w:tc>
        <w:tc>
          <w:tcPr>
            <w:tcW w:w="5385" w:type="dxa"/>
            <w:shd w:val="clear" w:color="auto" w:fill="000000"/>
          </w:tcPr>
          <w:p w14:paraId="6E62F808">
            <w:pPr>
              <w:pStyle w:val="18"/>
              <w:spacing w:before="0"/>
              <w:ind w:left="0" w:firstLine="120" w:firstLineChars="50"/>
              <w:rPr>
                <w:rFonts w:hint="default" w:ascii="Times New Roman"/>
                <w:sz w:val="24"/>
                <w:lang w:val="en-US"/>
              </w:rPr>
            </w:pPr>
            <w:r>
              <w:rPr>
                <w:rFonts w:hint="default" w:ascii="Times New Roman"/>
                <w:sz w:val="24"/>
                <w:lang w:val="en-US"/>
              </w:rPr>
              <w:t>Porpose</w:t>
            </w:r>
          </w:p>
        </w:tc>
      </w:tr>
      <w:tr w14:paraId="54618110">
        <w:tblPrEx>
          <w:tblBorders>
            <w:top w:val="single" w:color="DADADA" w:sz="12" w:space="0"/>
            <w:left w:val="single" w:color="DADADA" w:sz="12" w:space="0"/>
            <w:bottom w:val="single" w:color="DADADA" w:sz="12" w:space="0"/>
            <w:right w:val="single" w:color="DADADA" w:sz="12" w:space="0"/>
            <w:insideH w:val="single" w:color="DADADA" w:sz="12" w:space="0"/>
            <w:insideV w:val="single" w:color="DADADA" w:sz="12" w:space="0"/>
          </w:tblBorders>
          <w:tblCellMar>
            <w:top w:w="0" w:type="dxa"/>
            <w:left w:w="0" w:type="dxa"/>
            <w:bottom w:w="0" w:type="dxa"/>
            <w:right w:w="0" w:type="dxa"/>
          </w:tblCellMar>
        </w:tblPrEx>
        <w:trPr>
          <w:trHeight w:val="899" w:hRule="atLeast"/>
        </w:trPr>
        <w:tc>
          <w:tcPr>
            <w:tcW w:w="5385" w:type="dxa"/>
            <w:shd w:val="clear" w:color="auto" w:fill="000000"/>
          </w:tcPr>
          <w:p w14:paraId="3194525A">
            <w:pPr>
              <w:pStyle w:val="18"/>
              <w:numPr>
                <w:ilvl w:val="0"/>
                <w:numId w:val="9"/>
              </w:numPr>
              <w:spacing w:before="0"/>
              <w:ind w:left="0"/>
              <w:rPr>
                <w:rFonts w:hint="default" w:ascii="Times New Roman"/>
                <w:sz w:val="24"/>
                <w:lang w:val="en-US"/>
              </w:rPr>
            </w:pPr>
            <w:r>
              <w:rPr>
                <w:rFonts w:hint="default" w:ascii="Times New Roman"/>
                <w:sz w:val="24"/>
                <w:lang w:val="en-US"/>
              </w:rPr>
              <w:t>Green</w:t>
            </w:r>
          </w:p>
        </w:tc>
        <w:tc>
          <w:tcPr>
            <w:tcW w:w="5385" w:type="dxa"/>
            <w:shd w:val="clear" w:color="auto" w:fill="000000"/>
          </w:tcPr>
          <w:p w14:paraId="3C012E4C">
            <w:pPr>
              <w:pStyle w:val="18"/>
              <w:spacing w:before="0"/>
              <w:ind w:left="0"/>
              <w:rPr>
                <w:rFonts w:hint="default" w:ascii="Times New Roman"/>
                <w:sz w:val="24"/>
                <w:lang w:val="en-US"/>
              </w:rPr>
            </w:pPr>
            <w:r>
              <w:rPr>
                <w:rFonts w:hint="default" w:ascii="Times New Roman"/>
                <w:sz w:val="24"/>
                <w:lang w:val="en-US"/>
              </w:rPr>
              <w:t xml:space="preserve"> Crop Health Normal Status</w:t>
            </w:r>
          </w:p>
        </w:tc>
      </w:tr>
      <w:tr w14:paraId="4AC11D1D">
        <w:tblPrEx>
          <w:tblBorders>
            <w:top w:val="single" w:color="DADADA" w:sz="12" w:space="0"/>
            <w:left w:val="single" w:color="DADADA" w:sz="12" w:space="0"/>
            <w:bottom w:val="single" w:color="DADADA" w:sz="12" w:space="0"/>
            <w:right w:val="single" w:color="DADADA" w:sz="12" w:space="0"/>
            <w:insideH w:val="single" w:color="DADADA" w:sz="12" w:space="0"/>
            <w:insideV w:val="single" w:color="DADADA" w:sz="12" w:space="0"/>
          </w:tblBorders>
          <w:tblCellMar>
            <w:top w:w="0" w:type="dxa"/>
            <w:left w:w="0" w:type="dxa"/>
            <w:bottom w:w="0" w:type="dxa"/>
            <w:right w:w="0" w:type="dxa"/>
          </w:tblCellMar>
        </w:tblPrEx>
        <w:trPr>
          <w:trHeight w:val="899" w:hRule="atLeast"/>
        </w:trPr>
        <w:tc>
          <w:tcPr>
            <w:tcW w:w="5385" w:type="dxa"/>
            <w:shd w:val="clear" w:color="auto" w:fill="000000"/>
          </w:tcPr>
          <w:p w14:paraId="5BD39F33">
            <w:pPr>
              <w:pStyle w:val="18"/>
              <w:numPr>
                <w:ilvl w:val="0"/>
                <w:numId w:val="9"/>
              </w:numPr>
              <w:spacing w:before="0"/>
              <w:ind w:left="0" w:leftChars="0" w:firstLine="0" w:firstLineChars="0"/>
              <w:rPr>
                <w:rFonts w:hint="default" w:ascii="Times New Roman"/>
                <w:sz w:val="24"/>
                <w:lang w:val="en-US"/>
              </w:rPr>
            </w:pPr>
            <w:r>
              <w:rPr>
                <w:rFonts w:hint="default" w:ascii="Times New Roman"/>
                <w:sz w:val="24"/>
                <w:lang w:val="en-US"/>
              </w:rPr>
              <w:t xml:space="preserve">Yellow </w:t>
            </w:r>
          </w:p>
        </w:tc>
        <w:tc>
          <w:tcPr>
            <w:tcW w:w="5385" w:type="dxa"/>
            <w:shd w:val="clear" w:color="auto" w:fill="000000"/>
          </w:tcPr>
          <w:p w14:paraId="2D2898B4">
            <w:pPr>
              <w:pStyle w:val="18"/>
              <w:spacing w:before="0"/>
              <w:ind w:left="0"/>
              <w:rPr>
                <w:rFonts w:hint="default" w:ascii="Times New Roman"/>
                <w:sz w:val="24"/>
                <w:lang w:val="en-US"/>
              </w:rPr>
            </w:pPr>
            <w:r>
              <w:rPr>
                <w:rFonts w:hint="default" w:ascii="Times New Roman"/>
                <w:sz w:val="24"/>
                <w:lang w:val="en-US"/>
              </w:rPr>
              <w:t xml:space="preserve"> Warning or moderate risk</w:t>
            </w:r>
          </w:p>
        </w:tc>
      </w:tr>
      <w:tr w14:paraId="23D94B01">
        <w:tblPrEx>
          <w:tblBorders>
            <w:top w:val="single" w:color="DADADA" w:sz="12" w:space="0"/>
            <w:left w:val="single" w:color="DADADA" w:sz="12" w:space="0"/>
            <w:bottom w:val="single" w:color="DADADA" w:sz="12" w:space="0"/>
            <w:right w:val="single" w:color="DADADA" w:sz="12" w:space="0"/>
            <w:insideH w:val="single" w:color="DADADA" w:sz="12" w:space="0"/>
            <w:insideV w:val="single" w:color="DADADA" w:sz="12" w:space="0"/>
          </w:tblBorders>
          <w:tblCellMar>
            <w:top w:w="0" w:type="dxa"/>
            <w:left w:w="0" w:type="dxa"/>
            <w:bottom w:w="0" w:type="dxa"/>
            <w:right w:w="0" w:type="dxa"/>
          </w:tblCellMar>
        </w:tblPrEx>
        <w:trPr>
          <w:trHeight w:val="1439" w:hRule="atLeast"/>
        </w:trPr>
        <w:tc>
          <w:tcPr>
            <w:tcW w:w="5385" w:type="dxa"/>
            <w:shd w:val="clear" w:color="auto" w:fill="000000"/>
          </w:tcPr>
          <w:p w14:paraId="1B8E0251">
            <w:pPr>
              <w:pStyle w:val="18"/>
              <w:numPr>
                <w:ilvl w:val="0"/>
                <w:numId w:val="9"/>
              </w:numPr>
              <w:spacing w:before="0"/>
              <w:ind w:left="0" w:leftChars="0" w:firstLine="0" w:firstLineChars="0"/>
              <w:rPr>
                <w:rFonts w:hint="default" w:ascii="Times New Roman"/>
                <w:sz w:val="24"/>
                <w:lang w:val="en-US"/>
              </w:rPr>
            </w:pPr>
            <w:r>
              <w:rPr>
                <w:rFonts w:hint="default" w:ascii="Times New Roman"/>
                <w:sz w:val="24"/>
                <w:lang w:val="en-US"/>
              </w:rPr>
              <w:t>Red</w:t>
            </w:r>
          </w:p>
        </w:tc>
        <w:tc>
          <w:tcPr>
            <w:tcW w:w="5385" w:type="dxa"/>
            <w:shd w:val="clear" w:color="auto" w:fill="000000"/>
          </w:tcPr>
          <w:p w14:paraId="55DA74DB">
            <w:pPr>
              <w:pStyle w:val="18"/>
              <w:spacing w:before="0"/>
              <w:ind w:left="0"/>
              <w:rPr>
                <w:rFonts w:hint="default" w:ascii="Times New Roman"/>
                <w:sz w:val="24"/>
                <w:lang w:val="en-US"/>
              </w:rPr>
            </w:pPr>
            <w:r>
              <w:rPr>
                <w:rFonts w:hint="default" w:ascii="Times New Roman"/>
                <w:sz w:val="24"/>
                <w:lang w:val="en-US"/>
              </w:rPr>
              <w:t xml:space="preserve"> Disease detection or critical alert</w:t>
            </w:r>
          </w:p>
        </w:tc>
      </w:tr>
      <w:tr w14:paraId="6E5171D6">
        <w:tblPrEx>
          <w:tblBorders>
            <w:top w:val="single" w:color="DADADA" w:sz="12" w:space="0"/>
            <w:left w:val="single" w:color="DADADA" w:sz="12" w:space="0"/>
            <w:bottom w:val="single" w:color="DADADA" w:sz="12" w:space="0"/>
            <w:right w:val="single" w:color="DADADA" w:sz="12" w:space="0"/>
            <w:insideH w:val="single" w:color="DADADA" w:sz="12" w:space="0"/>
            <w:insideV w:val="single" w:color="DADADA" w:sz="12" w:space="0"/>
          </w:tblBorders>
          <w:tblCellMar>
            <w:top w:w="0" w:type="dxa"/>
            <w:left w:w="0" w:type="dxa"/>
            <w:bottom w:w="0" w:type="dxa"/>
            <w:right w:w="0" w:type="dxa"/>
          </w:tblCellMar>
        </w:tblPrEx>
        <w:trPr>
          <w:trHeight w:val="1439" w:hRule="atLeast"/>
        </w:trPr>
        <w:tc>
          <w:tcPr>
            <w:tcW w:w="5385" w:type="dxa"/>
            <w:shd w:val="clear" w:color="auto" w:fill="000000"/>
          </w:tcPr>
          <w:p w14:paraId="4C0D17AF">
            <w:pPr>
              <w:pStyle w:val="18"/>
              <w:numPr>
                <w:ilvl w:val="0"/>
                <w:numId w:val="9"/>
              </w:numPr>
              <w:spacing w:before="0"/>
              <w:ind w:left="0" w:leftChars="0" w:firstLine="0" w:firstLineChars="0"/>
              <w:rPr>
                <w:rFonts w:hint="default" w:ascii="Times New Roman"/>
                <w:sz w:val="24"/>
                <w:lang w:val="en-US"/>
              </w:rPr>
            </w:pPr>
            <w:r>
              <w:rPr>
                <w:rFonts w:hint="default" w:ascii="Times New Roman"/>
                <w:sz w:val="24"/>
                <w:lang w:val="en-US"/>
              </w:rPr>
              <w:t>Blue</w:t>
            </w:r>
          </w:p>
        </w:tc>
        <w:tc>
          <w:tcPr>
            <w:tcW w:w="5385" w:type="dxa"/>
            <w:shd w:val="clear" w:color="auto" w:fill="000000"/>
          </w:tcPr>
          <w:p w14:paraId="1B348D69">
            <w:pPr>
              <w:pStyle w:val="18"/>
              <w:spacing w:before="0"/>
              <w:ind w:left="0"/>
              <w:rPr>
                <w:rFonts w:hint="default" w:ascii="Times New Roman"/>
                <w:sz w:val="24"/>
                <w:lang w:val="en-US"/>
              </w:rPr>
            </w:pPr>
            <w:r>
              <w:rPr>
                <w:rFonts w:hint="default" w:ascii="Times New Roman"/>
                <w:sz w:val="24"/>
                <w:lang w:val="en-US"/>
              </w:rPr>
              <w:t xml:space="preserve"> Weather and informational   element</w:t>
            </w:r>
          </w:p>
        </w:tc>
      </w:tr>
      <w:tr w14:paraId="7973D483">
        <w:tblPrEx>
          <w:tblBorders>
            <w:top w:val="single" w:color="DADADA" w:sz="12" w:space="0"/>
            <w:left w:val="single" w:color="DADADA" w:sz="12" w:space="0"/>
            <w:bottom w:val="single" w:color="DADADA" w:sz="12" w:space="0"/>
            <w:right w:val="single" w:color="DADADA" w:sz="12" w:space="0"/>
            <w:insideH w:val="single" w:color="DADADA" w:sz="12" w:space="0"/>
            <w:insideV w:val="single" w:color="DADADA" w:sz="12" w:space="0"/>
          </w:tblBorders>
          <w:tblCellMar>
            <w:top w:w="0" w:type="dxa"/>
            <w:left w:w="0" w:type="dxa"/>
            <w:bottom w:w="0" w:type="dxa"/>
            <w:right w:w="0" w:type="dxa"/>
          </w:tblCellMar>
        </w:tblPrEx>
        <w:trPr>
          <w:trHeight w:val="899" w:hRule="atLeast"/>
        </w:trPr>
        <w:tc>
          <w:tcPr>
            <w:tcW w:w="5385" w:type="dxa"/>
            <w:shd w:val="clear" w:color="auto" w:fill="000000"/>
          </w:tcPr>
          <w:p w14:paraId="4E061284">
            <w:pPr>
              <w:pStyle w:val="18"/>
              <w:numPr>
                <w:ilvl w:val="0"/>
                <w:numId w:val="9"/>
              </w:numPr>
              <w:spacing w:before="0"/>
              <w:ind w:left="0" w:leftChars="0" w:firstLine="0" w:firstLineChars="0"/>
              <w:rPr>
                <w:rFonts w:hint="default" w:ascii="Times New Roman"/>
                <w:sz w:val="24"/>
                <w:lang w:val="en-US"/>
              </w:rPr>
            </w:pPr>
            <w:r>
              <w:rPr>
                <w:rFonts w:hint="default" w:ascii="Times New Roman"/>
                <w:sz w:val="24"/>
                <w:lang w:val="en-US"/>
              </w:rPr>
              <w:t>White / Light Grey</w:t>
            </w:r>
          </w:p>
        </w:tc>
        <w:tc>
          <w:tcPr>
            <w:tcW w:w="5385" w:type="dxa"/>
            <w:shd w:val="clear" w:color="auto" w:fill="000000"/>
          </w:tcPr>
          <w:p w14:paraId="5708ABEF">
            <w:pPr>
              <w:pStyle w:val="18"/>
              <w:spacing w:before="0"/>
              <w:ind w:left="0"/>
              <w:rPr>
                <w:rFonts w:hint="default" w:ascii="Times New Roman"/>
                <w:sz w:val="24"/>
                <w:lang w:val="en-US"/>
              </w:rPr>
            </w:pPr>
            <w:r>
              <w:rPr>
                <w:rFonts w:hint="default" w:ascii="Times New Roman"/>
                <w:sz w:val="24"/>
                <w:lang w:val="en-US"/>
              </w:rPr>
              <w:t>Background for readability</w:t>
            </w:r>
          </w:p>
        </w:tc>
      </w:tr>
    </w:tbl>
    <w:p w14:paraId="060FD675">
      <w:pPr>
        <w:pStyle w:val="17"/>
        <w:numPr>
          <w:ilvl w:val="0"/>
          <w:numId w:val="10"/>
        </w:numPr>
        <w:tabs>
          <w:tab w:val="left" w:pos="431"/>
        </w:tabs>
        <w:spacing w:before="274" w:after="0" w:line="240" w:lineRule="auto"/>
        <w:ind w:left="431" w:right="0" w:hanging="182"/>
        <w:jc w:val="left"/>
        <w:rPr>
          <w:sz w:val="22"/>
        </w:rPr>
      </w:pPr>
      <w:r>
        <w:rPr>
          <w:sz w:val="22"/>
        </w:rPr>
        <mc:AlternateContent>
          <mc:Choice Requires="wps">
            <w:drawing>
              <wp:anchor distT="0" distB="0" distL="0" distR="0" simplePos="0" relativeHeight="251659264" behindDoc="1" locked="0" layoutInCell="1" allowOverlap="1">
                <wp:simplePos x="0" y="0"/>
                <wp:positionH relativeFrom="page">
                  <wp:posOffset>561975</wp:posOffset>
                </wp:positionH>
                <wp:positionV relativeFrom="paragraph">
                  <wp:posOffset>-4043045</wp:posOffset>
                </wp:positionV>
                <wp:extent cx="1966595" cy="3867150"/>
                <wp:effectExtent l="0" t="0" r="0" b="0"/>
                <wp:wrapNone/>
                <wp:docPr id="2" name="Textbox 2"/>
                <wp:cNvGraphicFramePr/>
                <a:graphic xmlns:a="http://schemas.openxmlformats.org/drawingml/2006/main">
                  <a:graphicData uri="http://schemas.microsoft.com/office/word/2010/wordprocessingShape">
                    <wps:wsp>
                      <wps:cNvSpPr txBox="1"/>
                      <wps:spPr>
                        <a:xfrm>
                          <a:off x="0" y="0"/>
                          <a:ext cx="1966595" cy="3867150"/>
                        </a:xfrm>
                        <a:prstGeom prst="rect">
                          <a:avLst/>
                        </a:prstGeom>
                      </wps:spPr>
                      <wps:txbx>
                        <w:txbxContent>
                          <w:p w14:paraId="7476DE6D">
                            <w:pPr>
                              <w:spacing w:before="0" w:line="367" w:lineRule="exact"/>
                              <w:ind w:left="0" w:right="0" w:firstLine="0"/>
                              <w:jc w:val="left"/>
                              <w:rPr>
                                <w:b/>
                                <w:sz w:val="36"/>
                              </w:rPr>
                            </w:pPr>
                            <w:r>
                              <w:rPr>
                                <w:sz w:val="36"/>
                              </w:rPr>
                              <w:t>1.</w:t>
                            </w:r>
                            <w:r>
                              <w:rPr>
                                <w:spacing w:val="5"/>
                                <w:sz w:val="36"/>
                              </w:rPr>
                              <w:t xml:space="preserve"> </w:t>
                            </w:r>
                            <w:r>
                              <w:rPr>
                                <w:b/>
                                <w:spacing w:val="-2"/>
                                <w:sz w:val="36"/>
                              </w:rPr>
                              <w:t>Color</w:t>
                            </w:r>
                          </w:p>
                          <w:p w14:paraId="3C1F48B4">
                            <w:pPr>
                              <w:spacing w:before="51" w:line="240" w:lineRule="auto"/>
                              <w:rPr>
                                <w:b/>
                                <w:sz w:val="36"/>
                              </w:rPr>
                            </w:pPr>
                          </w:p>
                          <w:p w14:paraId="2717E637">
                            <w:pPr>
                              <w:spacing w:before="0"/>
                              <w:ind w:left="0" w:right="0" w:firstLine="0"/>
                              <w:jc w:val="left"/>
                              <w:rPr>
                                <w:b/>
                                <w:sz w:val="36"/>
                              </w:rPr>
                            </w:pPr>
                            <w:r>
                              <w:rPr>
                                <w:sz w:val="36"/>
                              </w:rPr>
                              <w:t>1.</w:t>
                            </w:r>
                            <w:r>
                              <w:rPr>
                                <w:spacing w:val="5"/>
                                <w:sz w:val="36"/>
                              </w:rPr>
                              <w:t xml:space="preserve"> </w:t>
                            </w:r>
                            <w:r>
                              <w:rPr>
                                <w:b/>
                                <w:spacing w:val="-2"/>
                                <w:sz w:val="36"/>
                              </w:rPr>
                              <w:t>Green</w:t>
                            </w:r>
                          </w:p>
                          <w:p w14:paraId="0678D375">
                            <w:pPr>
                              <w:spacing w:before="51" w:line="240" w:lineRule="auto"/>
                              <w:rPr>
                                <w:b/>
                                <w:sz w:val="36"/>
                              </w:rPr>
                            </w:pPr>
                          </w:p>
                          <w:p w14:paraId="4055A54B">
                            <w:pPr>
                              <w:spacing w:before="0"/>
                              <w:ind w:left="0" w:right="0" w:firstLine="0"/>
                              <w:jc w:val="left"/>
                              <w:rPr>
                                <w:b/>
                                <w:sz w:val="36"/>
                              </w:rPr>
                            </w:pPr>
                            <w:r>
                              <w:rPr>
                                <w:sz w:val="36"/>
                              </w:rPr>
                              <w:t>1.</w:t>
                            </w:r>
                            <w:r>
                              <w:rPr>
                                <w:spacing w:val="5"/>
                                <w:sz w:val="36"/>
                              </w:rPr>
                              <w:t xml:space="preserve"> </w:t>
                            </w:r>
                            <w:r>
                              <w:rPr>
                                <w:b/>
                                <w:spacing w:val="-2"/>
                                <w:sz w:val="36"/>
                              </w:rPr>
                              <w:t>Yellow</w:t>
                            </w:r>
                          </w:p>
                          <w:p w14:paraId="2A79DD86">
                            <w:pPr>
                              <w:spacing w:before="51" w:line="240" w:lineRule="auto"/>
                              <w:rPr>
                                <w:b/>
                                <w:sz w:val="36"/>
                              </w:rPr>
                            </w:pPr>
                          </w:p>
                          <w:p w14:paraId="3F4EC6A7">
                            <w:pPr>
                              <w:spacing w:before="0"/>
                              <w:ind w:left="0" w:right="0" w:firstLine="0"/>
                              <w:jc w:val="left"/>
                              <w:rPr>
                                <w:b/>
                                <w:sz w:val="36"/>
                              </w:rPr>
                            </w:pPr>
                            <w:r>
                              <w:rPr>
                                <w:sz w:val="36"/>
                              </w:rPr>
                              <w:t>1.</w:t>
                            </w:r>
                            <w:r>
                              <w:rPr>
                                <w:spacing w:val="5"/>
                                <w:sz w:val="36"/>
                              </w:rPr>
                              <w:t xml:space="preserve"> </w:t>
                            </w:r>
                            <w:r>
                              <w:rPr>
                                <w:b/>
                                <w:spacing w:val="-5"/>
                                <w:sz w:val="36"/>
                              </w:rPr>
                              <w:t>Red</w:t>
                            </w:r>
                          </w:p>
                          <w:p w14:paraId="17090EDB">
                            <w:pPr>
                              <w:spacing w:before="0" w:line="240" w:lineRule="auto"/>
                              <w:rPr>
                                <w:b/>
                                <w:sz w:val="36"/>
                              </w:rPr>
                            </w:pPr>
                          </w:p>
                          <w:p w14:paraId="20E91C9A">
                            <w:pPr>
                              <w:spacing w:before="151" w:line="240" w:lineRule="auto"/>
                              <w:rPr>
                                <w:b/>
                                <w:sz w:val="36"/>
                              </w:rPr>
                            </w:pPr>
                          </w:p>
                          <w:p w14:paraId="42C63F85">
                            <w:pPr>
                              <w:spacing w:before="1"/>
                              <w:ind w:left="0" w:right="0" w:firstLine="0"/>
                              <w:jc w:val="left"/>
                              <w:rPr>
                                <w:b/>
                                <w:sz w:val="36"/>
                              </w:rPr>
                            </w:pPr>
                            <w:r>
                              <w:rPr>
                                <w:sz w:val="36"/>
                              </w:rPr>
                              <w:t>1.</w:t>
                            </w:r>
                            <w:r>
                              <w:rPr>
                                <w:spacing w:val="5"/>
                                <w:sz w:val="36"/>
                              </w:rPr>
                              <w:t xml:space="preserve"> </w:t>
                            </w:r>
                            <w:r>
                              <w:rPr>
                                <w:b/>
                                <w:spacing w:val="-4"/>
                                <w:sz w:val="36"/>
                              </w:rPr>
                              <w:t>Blue</w:t>
                            </w:r>
                          </w:p>
                          <w:p w14:paraId="59C87486">
                            <w:pPr>
                              <w:spacing w:before="0" w:line="240" w:lineRule="auto"/>
                              <w:rPr>
                                <w:b/>
                                <w:sz w:val="36"/>
                              </w:rPr>
                            </w:pPr>
                          </w:p>
                          <w:p w14:paraId="4C4EFE44">
                            <w:pPr>
                              <w:spacing w:before="151" w:line="240" w:lineRule="auto"/>
                              <w:rPr>
                                <w:b/>
                                <w:sz w:val="36"/>
                              </w:rPr>
                            </w:pPr>
                          </w:p>
                          <w:p w14:paraId="3C4FD0A4">
                            <w:pPr>
                              <w:spacing w:before="0" w:line="433" w:lineRule="exact"/>
                              <w:ind w:left="0" w:right="0" w:firstLine="0"/>
                              <w:jc w:val="left"/>
                              <w:rPr>
                                <w:b/>
                                <w:sz w:val="36"/>
                              </w:rPr>
                            </w:pPr>
                            <w:r>
                              <w:rPr>
                                <w:sz w:val="36"/>
                              </w:rPr>
                              <w:t>1.</w:t>
                            </w:r>
                            <w:r>
                              <w:rPr>
                                <w:spacing w:val="2"/>
                                <w:sz w:val="36"/>
                              </w:rPr>
                              <w:t xml:space="preserve"> </w:t>
                            </w:r>
                            <w:r>
                              <w:rPr>
                                <w:b/>
                                <w:sz w:val="36"/>
                              </w:rPr>
                              <w:t>White</w:t>
                            </w:r>
                            <w:r>
                              <w:rPr>
                                <w:b/>
                                <w:spacing w:val="-2"/>
                                <w:sz w:val="36"/>
                              </w:rPr>
                              <w:t xml:space="preserve"> </w:t>
                            </w:r>
                            <w:r>
                              <w:rPr>
                                <w:b/>
                                <w:sz w:val="36"/>
                              </w:rPr>
                              <w:t>/</w:t>
                            </w:r>
                            <w:r>
                              <w:rPr>
                                <w:b/>
                                <w:spacing w:val="-2"/>
                                <w:sz w:val="36"/>
                              </w:rPr>
                              <w:t xml:space="preserve"> </w:t>
                            </w:r>
                            <w:r>
                              <w:rPr>
                                <w:b/>
                                <w:sz w:val="36"/>
                              </w:rPr>
                              <w:t>Light</w:t>
                            </w:r>
                            <w:r>
                              <w:rPr>
                                <w:b/>
                                <w:spacing w:val="-2"/>
                                <w:sz w:val="36"/>
                              </w:rPr>
                              <w:t xml:space="preserve"> </w:t>
                            </w:r>
                            <w:r>
                              <w:rPr>
                                <w:b/>
                                <w:spacing w:val="-5"/>
                                <w:sz w:val="36"/>
                              </w:rPr>
                              <w:t>Grey</w:t>
                            </w:r>
                          </w:p>
                        </w:txbxContent>
                      </wps:txbx>
                      <wps:bodyPr wrap="square" lIns="0" tIns="0" rIns="0" bIns="0" rtlCol="0">
                        <a:noAutofit/>
                      </wps:bodyPr>
                    </wps:wsp>
                  </a:graphicData>
                </a:graphic>
              </wp:anchor>
            </w:drawing>
          </mc:Choice>
          <mc:Fallback>
            <w:pict>
              <v:shape id="Textbox 2" o:spid="_x0000_s1026" o:spt="202" type="#_x0000_t202" style="position:absolute;left:0pt;margin-left:44.25pt;margin-top:-318.35pt;height:304.5pt;width:154.85pt;mso-position-horizontal-relative:page;z-index:-251657216;mso-width-relative:page;mso-height-relative:page;" filled="f" stroked="f" coordsize="21600,21600" o:gfxdata="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EfWzcnbAAAACwEAAA8AAAAAAAAAAQAgAAAAIgAAAGRycy9kb3ducmV2LnhtbFBLAQIUABQA&#10;AAAIAIdO4kDlaxCftAEAAHUDAAAOAAAAAAAAAAEAIAAAACoBAABkcnMvZTJvRG9jLnhtbFBLBQYA&#10;AAAABgAGAFkBAABQBQAAAAA=&#10;">
                <v:fill on="f" focussize="0,0"/>
                <v:stroke on="f"/>
                <v:imagedata o:title=""/>
                <o:lock v:ext="edit" aspectratio="f"/>
                <v:textbox inset="0mm,0mm,0mm,0mm">
                  <w:txbxContent>
                    <w:p w14:paraId="7476DE6D">
                      <w:pPr>
                        <w:spacing w:before="0" w:line="367" w:lineRule="exact"/>
                        <w:ind w:left="0" w:right="0" w:firstLine="0"/>
                        <w:jc w:val="left"/>
                        <w:rPr>
                          <w:b/>
                          <w:sz w:val="36"/>
                        </w:rPr>
                      </w:pPr>
                      <w:r>
                        <w:rPr>
                          <w:sz w:val="36"/>
                        </w:rPr>
                        <w:t>1.</w:t>
                      </w:r>
                      <w:r>
                        <w:rPr>
                          <w:spacing w:val="5"/>
                          <w:sz w:val="36"/>
                        </w:rPr>
                        <w:t xml:space="preserve"> </w:t>
                      </w:r>
                      <w:r>
                        <w:rPr>
                          <w:b/>
                          <w:spacing w:val="-2"/>
                          <w:sz w:val="36"/>
                        </w:rPr>
                        <w:t>Color</w:t>
                      </w:r>
                    </w:p>
                    <w:p w14:paraId="3C1F48B4">
                      <w:pPr>
                        <w:spacing w:before="51" w:line="240" w:lineRule="auto"/>
                        <w:rPr>
                          <w:b/>
                          <w:sz w:val="36"/>
                        </w:rPr>
                      </w:pPr>
                    </w:p>
                    <w:p w14:paraId="2717E637">
                      <w:pPr>
                        <w:spacing w:before="0"/>
                        <w:ind w:left="0" w:right="0" w:firstLine="0"/>
                        <w:jc w:val="left"/>
                        <w:rPr>
                          <w:b/>
                          <w:sz w:val="36"/>
                        </w:rPr>
                      </w:pPr>
                      <w:r>
                        <w:rPr>
                          <w:sz w:val="36"/>
                        </w:rPr>
                        <w:t>1.</w:t>
                      </w:r>
                      <w:r>
                        <w:rPr>
                          <w:spacing w:val="5"/>
                          <w:sz w:val="36"/>
                        </w:rPr>
                        <w:t xml:space="preserve"> </w:t>
                      </w:r>
                      <w:r>
                        <w:rPr>
                          <w:b/>
                          <w:spacing w:val="-2"/>
                          <w:sz w:val="36"/>
                        </w:rPr>
                        <w:t>Green</w:t>
                      </w:r>
                    </w:p>
                    <w:p w14:paraId="0678D375">
                      <w:pPr>
                        <w:spacing w:before="51" w:line="240" w:lineRule="auto"/>
                        <w:rPr>
                          <w:b/>
                          <w:sz w:val="36"/>
                        </w:rPr>
                      </w:pPr>
                    </w:p>
                    <w:p w14:paraId="4055A54B">
                      <w:pPr>
                        <w:spacing w:before="0"/>
                        <w:ind w:left="0" w:right="0" w:firstLine="0"/>
                        <w:jc w:val="left"/>
                        <w:rPr>
                          <w:b/>
                          <w:sz w:val="36"/>
                        </w:rPr>
                      </w:pPr>
                      <w:r>
                        <w:rPr>
                          <w:sz w:val="36"/>
                        </w:rPr>
                        <w:t>1.</w:t>
                      </w:r>
                      <w:r>
                        <w:rPr>
                          <w:spacing w:val="5"/>
                          <w:sz w:val="36"/>
                        </w:rPr>
                        <w:t xml:space="preserve"> </w:t>
                      </w:r>
                      <w:r>
                        <w:rPr>
                          <w:b/>
                          <w:spacing w:val="-2"/>
                          <w:sz w:val="36"/>
                        </w:rPr>
                        <w:t>Yellow</w:t>
                      </w:r>
                    </w:p>
                    <w:p w14:paraId="2A79DD86">
                      <w:pPr>
                        <w:spacing w:before="51" w:line="240" w:lineRule="auto"/>
                        <w:rPr>
                          <w:b/>
                          <w:sz w:val="36"/>
                        </w:rPr>
                      </w:pPr>
                    </w:p>
                    <w:p w14:paraId="3F4EC6A7">
                      <w:pPr>
                        <w:spacing w:before="0"/>
                        <w:ind w:left="0" w:right="0" w:firstLine="0"/>
                        <w:jc w:val="left"/>
                        <w:rPr>
                          <w:b/>
                          <w:sz w:val="36"/>
                        </w:rPr>
                      </w:pPr>
                      <w:r>
                        <w:rPr>
                          <w:sz w:val="36"/>
                        </w:rPr>
                        <w:t>1.</w:t>
                      </w:r>
                      <w:r>
                        <w:rPr>
                          <w:spacing w:val="5"/>
                          <w:sz w:val="36"/>
                        </w:rPr>
                        <w:t xml:space="preserve"> </w:t>
                      </w:r>
                      <w:r>
                        <w:rPr>
                          <w:b/>
                          <w:spacing w:val="-5"/>
                          <w:sz w:val="36"/>
                        </w:rPr>
                        <w:t>Red</w:t>
                      </w:r>
                    </w:p>
                    <w:p w14:paraId="17090EDB">
                      <w:pPr>
                        <w:spacing w:before="0" w:line="240" w:lineRule="auto"/>
                        <w:rPr>
                          <w:b/>
                          <w:sz w:val="36"/>
                        </w:rPr>
                      </w:pPr>
                    </w:p>
                    <w:p w14:paraId="20E91C9A">
                      <w:pPr>
                        <w:spacing w:before="151" w:line="240" w:lineRule="auto"/>
                        <w:rPr>
                          <w:b/>
                          <w:sz w:val="36"/>
                        </w:rPr>
                      </w:pPr>
                    </w:p>
                    <w:p w14:paraId="42C63F85">
                      <w:pPr>
                        <w:spacing w:before="1"/>
                        <w:ind w:left="0" w:right="0" w:firstLine="0"/>
                        <w:jc w:val="left"/>
                        <w:rPr>
                          <w:b/>
                          <w:sz w:val="36"/>
                        </w:rPr>
                      </w:pPr>
                      <w:r>
                        <w:rPr>
                          <w:sz w:val="36"/>
                        </w:rPr>
                        <w:t>1.</w:t>
                      </w:r>
                      <w:r>
                        <w:rPr>
                          <w:spacing w:val="5"/>
                          <w:sz w:val="36"/>
                        </w:rPr>
                        <w:t xml:space="preserve"> </w:t>
                      </w:r>
                      <w:r>
                        <w:rPr>
                          <w:b/>
                          <w:spacing w:val="-4"/>
                          <w:sz w:val="36"/>
                        </w:rPr>
                        <w:t>Blue</w:t>
                      </w:r>
                    </w:p>
                    <w:p w14:paraId="59C87486">
                      <w:pPr>
                        <w:spacing w:before="0" w:line="240" w:lineRule="auto"/>
                        <w:rPr>
                          <w:b/>
                          <w:sz w:val="36"/>
                        </w:rPr>
                      </w:pPr>
                    </w:p>
                    <w:p w14:paraId="4C4EFE44">
                      <w:pPr>
                        <w:spacing w:before="151" w:line="240" w:lineRule="auto"/>
                        <w:rPr>
                          <w:b/>
                          <w:sz w:val="36"/>
                        </w:rPr>
                      </w:pPr>
                    </w:p>
                    <w:p w14:paraId="3C4FD0A4">
                      <w:pPr>
                        <w:spacing w:before="0" w:line="433" w:lineRule="exact"/>
                        <w:ind w:left="0" w:right="0" w:firstLine="0"/>
                        <w:jc w:val="left"/>
                        <w:rPr>
                          <w:b/>
                          <w:sz w:val="36"/>
                        </w:rPr>
                      </w:pPr>
                      <w:r>
                        <w:rPr>
                          <w:sz w:val="36"/>
                        </w:rPr>
                        <w:t>1.</w:t>
                      </w:r>
                      <w:r>
                        <w:rPr>
                          <w:spacing w:val="2"/>
                          <w:sz w:val="36"/>
                        </w:rPr>
                        <w:t xml:space="preserve"> </w:t>
                      </w:r>
                      <w:r>
                        <w:rPr>
                          <w:b/>
                          <w:sz w:val="36"/>
                        </w:rPr>
                        <w:t>White</w:t>
                      </w:r>
                      <w:r>
                        <w:rPr>
                          <w:b/>
                          <w:spacing w:val="-2"/>
                          <w:sz w:val="36"/>
                        </w:rPr>
                        <w:t xml:space="preserve"> </w:t>
                      </w:r>
                      <w:r>
                        <w:rPr>
                          <w:b/>
                          <w:sz w:val="36"/>
                        </w:rPr>
                        <w:t>/</w:t>
                      </w:r>
                      <w:r>
                        <w:rPr>
                          <w:b/>
                          <w:spacing w:val="-2"/>
                          <w:sz w:val="36"/>
                        </w:rPr>
                        <w:t xml:space="preserve"> </w:t>
                      </w:r>
                      <w:r>
                        <w:rPr>
                          <w:b/>
                          <w:sz w:val="36"/>
                        </w:rPr>
                        <w:t>Light</w:t>
                      </w:r>
                      <w:r>
                        <w:rPr>
                          <w:b/>
                          <w:spacing w:val="-2"/>
                          <w:sz w:val="36"/>
                        </w:rPr>
                        <w:t xml:space="preserve"> </w:t>
                      </w:r>
                      <w:r>
                        <w:rPr>
                          <w:b/>
                          <w:spacing w:val="-5"/>
                          <w:sz w:val="36"/>
                        </w:rPr>
                        <w:t>Grey</w:t>
                      </w:r>
                    </w:p>
                  </w:txbxContent>
                </v:textbox>
              </v:shape>
            </w:pict>
          </mc:Fallback>
        </mc:AlternateContent>
      </w:r>
      <w:r>
        <w:rPr>
          <w:sz w:val="22"/>
        </w:rPr>
        <mc:AlternateContent>
          <mc:Choice Requires="wps">
            <w:drawing>
              <wp:anchor distT="0" distB="0" distL="0" distR="0" simplePos="0" relativeHeight="251660288" behindDoc="1" locked="0" layoutInCell="1" allowOverlap="1">
                <wp:simplePos x="0" y="0"/>
                <wp:positionH relativeFrom="page">
                  <wp:posOffset>3981450</wp:posOffset>
                </wp:positionH>
                <wp:positionV relativeFrom="paragraph">
                  <wp:posOffset>-4043045</wp:posOffset>
                </wp:positionV>
                <wp:extent cx="2846705" cy="3867150"/>
                <wp:effectExtent l="0" t="0" r="0" b="0"/>
                <wp:wrapNone/>
                <wp:docPr id="3" name="Textbox 3"/>
                <wp:cNvGraphicFramePr/>
                <a:graphic xmlns:a="http://schemas.openxmlformats.org/drawingml/2006/main">
                  <a:graphicData uri="http://schemas.microsoft.com/office/word/2010/wordprocessingShape">
                    <wps:wsp>
                      <wps:cNvSpPr txBox="1"/>
                      <wps:spPr>
                        <a:xfrm>
                          <a:off x="0" y="0"/>
                          <a:ext cx="2846705" cy="3867150"/>
                        </a:xfrm>
                        <a:prstGeom prst="rect">
                          <a:avLst/>
                        </a:prstGeom>
                      </wps:spPr>
                      <wps:txbx>
                        <w:txbxContent>
                          <w:p w14:paraId="0C601B35">
                            <w:pPr>
                              <w:spacing w:before="0" w:line="367" w:lineRule="exact"/>
                              <w:ind w:left="0" w:right="0" w:firstLine="0"/>
                              <w:jc w:val="left"/>
                              <w:rPr>
                                <w:b/>
                                <w:sz w:val="36"/>
                              </w:rPr>
                            </w:pPr>
                            <w:r>
                              <w:rPr>
                                <w:sz w:val="36"/>
                              </w:rPr>
                              <w:t>1.</w:t>
                            </w:r>
                            <w:r>
                              <w:rPr>
                                <w:spacing w:val="5"/>
                                <w:sz w:val="36"/>
                              </w:rPr>
                              <w:t xml:space="preserve"> </w:t>
                            </w:r>
                            <w:r>
                              <w:rPr>
                                <w:b/>
                                <w:spacing w:val="-2"/>
                                <w:sz w:val="36"/>
                              </w:rPr>
                              <w:t>Purpose</w:t>
                            </w:r>
                          </w:p>
                          <w:p w14:paraId="536AE131">
                            <w:pPr>
                              <w:spacing w:before="51" w:line="240" w:lineRule="auto"/>
                              <w:rPr>
                                <w:b/>
                                <w:sz w:val="36"/>
                              </w:rPr>
                            </w:pPr>
                          </w:p>
                          <w:p w14:paraId="425ED04D">
                            <w:pPr>
                              <w:spacing w:before="0"/>
                              <w:ind w:left="0" w:right="0" w:firstLine="0"/>
                              <w:jc w:val="left"/>
                              <w:rPr>
                                <w:b/>
                                <w:sz w:val="36"/>
                              </w:rPr>
                            </w:pPr>
                            <w:r>
                              <w:rPr>
                                <w:sz w:val="36"/>
                              </w:rPr>
                              <w:t>1.</w:t>
                            </w:r>
                            <w:r>
                              <w:rPr>
                                <w:spacing w:val="3"/>
                                <w:sz w:val="36"/>
                              </w:rPr>
                              <w:t xml:space="preserve"> </w:t>
                            </w:r>
                            <w:r>
                              <w:rPr>
                                <w:b/>
                                <w:sz w:val="36"/>
                              </w:rPr>
                              <w:t>Crop</w:t>
                            </w:r>
                            <w:r>
                              <w:rPr>
                                <w:b/>
                                <w:spacing w:val="-1"/>
                                <w:sz w:val="36"/>
                              </w:rPr>
                              <w:t xml:space="preserve"> </w:t>
                            </w:r>
                            <w:r>
                              <w:rPr>
                                <w:b/>
                                <w:sz w:val="36"/>
                              </w:rPr>
                              <w:t>health,</w:t>
                            </w:r>
                            <w:r>
                              <w:rPr>
                                <w:b/>
                                <w:spacing w:val="-1"/>
                                <w:sz w:val="36"/>
                              </w:rPr>
                              <w:t xml:space="preserve"> </w:t>
                            </w:r>
                            <w:r>
                              <w:rPr>
                                <w:b/>
                                <w:sz w:val="36"/>
                              </w:rPr>
                              <w:t>normal</w:t>
                            </w:r>
                            <w:r>
                              <w:rPr>
                                <w:b/>
                                <w:spacing w:val="-1"/>
                                <w:sz w:val="36"/>
                              </w:rPr>
                              <w:t xml:space="preserve"> </w:t>
                            </w:r>
                            <w:r>
                              <w:rPr>
                                <w:b/>
                                <w:spacing w:val="-2"/>
                                <w:sz w:val="36"/>
                              </w:rPr>
                              <w:t>status</w:t>
                            </w:r>
                          </w:p>
                          <w:p w14:paraId="7A8BFBA1">
                            <w:pPr>
                              <w:spacing w:before="51" w:line="240" w:lineRule="auto"/>
                              <w:rPr>
                                <w:b/>
                                <w:sz w:val="36"/>
                              </w:rPr>
                            </w:pPr>
                          </w:p>
                          <w:p w14:paraId="779987CC">
                            <w:pPr>
                              <w:spacing w:before="0"/>
                              <w:ind w:left="0" w:right="0" w:firstLine="0"/>
                              <w:jc w:val="left"/>
                              <w:rPr>
                                <w:b/>
                                <w:sz w:val="36"/>
                              </w:rPr>
                            </w:pPr>
                            <w:r>
                              <w:rPr>
                                <w:sz w:val="36"/>
                              </w:rPr>
                              <w:t>1.</w:t>
                            </w:r>
                            <w:r>
                              <w:rPr>
                                <w:spacing w:val="-3"/>
                                <w:sz w:val="36"/>
                              </w:rPr>
                              <w:t xml:space="preserve"> </w:t>
                            </w:r>
                            <w:r>
                              <w:rPr>
                                <w:b/>
                                <w:sz w:val="36"/>
                              </w:rPr>
                              <w:t>Warning</w:t>
                            </w:r>
                            <w:r>
                              <w:rPr>
                                <w:b/>
                                <w:spacing w:val="-8"/>
                                <w:sz w:val="36"/>
                              </w:rPr>
                              <w:t xml:space="preserve"> </w:t>
                            </w:r>
                            <w:r>
                              <w:rPr>
                                <w:b/>
                                <w:sz w:val="36"/>
                              </w:rPr>
                              <w:t>or</w:t>
                            </w:r>
                            <w:r>
                              <w:rPr>
                                <w:b/>
                                <w:spacing w:val="-7"/>
                                <w:sz w:val="36"/>
                              </w:rPr>
                              <w:t xml:space="preserve"> </w:t>
                            </w:r>
                            <w:r>
                              <w:rPr>
                                <w:b/>
                                <w:sz w:val="36"/>
                              </w:rPr>
                              <w:t>moderate</w:t>
                            </w:r>
                            <w:r>
                              <w:rPr>
                                <w:b/>
                                <w:spacing w:val="-7"/>
                                <w:sz w:val="36"/>
                              </w:rPr>
                              <w:t xml:space="preserve"> </w:t>
                            </w:r>
                            <w:r>
                              <w:rPr>
                                <w:b/>
                                <w:spacing w:val="-4"/>
                                <w:sz w:val="36"/>
                              </w:rPr>
                              <w:t>risk</w:t>
                            </w:r>
                          </w:p>
                          <w:p w14:paraId="2D7E5168">
                            <w:pPr>
                              <w:spacing w:before="51" w:line="240" w:lineRule="auto"/>
                              <w:rPr>
                                <w:b/>
                                <w:sz w:val="36"/>
                              </w:rPr>
                            </w:pPr>
                          </w:p>
                          <w:p w14:paraId="549AE464">
                            <w:pPr>
                              <w:spacing w:before="0" w:line="295" w:lineRule="auto"/>
                              <w:ind w:left="359" w:right="0" w:hanging="360"/>
                              <w:jc w:val="left"/>
                              <w:rPr>
                                <w:b/>
                                <w:sz w:val="36"/>
                              </w:rPr>
                            </w:pPr>
                            <w:r>
                              <w:rPr>
                                <w:sz w:val="36"/>
                              </w:rPr>
                              <w:t>1.</w:t>
                            </w:r>
                            <w:r>
                              <w:rPr>
                                <w:spacing w:val="-9"/>
                                <w:sz w:val="36"/>
                              </w:rPr>
                              <w:t xml:space="preserve"> </w:t>
                            </w:r>
                            <w:r>
                              <w:rPr>
                                <w:b/>
                                <w:sz w:val="36"/>
                              </w:rPr>
                              <w:t>Disease</w:t>
                            </w:r>
                            <w:r>
                              <w:rPr>
                                <w:b/>
                                <w:spacing w:val="-13"/>
                                <w:sz w:val="36"/>
                              </w:rPr>
                              <w:t xml:space="preserve"> </w:t>
                            </w:r>
                            <w:r>
                              <w:rPr>
                                <w:b/>
                                <w:sz w:val="36"/>
                              </w:rPr>
                              <w:t>detection</w:t>
                            </w:r>
                            <w:r>
                              <w:rPr>
                                <w:b/>
                                <w:spacing w:val="-13"/>
                                <w:sz w:val="36"/>
                              </w:rPr>
                              <w:t xml:space="preserve"> </w:t>
                            </w:r>
                            <w:r>
                              <w:rPr>
                                <w:b/>
                                <w:sz w:val="36"/>
                              </w:rPr>
                              <w:t>or</w:t>
                            </w:r>
                            <w:r>
                              <w:rPr>
                                <w:b/>
                                <w:spacing w:val="-13"/>
                                <w:sz w:val="36"/>
                              </w:rPr>
                              <w:t xml:space="preserve"> </w:t>
                            </w:r>
                            <w:r>
                              <w:rPr>
                                <w:b/>
                                <w:sz w:val="36"/>
                              </w:rPr>
                              <w:t xml:space="preserve">critical </w:t>
                            </w:r>
                            <w:r>
                              <w:rPr>
                                <w:b/>
                                <w:spacing w:val="-2"/>
                                <w:sz w:val="36"/>
                              </w:rPr>
                              <w:t>alert</w:t>
                            </w:r>
                          </w:p>
                          <w:p w14:paraId="75FFC1B3">
                            <w:pPr>
                              <w:spacing w:before="389" w:line="295" w:lineRule="auto"/>
                              <w:ind w:left="359" w:right="0" w:hanging="360"/>
                              <w:jc w:val="left"/>
                              <w:rPr>
                                <w:b/>
                                <w:sz w:val="36"/>
                              </w:rPr>
                            </w:pPr>
                            <w:r>
                              <w:rPr>
                                <w:sz w:val="36"/>
                              </w:rPr>
                              <w:t>1.</w:t>
                            </w:r>
                            <w:r>
                              <w:rPr>
                                <w:spacing w:val="-21"/>
                                <w:sz w:val="36"/>
                              </w:rPr>
                              <w:t xml:space="preserve"> </w:t>
                            </w:r>
                            <w:r>
                              <w:rPr>
                                <w:b/>
                                <w:sz w:val="36"/>
                              </w:rPr>
                              <w:t>Weather</w:t>
                            </w:r>
                            <w:r>
                              <w:rPr>
                                <w:b/>
                                <w:spacing w:val="-20"/>
                                <w:sz w:val="36"/>
                              </w:rPr>
                              <w:t xml:space="preserve"> </w:t>
                            </w:r>
                            <w:r>
                              <w:rPr>
                                <w:b/>
                                <w:sz w:val="36"/>
                              </w:rPr>
                              <w:t>and</w:t>
                            </w:r>
                            <w:r>
                              <w:rPr>
                                <w:b/>
                                <w:spacing w:val="-20"/>
                                <w:sz w:val="36"/>
                              </w:rPr>
                              <w:t xml:space="preserve"> </w:t>
                            </w:r>
                            <w:r>
                              <w:rPr>
                                <w:b/>
                                <w:sz w:val="36"/>
                              </w:rPr>
                              <w:t xml:space="preserve">informational </w:t>
                            </w:r>
                            <w:r>
                              <w:rPr>
                                <w:b/>
                                <w:spacing w:val="-2"/>
                                <w:sz w:val="36"/>
                              </w:rPr>
                              <w:t>elements</w:t>
                            </w:r>
                          </w:p>
                          <w:p w14:paraId="45153E28">
                            <w:pPr>
                              <w:spacing w:before="389" w:line="433" w:lineRule="exact"/>
                              <w:ind w:left="0" w:right="0" w:firstLine="0"/>
                              <w:jc w:val="left"/>
                              <w:rPr>
                                <w:b/>
                                <w:sz w:val="36"/>
                              </w:rPr>
                            </w:pPr>
                            <w:r>
                              <w:rPr>
                                <w:sz w:val="36"/>
                              </w:rPr>
                              <w:t>1.</w:t>
                            </w:r>
                            <w:r>
                              <w:rPr>
                                <w:spacing w:val="1"/>
                                <w:sz w:val="36"/>
                              </w:rPr>
                              <w:t xml:space="preserve"> </w:t>
                            </w:r>
                            <w:r>
                              <w:rPr>
                                <w:b/>
                                <w:sz w:val="36"/>
                              </w:rPr>
                              <w:t>Background</w:t>
                            </w:r>
                            <w:r>
                              <w:rPr>
                                <w:b/>
                                <w:spacing w:val="-4"/>
                                <w:sz w:val="36"/>
                              </w:rPr>
                              <w:t xml:space="preserve"> </w:t>
                            </w:r>
                            <w:r>
                              <w:rPr>
                                <w:b/>
                                <w:sz w:val="36"/>
                              </w:rPr>
                              <w:t>for</w:t>
                            </w:r>
                            <w:r>
                              <w:rPr>
                                <w:b/>
                                <w:spacing w:val="-3"/>
                                <w:sz w:val="36"/>
                              </w:rPr>
                              <w:t xml:space="preserve"> </w:t>
                            </w:r>
                            <w:r>
                              <w:rPr>
                                <w:b/>
                                <w:spacing w:val="-2"/>
                                <w:sz w:val="36"/>
                              </w:rPr>
                              <w:t>readability</w:t>
                            </w:r>
                          </w:p>
                        </w:txbxContent>
                      </wps:txbx>
                      <wps:bodyPr wrap="square" lIns="0" tIns="0" rIns="0" bIns="0" rtlCol="0">
                        <a:noAutofit/>
                      </wps:bodyPr>
                    </wps:wsp>
                  </a:graphicData>
                </a:graphic>
              </wp:anchor>
            </w:drawing>
          </mc:Choice>
          <mc:Fallback>
            <w:pict>
              <v:shape id="Textbox 3" o:spid="_x0000_s1026" o:spt="202" type="#_x0000_t202" style="position:absolute;left:0pt;margin-left:313.5pt;margin-top:-318.35pt;height:304.5pt;width:224.15pt;mso-position-horizontal-relative:page;z-index:-251656192;mso-width-relative:page;mso-height-relative:page;" filled="f" stroked="f" coordsize="21600,21600" o:gfxdata="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V+/gx2wAAAA0BAAAPAAAAAAAAAAEAIAAAACIAAABkcnMvZG93bnJldi54bWxQSwECFAAU&#10;AAAACACHTuJAoapVhLUBAAB1AwAADgAAAAAAAAABACAAAAAqAQAAZHJzL2Uyb0RvYy54bWxQSwUG&#10;AAAAAAYABgBZAQAAUQUAAAAA&#10;">
                <v:fill on="f" focussize="0,0"/>
                <v:stroke on="f"/>
                <v:imagedata o:title=""/>
                <o:lock v:ext="edit" aspectratio="f"/>
                <v:textbox inset="0mm,0mm,0mm,0mm">
                  <w:txbxContent>
                    <w:p w14:paraId="0C601B35">
                      <w:pPr>
                        <w:spacing w:before="0" w:line="367" w:lineRule="exact"/>
                        <w:ind w:left="0" w:right="0" w:firstLine="0"/>
                        <w:jc w:val="left"/>
                        <w:rPr>
                          <w:b/>
                          <w:sz w:val="36"/>
                        </w:rPr>
                      </w:pPr>
                      <w:r>
                        <w:rPr>
                          <w:sz w:val="36"/>
                        </w:rPr>
                        <w:t>1.</w:t>
                      </w:r>
                      <w:r>
                        <w:rPr>
                          <w:spacing w:val="5"/>
                          <w:sz w:val="36"/>
                        </w:rPr>
                        <w:t xml:space="preserve"> </w:t>
                      </w:r>
                      <w:r>
                        <w:rPr>
                          <w:b/>
                          <w:spacing w:val="-2"/>
                          <w:sz w:val="36"/>
                        </w:rPr>
                        <w:t>Purpose</w:t>
                      </w:r>
                    </w:p>
                    <w:p w14:paraId="536AE131">
                      <w:pPr>
                        <w:spacing w:before="51" w:line="240" w:lineRule="auto"/>
                        <w:rPr>
                          <w:b/>
                          <w:sz w:val="36"/>
                        </w:rPr>
                      </w:pPr>
                    </w:p>
                    <w:p w14:paraId="425ED04D">
                      <w:pPr>
                        <w:spacing w:before="0"/>
                        <w:ind w:left="0" w:right="0" w:firstLine="0"/>
                        <w:jc w:val="left"/>
                        <w:rPr>
                          <w:b/>
                          <w:sz w:val="36"/>
                        </w:rPr>
                      </w:pPr>
                      <w:r>
                        <w:rPr>
                          <w:sz w:val="36"/>
                        </w:rPr>
                        <w:t>1.</w:t>
                      </w:r>
                      <w:r>
                        <w:rPr>
                          <w:spacing w:val="3"/>
                          <w:sz w:val="36"/>
                        </w:rPr>
                        <w:t xml:space="preserve"> </w:t>
                      </w:r>
                      <w:r>
                        <w:rPr>
                          <w:b/>
                          <w:sz w:val="36"/>
                        </w:rPr>
                        <w:t>Crop</w:t>
                      </w:r>
                      <w:r>
                        <w:rPr>
                          <w:b/>
                          <w:spacing w:val="-1"/>
                          <w:sz w:val="36"/>
                        </w:rPr>
                        <w:t xml:space="preserve"> </w:t>
                      </w:r>
                      <w:r>
                        <w:rPr>
                          <w:b/>
                          <w:sz w:val="36"/>
                        </w:rPr>
                        <w:t>health,</w:t>
                      </w:r>
                      <w:r>
                        <w:rPr>
                          <w:b/>
                          <w:spacing w:val="-1"/>
                          <w:sz w:val="36"/>
                        </w:rPr>
                        <w:t xml:space="preserve"> </w:t>
                      </w:r>
                      <w:r>
                        <w:rPr>
                          <w:b/>
                          <w:sz w:val="36"/>
                        </w:rPr>
                        <w:t>normal</w:t>
                      </w:r>
                      <w:r>
                        <w:rPr>
                          <w:b/>
                          <w:spacing w:val="-1"/>
                          <w:sz w:val="36"/>
                        </w:rPr>
                        <w:t xml:space="preserve"> </w:t>
                      </w:r>
                      <w:r>
                        <w:rPr>
                          <w:b/>
                          <w:spacing w:val="-2"/>
                          <w:sz w:val="36"/>
                        </w:rPr>
                        <w:t>status</w:t>
                      </w:r>
                    </w:p>
                    <w:p w14:paraId="7A8BFBA1">
                      <w:pPr>
                        <w:spacing w:before="51" w:line="240" w:lineRule="auto"/>
                        <w:rPr>
                          <w:b/>
                          <w:sz w:val="36"/>
                        </w:rPr>
                      </w:pPr>
                    </w:p>
                    <w:p w14:paraId="779987CC">
                      <w:pPr>
                        <w:spacing w:before="0"/>
                        <w:ind w:left="0" w:right="0" w:firstLine="0"/>
                        <w:jc w:val="left"/>
                        <w:rPr>
                          <w:b/>
                          <w:sz w:val="36"/>
                        </w:rPr>
                      </w:pPr>
                      <w:r>
                        <w:rPr>
                          <w:sz w:val="36"/>
                        </w:rPr>
                        <w:t>1.</w:t>
                      </w:r>
                      <w:r>
                        <w:rPr>
                          <w:spacing w:val="-3"/>
                          <w:sz w:val="36"/>
                        </w:rPr>
                        <w:t xml:space="preserve"> </w:t>
                      </w:r>
                      <w:r>
                        <w:rPr>
                          <w:b/>
                          <w:sz w:val="36"/>
                        </w:rPr>
                        <w:t>Warning</w:t>
                      </w:r>
                      <w:r>
                        <w:rPr>
                          <w:b/>
                          <w:spacing w:val="-8"/>
                          <w:sz w:val="36"/>
                        </w:rPr>
                        <w:t xml:space="preserve"> </w:t>
                      </w:r>
                      <w:r>
                        <w:rPr>
                          <w:b/>
                          <w:sz w:val="36"/>
                        </w:rPr>
                        <w:t>or</w:t>
                      </w:r>
                      <w:r>
                        <w:rPr>
                          <w:b/>
                          <w:spacing w:val="-7"/>
                          <w:sz w:val="36"/>
                        </w:rPr>
                        <w:t xml:space="preserve"> </w:t>
                      </w:r>
                      <w:r>
                        <w:rPr>
                          <w:b/>
                          <w:sz w:val="36"/>
                        </w:rPr>
                        <w:t>moderate</w:t>
                      </w:r>
                      <w:r>
                        <w:rPr>
                          <w:b/>
                          <w:spacing w:val="-7"/>
                          <w:sz w:val="36"/>
                        </w:rPr>
                        <w:t xml:space="preserve"> </w:t>
                      </w:r>
                      <w:r>
                        <w:rPr>
                          <w:b/>
                          <w:spacing w:val="-4"/>
                          <w:sz w:val="36"/>
                        </w:rPr>
                        <w:t>risk</w:t>
                      </w:r>
                    </w:p>
                    <w:p w14:paraId="2D7E5168">
                      <w:pPr>
                        <w:spacing w:before="51" w:line="240" w:lineRule="auto"/>
                        <w:rPr>
                          <w:b/>
                          <w:sz w:val="36"/>
                        </w:rPr>
                      </w:pPr>
                    </w:p>
                    <w:p w14:paraId="549AE464">
                      <w:pPr>
                        <w:spacing w:before="0" w:line="295" w:lineRule="auto"/>
                        <w:ind w:left="359" w:right="0" w:hanging="360"/>
                        <w:jc w:val="left"/>
                        <w:rPr>
                          <w:b/>
                          <w:sz w:val="36"/>
                        </w:rPr>
                      </w:pPr>
                      <w:r>
                        <w:rPr>
                          <w:sz w:val="36"/>
                        </w:rPr>
                        <w:t>1.</w:t>
                      </w:r>
                      <w:r>
                        <w:rPr>
                          <w:spacing w:val="-9"/>
                          <w:sz w:val="36"/>
                        </w:rPr>
                        <w:t xml:space="preserve"> </w:t>
                      </w:r>
                      <w:r>
                        <w:rPr>
                          <w:b/>
                          <w:sz w:val="36"/>
                        </w:rPr>
                        <w:t>Disease</w:t>
                      </w:r>
                      <w:r>
                        <w:rPr>
                          <w:b/>
                          <w:spacing w:val="-13"/>
                          <w:sz w:val="36"/>
                        </w:rPr>
                        <w:t xml:space="preserve"> </w:t>
                      </w:r>
                      <w:r>
                        <w:rPr>
                          <w:b/>
                          <w:sz w:val="36"/>
                        </w:rPr>
                        <w:t>detection</w:t>
                      </w:r>
                      <w:r>
                        <w:rPr>
                          <w:b/>
                          <w:spacing w:val="-13"/>
                          <w:sz w:val="36"/>
                        </w:rPr>
                        <w:t xml:space="preserve"> </w:t>
                      </w:r>
                      <w:r>
                        <w:rPr>
                          <w:b/>
                          <w:sz w:val="36"/>
                        </w:rPr>
                        <w:t>or</w:t>
                      </w:r>
                      <w:r>
                        <w:rPr>
                          <w:b/>
                          <w:spacing w:val="-13"/>
                          <w:sz w:val="36"/>
                        </w:rPr>
                        <w:t xml:space="preserve"> </w:t>
                      </w:r>
                      <w:r>
                        <w:rPr>
                          <w:b/>
                          <w:sz w:val="36"/>
                        </w:rPr>
                        <w:t xml:space="preserve">critical </w:t>
                      </w:r>
                      <w:r>
                        <w:rPr>
                          <w:b/>
                          <w:spacing w:val="-2"/>
                          <w:sz w:val="36"/>
                        </w:rPr>
                        <w:t>alert</w:t>
                      </w:r>
                    </w:p>
                    <w:p w14:paraId="75FFC1B3">
                      <w:pPr>
                        <w:spacing w:before="389" w:line="295" w:lineRule="auto"/>
                        <w:ind w:left="359" w:right="0" w:hanging="360"/>
                        <w:jc w:val="left"/>
                        <w:rPr>
                          <w:b/>
                          <w:sz w:val="36"/>
                        </w:rPr>
                      </w:pPr>
                      <w:r>
                        <w:rPr>
                          <w:sz w:val="36"/>
                        </w:rPr>
                        <w:t>1.</w:t>
                      </w:r>
                      <w:r>
                        <w:rPr>
                          <w:spacing w:val="-21"/>
                          <w:sz w:val="36"/>
                        </w:rPr>
                        <w:t xml:space="preserve"> </w:t>
                      </w:r>
                      <w:r>
                        <w:rPr>
                          <w:b/>
                          <w:sz w:val="36"/>
                        </w:rPr>
                        <w:t>Weather</w:t>
                      </w:r>
                      <w:r>
                        <w:rPr>
                          <w:b/>
                          <w:spacing w:val="-20"/>
                          <w:sz w:val="36"/>
                        </w:rPr>
                        <w:t xml:space="preserve"> </w:t>
                      </w:r>
                      <w:r>
                        <w:rPr>
                          <w:b/>
                          <w:sz w:val="36"/>
                        </w:rPr>
                        <w:t>and</w:t>
                      </w:r>
                      <w:r>
                        <w:rPr>
                          <w:b/>
                          <w:spacing w:val="-20"/>
                          <w:sz w:val="36"/>
                        </w:rPr>
                        <w:t xml:space="preserve"> </w:t>
                      </w:r>
                      <w:r>
                        <w:rPr>
                          <w:b/>
                          <w:sz w:val="36"/>
                        </w:rPr>
                        <w:t xml:space="preserve">informational </w:t>
                      </w:r>
                      <w:r>
                        <w:rPr>
                          <w:b/>
                          <w:spacing w:val="-2"/>
                          <w:sz w:val="36"/>
                        </w:rPr>
                        <w:t>elements</w:t>
                      </w:r>
                    </w:p>
                    <w:p w14:paraId="45153E28">
                      <w:pPr>
                        <w:spacing w:before="389" w:line="433" w:lineRule="exact"/>
                        <w:ind w:left="0" w:right="0" w:firstLine="0"/>
                        <w:jc w:val="left"/>
                        <w:rPr>
                          <w:b/>
                          <w:sz w:val="36"/>
                        </w:rPr>
                      </w:pPr>
                      <w:r>
                        <w:rPr>
                          <w:sz w:val="36"/>
                        </w:rPr>
                        <w:t>1.</w:t>
                      </w:r>
                      <w:r>
                        <w:rPr>
                          <w:spacing w:val="1"/>
                          <w:sz w:val="36"/>
                        </w:rPr>
                        <w:t xml:space="preserve"> </w:t>
                      </w:r>
                      <w:r>
                        <w:rPr>
                          <w:b/>
                          <w:sz w:val="36"/>
                        </w:rPr>
                        <w:t>Background</w:t>
                      </w:r>
                      <w:r>
                        <w:rPr>
                          <w:b/>
                          <w:spacing w:val="-4"/>
                          <w:sz w:val="36"/>
                        </w:rPr>
                        <w:t xml:space="preserve"> </w:t>
                      </w:r>
                      <w:r>
                        <w:rPr>
                          <w:b/>
                          <w:sz w:val="36"/>
                        </w:rPr>
                        <w:t>for</w:t>
                      </w:r>
                      <w:r>
                        <w:rPr>
                          <w:b/>
                          <w:spacing w:val="-3"/>
                          <w:sz w:val="36"/>
                        </w:rPr>
                        <w:t xml:space="preserve"> </w:t>
                      </w:r>
                      <w:r>
                        <w:rPr>
                          <w:b/>
                          <w:spacing w:val="-2"/>
                          <w:sz w:val="36"/>
                        </w:rPr>
                        <w:t>readability</w:t>
                      </w:r>
                    </w:p>
                  </w:txbxContent>
                </v:textbox>
              </v:shape>
            </w:pict>
          </mc:Fallback>
        </mc:AlternateContent>
      </w:r>
      <w:r>
        <w:rPr>
          <w:sz w:val="24"/>
        </w:rPr>
        <w:t>​</w:t>
      </w:r>
    </w:p>
    <w:p w14:paraId="244B5F68">
      <w:pPr>
        <w:pStyle w:val="17"/>
        <w:numPr>
          <w:ilvl w:val="0"/>
          <w:numId w:val="10"/>
        </w:numPr>
        <w:tabs>
          <w:tab w:val="left" w:pos="609"/>
        </w:tabs>
        <w:spacing w:before="67" w:after="0" w:line="240" w:lineRule="auto"/>
        <w:ind w:left="609" w:right="0" w:hanging="360"/>
        <w:jc w:val="left"/>
        <w:rPr>
          <w:sz w:val="24"/>
        </w:rPr>
      </w:pPr>
      <w:r>
        <w:rPr>
          <w:b/>
          <w:sz w:val="24"/>
        </w:rPr>
        <w:t>High-contrast</w:t>
      </w:r>
      <w:r>
        <w:rPr>
          <w:b/>
          <w:spacing w:val="-6"/>
          <w:sz w:val="24"/>
        </w:rPr>
        <w:t xml:space="preserve"> </w:t>
      </w:r>
      <w:r>
        <w:rPr>
          <w:b/>
          <w:sz w:val="24"/>
        </w:rPr>
        <w:t>colors</w:t>
      </w:r>
      <w:r>
        <w:rPr>
          <w:b/>
          <w:spacing w:val="-3"/>
          <w:sz w:val="24"/>
        </w:rPr>
        <w:t xml:space="preserve"> </w:t>
      </w:r>
      <w:r>
        <w:rPr>
          <w:b/>
          <w:sz w:val="24"/>
        </w:rPr>
        <w:t>are</w:t>
      </w:r>
      <w:r>
        <w:rPr>
          <w:b/>
          <w:spacing w:val="-3"/>
          <w:sz w:val="24"/>
        </w:rPr>
        <w:t xml:space="preserve"> </w:t>
      </w:r>
      <w:r>
        <w:rPr>
          <w:b/>
          <w:sz w:val="24"/>
        </w:rPr>
        <w:t>used</w:t>
      </w:r>
      <w:r>
        <w:rPr>
          <w:b/>
          <w:spacing w:val="-3"/>
          <w:sz w:val="24"/>
        </w:rPr>
        <w:t xml:space="preserve"> </w:t>
      </w:r>
      <w:r>
        <w:rPr>
          <w:b/>
          <w:sz w:val="24"/>
        </w:rPr>
        <w:t>for</w:t>
      </w:r>
      <w:r>
        <w:rPr>
          <w:b/>
          <w:spacing w:val="-3"/>
          <w:sz w:val="24"/>
        </w:rPr>
        <w:t xml:space="preserve"> </w:t>
      </w:r>
      <w:r>
        <w:rPr>
          <w:b/>
          <w:sz w:val="24"/>
        </w:rPr>
        <w:t>alerts</w:t>
      </w:r>
      <w:r>
        <w:rPr>
          <w:b/>
          <w:spacing w:val="-4"/>
          <w:sz w:val="24"/>
        </w:rPr>
        <w:t xml:space="preserve"> </w:t>
      </w:r>
      <w:r>
        <w:rPr>
          <w:b/>
          <w:sz w:val="24"/>
        </w:rPr>
        <w:t>to</w:t>
      </w:r>
      <w:r>
        <w:rPr>
          <w:b/>
          <w:spacing w:val="-3"/>
          <w:sz w:val="24"/>
        </w:rPr>
        <w:t xml:space="preserve"> </w:t>
      </w:r>
      <w:r>
        <w:rPr>
          <w:b/>
          <w:sz w:val="24"/>
        </w:rPr>
        <w:t>ensure</w:t>
      </w:r>
      <w:r>
        <w:rPr>
          <w:b/>
          <w:spacing w:val="-3"/>
          <w:sz w:val="24"/>
        </w:rPr>
        <w:t xml:space="preserve"> </w:t>
      </w:r>
      <w:r>
        <w:rPr>
          <w:b/>
          <w:sz w:val="24"/>
        </w:rPr>
        <w:t>visibility</w:t>
      </w:r>
      <w:r>
        <w:rPr>
          <w:b/>
          <w:spacing w:val="-3"/>
          <w:sz w:val="24"/>
        </w:rPr>
        <w:t xml:space="preserve"> </w:t>
      </w:r>
      <w:r>
        <w:rPr>
          <w:b/>
          <w:sz w:val="24"/>
        </w:rPr>
        <w:t>under</w:t>
      </w:r>
      <w:r>
        <w:rPr>
          <w:b/>
          <w:spacing w:val="-3"/>
          <w:sz w:val="24"/>
        </w:rPr>
        <w:t xml:space="preserve"> </w:t>
      </w:r>
      <w:r>
        <w:rPr>
          <w:b/>
          <w:spacing w:val="-2"/>
          <w:sz w:val="24"/>
        </w:rPr>
        <w:t>sunlight.</w:t>
      </w:r>
    </w:p>
    <w:p w14:paraId="2D00DAA9">
      <w:pPr>
        <w:pStyle w:val="4"/>
        <w:numPr>
          <w:ilvl w:val="0"/>
          <w:numId w:val="10"/>
        </w:numPr>
        <w:tabs>
          <w:tab w:val="left" w:pos="607"/>
        </w:tabs>
        <w:spacing w:before="59" w:after="0" w:line="240" w:lineRule="auto"/>
        <w:ind w:left="607" w:right="0" w:hanging="358"/>
        <w:jc w:val="left"/>
        <w:rPr>
          <w:b w:val="0"/>
        </w:rPr>
      </w:pPr>
      <w:r>
        <w:t>3.1.3</w:t>
      </w:r>
      <w:r>
        <w:rPr>
          <w:spacing w:val="-4"/>
        </w:rPr>
        <w:t xml:space="preserve"> </w:t>
      </w:r>
      <w:r>
        <w:rPr>
          <w:spacing w:val="-2"/>
        </w:rPr>
        <w:t>Typography</w:t>
      </w:r>
    </w:p>
    <w:p w14:paraId="2D784554">
      <w:pPr>
        <w:pStyle w:val="17"/>
        <w:numPr>
          <w:ilvl w:val="0"/>
          <w:numId w:val="10"/>
        </w:numPr>
        <w:tabs>
          <w:tab w:val="left" w:pos="609"/>
        </w:tabs>
        <w:spacing w:before="86" w:after="0" w:line="240" w:lineRule="auto"/>
        <w:ind w:left="609" w:right="0" w:hanging="360"/>
        <w:jc w:val="left"/>
        <w:rPr>
          <w:sz w:val="24"/>
        </w:rPr>
      </w:pPr>
      <w:r>
        <w:rPr>
          <w:b/>
          <w:sz w:val="24"/>
        </w:rPr>
        <w:t>Primary</w:t>
      </w:r>
      <w:r>
        <w:rPr>
          <w:b/>
          <w:spacing w:val="-2"/>
          <w:sz w:val="24"/>
        </w:rPr>
        <w:t xml:space="preserve"> </w:t>
      </w:r>
      <w:r>
        <w:rPr>
          <w:b/>
          <w:sz w:val="24"/>
        </w:rPr>
        <w:t>Font:</w:t>
      </w:r>
      <w:r>
        <w:rPr>
          <w:b/>
          <w:spacing w:val="-2"/>
          <w:sz w:val="24"/>
        </w:rPr>
        <w:t xml:space="preserve"> </w:t>
      </w:r>
      <w:r>
        <w:rPr>
          <w:b/>
          <w:sz w:val="24"/>
        </w:rPr>
        <w:t>Sans-serif</w:t>
      </w:r>
      <w:r>
        <w:rPr>
          <w:b/>
          <w:spacing w:val="-1"/>
          <w:sz w:val="24"/>
        </w:rPr>
        <w:t xml:space="preserve"> </w:t>
      </w:r>
      <w:r>
        <w:rPr>
          <w:b/>
          <w:sz w:val="24"/>
        </w:rPr>
        <w:t>(e.g.,</w:t>
      </w:r>
      <w:r>
        <w:rPr>
          <w:b/>
          <w:spacing w:val="-2"/>
          <w:sz w:val="24"/>
        </w:rPr>
        <w:t xml:space="preserve"> </w:t>
      </w:r>
      <w:r>
        <w:rPr>
          <w:b/>
          <w:i/>
          <w:sz w:val="24"/>
        </w:rPr>
        <w:t>Roboto</w:t>
      </w:r>
      <w:r>
        <w:rPr>
          <w:b/>
          <w:i/>
          <w:spacing w:val="-1"/>
          <w:sz w:val="24"/>
        </w:rPr>
        <w:t xml:space="preserve"> </w:t>
      </w:r>
      <w:r>
        <w:rPr>
          <w:b/>
          <w:sz w:val="24"/>
        </w:rPr>
        <w:t>or</w:t>
      </w:r>
      <w:r>
        <w:rPr>
          <w:b/>
          <w:spacing w:val="-2"/>
          <w:sz w:val="24"/>
        </w:rPr>
        <w:t xml:space="preserve"> </w:t>
      </w:r>
      <w:r>
        <w:rPr>
          <w:b/>
          <w:i/>
          <w:sz w:val="24"/>
        </w:rPr>
        <w:t>Open</w:t>
      </w:r>
      <w:r>
        <w:rPr>
          <w:b/>
          <w:i/>
          <w:spacing w:val="-1"/>
          <w:sz w:val="24"/>
        </w:rPr>
        <w:t xml:space="preserve"> </w:t>
      </w:r>
      <w:r>
        <w:rPr>
          <w:b/>
          <w:i/>
          <w:spacing w:val="-2"/>
          <w:sz w:val="24"/>
        </w:rPr>
        <w:t>Sans</w:t>
      </w:r>
      <w:r>
        <w:rPr>
          <w:b/>
          <w:spacing w:val="-2"/>
          <w:sz w:val="24"/>
        </w:rPr>
        <w:t>)</w:t>
      </w:r>
    </w:p>
    <w:p w14:paraId="1B09D6C3">
      <w:pPr>
        <w:pStyle w:val="17"/>
        <w:numPr>
          <w:ilvl w:val="0"/>
          <w:numId w:val="10"/>
        </w:numPr>
        <w:tabs>
          <w:tab w:val="left" w:pos="609"/>
        </w:tabs>
        <w:spacing w:before="67" w:after="0" w:line="240" w:lineRule="auto"/>
        <w:ind w:left="609" w:right="0" w:hanging="360"/>
        <w:jc w:val="left"/>
        <w:rPr>
          <w:sz w:val="24"/>
        </w:rPr>
      </w:pPr>
      <w:r>
        <w:rPr>
          <w:b/>
          <w:sz w:val="24"/>
        </w:rPr>
        <w:t>Font</w:t>
      </w:r>
      <w:r>
        <w:rPr>
          <w:b/>
          <w:spacing w:val="-6"/>
          <w:sz w:val="24"/>
        </w:rPr>
        <w:t xml:space="preserve"> </w:t>
      </w:r>
      <w:r>
        <w:rPr>
          <w:b/>
          <w:spacing w:val="-2"/>
          <w:sz w:val="24"/>
        </w:rPr>
        <w:t>Size:</w:t>
      </w:r>
    </w:p>
    <w:p w14:paraId="093ED97C">
      <w:pPr>
        <w:pStyle w:val="17"/>
        <w:numPr>
          <w:ilvl w:val="1"/>
          <w:numId w:val="10"/>
        </w:numPr>
        <w:tabs>
          <w:tab w:val="left" w:pos="968"/>
        </w:tabs>
        <w:spacing w:before="67" w:after="0" w:line="240" w:lineRule="auto"/>
        <w:ind w:left="968" w:right="0" w:hanging="359"/>
        <w:jc w:val="left"/>
        <w:rPr>
          <w:b/>
          <w:sz w:val="24"/>
        </w:rPr>
      </w:pPr>
      <w:r>
        <w:rPr>
          <w:b/>
          <w:sz w:val="24"/>
        </w:rPr>
        <w:t xml:space="preserve">Headings: 18–24 </w:t>
      </w:r>
      <w:r>
        <w:rPr>
          <w:b/>
          <w:spacing w:val="-5"/>
          <w:sz w:val="24"/>
        </w:rPr>
        <w:t>px</w:t>
      </w:r>
    </w:p>
    <w:p w14:paraId="7387AD04">
      <w:pPr>
        <w:pStyle w:val="17"/>
        <w:numPr>
          <w:ilvl w:val="1"/>
          <w:numId w:val="10"/>
        </w:numPr>
        <w:tabs>
          <w:tab w:val="left" w:pos="968"/>
        </w:tabs>
        <w:spacing w:before="67" w:after="0" w:line="240" w:lineRule="auto"/>
        <w:ind w:left="968" w:right="0" w:hanging="359"/>
        <w:jc w:val="left"/>
        <w:rPr>
          <w:b/>
          <w:sz w:val="24"/>
        </w:rPr>
      </w:pPr>
      <w:r>
        <w:rPr>
          <w:b/>
          <w:sz w:val="24"/>
        </w:rPr>
        <w:t>Body</w:t>
      </w:r>
      <w:r>
        <w:rPr>
          <w:b/>
          <w:spacing w:val="-3"/>
          <w:sz w:val="24"/>
        </w:rPr>
        <w:t xml:space="preserve"> </w:t>
      </w:r>
      <w:r>
        <w:rPr>
          <w:b/>
          <w:sz w:val="24"/>
        </w:rPr>
        <w:t>text:</w:t>
      </w:r>
      <w:r>
        <w:rPr>
          <w:b/>
          <w:spacing w:val="-2"/>
          <w:sz w:val="24"/>
        </w:rPr>
        <w:t xml:space="preserve"> </w:t>
      </w:r>
      <w:r>
        <w:rPr>
          <w:b/>
          <w:sz w:val="24"/>
        </w:rPr>
        <w:t>14–16</w:t>
      </w:r>
      <w:r>
        <w:rPr>
          <w:b/>
          <w:spacing w:val="-2"/>
          <w:sz w:val="24"/>
        </w:rPr>
        <w:t xml:space="preserve"> </w:t>
      </w:r>
      <w:r>
        <w:rPr>
          <w:b/>
          <w:spacing w:val="-5"/>
          <w:sz w:val="24"/>
        </w:rPr>
        <w:t>px</w:t>
      </w:r>
    </w:p>
    <w:p w14:paraId="3ADEFEFF">
      <w:pPr>
        <w:pStyle w:val="17"/>
        <w:numPr>
          <w:ilvl w:val="0"/>
          <w:numId w:val="10"/>
        </w:numPr>
        <w:tabs>
          <w:tab w:val="left" w:pos="609"/>
        </w:tabs>
        <w:spacing w:before="67" w:after="0" w:line="240" w:lineRule="auto"/>
        <w:ind w:left="609" w:right="0" w:hanging="360"/>
        <w:jc w:val="left"/>
        <w:rPr>
          <w:sz w:val="24"/>
        </w:rPr>
      </w:pPr>
      <w:r>
        <w:rPr>
          <w:b/>
          <w:sz w:val="24"/>
        </w:rPr>
        <w:t>Font</w:t>
      </w:r>
      <w:r>
        <w:rPr>
          <w:b/>
          <w:spacing w:val="-6"/>
          <w:sz w:val="24"/>
        </w:rPr>
        <w:t xml:space="preserve"> </w:t>
      </w:r>
      <w:r>
        <w:rPr>
          <w:b/>
          <w:spacing w:val="-2"/>
          <w:sz w:val="24"/>
        </w:rPr>
        <w:t>Weight:</w:t>
      </w:r>
    </w:p>
    <w:p w14:paraId="2BD08FA8">
      <w:pPr>
        <w:pStyle w:val="17"/>
        <w:numPr>
          <w:ilvl w:val="1"/>
          <w:numId w:val="10"/>
        </w:numPr>
        <w:tabs>
          <w:tab w:val="left" w:pos="968"/>
        </w:tabs>
        <w:spacing w:before="67" w:after="0" w:line="240" w:lineRule="auto"/>
        <w:ind w:left="968" w:right="0" w:hanging="359"/>
        <w:jc w:val="left"/>
        <w:rPr>
          <w:b/>
          <w:sz w:val="24"/>
        </w:rPr>
      </w:pPr>
      <w:r>
        <w:rPr>
          <w:b/>
          <w:sz w:val="24"/>
        </w:rPr>
        <w:t>Bold</w:t>
      </w:r>
      <w:r>
        <w:rPr>
          <w:b/>
          <w:spacing w:val="-3"/>
          <w:sz w:val="24"/>
        </w:rPr>
        <w:t xml:space="preserve"> </w:t>
      </w:r>
      <w:r>
        <w:rPr>
          <w:b/>
          <w:sz w:val="24"/>
        </w:rPr>
        <w:t>for</w:t>
      </w:r>
      <w:r>
        <w:rPr>
          <w:b/>
          <w:spacing w:val="-2"/>
          <w:sz w:val="24"/>
        </w:rPr>
        <w:t xml:space="preserve"> </w:t>
      </w:r>
      <w:r>
        <w:rPr>
          <w:b/>
          <w:sz w:val="24"/>
        </w:rPr>
        <w:t>alerts</w:t>
      </w:r>
      <w:r>
        <w:rPr>
          <w:b/>
          <w:spacing w:val="-2"/>
          <w:sz w:val="24"/>
        </w:rPr>
        <w:t xml:space="preserve"> </w:t>
      </w:r>
      <w:r>
        <w:rPr>
          <w:b/>
          <w:sz w:val="24"/>
        </w:rPr>
        <w:t>and</w:t>
      </w:r>
      <w:r>
        <w:rPr>
          <w:b/>
          <w:spacing w:val="-2"/>
          <w:sz w:val="24"/>
        </w:rPr>
        <w:t xml:space="preserve"> </w:t>
      </w:r>
      <w:r>
        <w:rPr>
          <w:b/>
          <w:sz w:val="24"/>
        </w:rPr>
        <w:t>critical</w:t>
      </w:r>
      <w:r>
        <w:rPr>
          <w:b/>
          <w:spacing w:val="-2"/>
          <w:sz w:val="24"/>
        </w:rPr>
        <w:t xml:space="preserve"> </w:t>
      </w:r>
      <w:r>
        <w:rPr>
          <w:b/>
          <w:spacing w:val="-4"/>
          <w:sz w:val="24"/>
        </w:rPr>
        <w:t>data</w:t>
      </w:r>
    </w:p>
    <w:p w14:paraId="31930BD7">
      <w:pPr>
        <w:pStyle w:val="17"/>
        <w:numPr>
          <w:ilvl w:val="1"/>
          <w:numId w:val="10"/>
        </w:numPr>
        <w:tabs>
          <w:tab w:val="left" w:pos="968"/>
        </w:tabs>
        <w:spacing w:before="67" w:after="0" w:line="240" w:lineRule="auto"/>
        <w:ind w:left="968" w:right="0" w:hanging="359"/>
        <w:jc w:val="left"/>
        <w:rPr>
          <w:b/>
          <w:sz w:val="24"/>
        </w:rPr>
      </w:pPr>
      <w:r>
        <w:rPr>
          <w:b/>
          <w:sz w:val="24"/>
        </w:rPr>
        <w:t>Regular</w:t>
      </w:r>
      <w:r>
        <w:rPr>
          <w:b/>
          <w:spacing w:val="-5"/>
          <w:sz w:val="24"/>
        </w:rPr>
        <w:t xml:space="preserve"> </w:t>
      </w:r>
      <w:r>
        <w:rPr>
          <w:b/>
          <w:sz w:val="24"/>
        </w:rPr>
        <w:t>for</w:t>
      </w:r>
      <w:r>
        <w:rPr>
          <w:b/>
          <w:spacing w:val="-5"/>
          <w:sz w:val="24"/>
        </w:rPr>
        <w:t xml:space="preserve"> </w:t>
      </w:r>
      <w:r>
        <w:rPr>
          <w:b/>
          <w:sz w:val="24"/>
        </w:rPr>
        <w:t>descriptive</w:t>
      </w:r>
      <w:r>
        <w:rPr>
          <w:b/>
          <w:spacing w:val="-5"/>
          <w:sz w:val="24"/>
        </w:rPr>
        <w:t xml:space="preserve"> </w:t>
      </w:r>
      <w:r>
        <w:rPr>
          <w:b/>
          <w:spacing w:val="-4"/>
          <w:sz w:val="24"/>
        </w:rPr>
        <w:t>text</w:t>
      </w:r>
    </w:p>
    <w:p w14:paraId="3335CC45">
      <w:pPr>
        <w:pStyle w:val="17"/>
        <w:numPr>
          <w:ilvl w:val="0"/>
          <w:numId w:val="10"/>
        </w:numPr>
        <w:tabs>
          <w:tab w:val="left" w:pos="609"/>
        </w:tabs>
        <w:spacing w:before="67" w:after="0" w:line="240" w:lineRule="auto"/>
        <w:ind w:left="609" w:right="0" w:hanging="360"/>
        <w:jc w:val="left"/>
        <w:rPr>
          <w:sz w:val="24"/>
        </w:rPr>
      </w:pPr>
      <w:r>
        <w:rPr>
          <w:b/>
          <w:sz w:val="24"/>
        </w:rPr>
        <w:t>Typography</w:t>
      </w:r>
      <w:r>
        <w:rPr>
          <w:b/>
          <w:spacing w:val="-7"/>
          <w:sz w:val="24"/>
        </w:rPr>
        <w:t xml:space="preserve"> </w:t>
      </w:r>
      <w:r>
        <w:rPr>
          <w:b/>
          <w:sz w:val="24"/>
        </w:rPr>
        <w:t>prioritizes</w:t>
      </w:r>
      <w:r>
        <w:rPr>
          <w:b/>
          <w:spacing w:val="-6"/>
          <w:sz w:val="24"/>
        </w:rPr>
        <w:t xml:space="preserve"> </w:t>
      </w:r>
      <w:r>
        <w:rPr>
          <w:b/>
          <w:sz w:val="24"/>
        </w:rPr>
        <w:t>legibility</w:t>
      </w:r>
      <w:r>
        <w:rPr>
          <w:b/>
          <w:spacing w:val="-7"/>
          <w:sz w:val="24"/>
        </w:rPr>
        <w:t xml:space="preserve"> </w:t>
      </w:r>
      <w:r>
        <w:rPr>
          <w:b/>
          <w:sz w:val="24"/>
        </w:rPr>
        <w:t>on</w:t>
      </w:r>
      <w:r>
        <w:rPr>
          <w:b/>
          <w:spacing w:val="-6"/>
          <w:sz w:val="24"/>
        </w:rPr>
        <w:t xml:space="preserve"> </w:t>
      </w:r>
      <w:r>
        <w:rPr>
          <w:b/>
          <w:sz w:val="24"/>
        </w:rPr>
        <w:t>mobile</w:t>
      </w:r>
      <w:r>
        <w:rPr>
          <w:b/>
          <w:spacing w:val="-6"/>
          <w:sz w:val="24"/>
        </w:rPr>
        <w:t xml:space="preserve"> </w:t>
      </w:r>
      <w:r>
        <w:rPr>
          <w:b/>
          <w:spacing w:val="-2"/>
          <w:sz w:val="24"/>
        </w:rPr>
        <w:t>devices.</w:t>
      </w:r>
    </w:p>
    <w:p w14:paraId="60E0FE75">
      <w:pPr>
        <w:pStyle w:val="4"/>
        <w:numPr>
          <w:ilvl w:val="0"/>
          <w:numId w:val="10"/>
        </w:numPr>
        <w:tabs>
          <w:tab w:val="left" w:pos="607"/>
        </w:tabs>
        <w:spacing w:before="59" w:after="0" w:line="240" w:lineRule="auto"/>
        <w:ind w:left="607" w:right="0" w:hanging="358"/>
        <w:jc w:val="left"/>
        <w:rPr>
          <w:b w:val="0"/>
        </w:rPr>
      </w:pPr>
      <w:r>
        <w:t>3.1.4</w:t>
      </w:r>
      <w:r>
        <w:rPr>
          <w:spacing w:val="-5"/>
        </w:rPr>
        <w:t xml:space="preserve"> </w:t>
      </w:r>
      <w:r>
        <w:t>Design</w:t>
      </w:r>
      <w:r>
        <w:rPr>
          <w:spacing w:val="-4"/>
        </w:rPr>
        <w:t xml:space="preserve"> </w:t>
      </w:r>
      <w:r>
        <w:rPr>
          <w:spacing w:val="-2"/>
        </w:rPr>
        <w:t>Niche</w:t>
      </w:r>
    </w:p>
    <w:p w14:paraId="5700DBFC">
      <w:pPr>
        <w:pStyle w:val="17"/>
        <w:numPr>
          <w:ilvl w:val="0"/>
          <w:numId w:val="10"/>
        </w:numPr>
        <w:tabs>
          <w:tab w:val="left" w:pos="609"/>
        </w:tabs>
        <w:spacing w:before="87" w:after="0" w:line="240" w:lineRule="auto"/>
        <w:ind w:left="609" w:right="0" w:hanging="360"/>
        <w:jc w:val="left"/>
        <w:rPr>
          <w:sz w:val="24"/>
        </w:rPr>
      </w:pPr>
      <w:r>
        <w:rPr>
          <w:b/>
          <w:sz w:val="24"/>
        </w:rPr>
        <w:t>Minimalist</w:t>
      </w:r>
      <w:r>
        <w:rPr>
          <w:b/>
          <w:spacing w:val="-7"/>
          <w:sz w:val="24"/>
        </w:rPr>
        <w:t xml:space="preserve"> </w:t>
      </w:r>
      <w:r>
        <w:rPr>
          <w:b/>
          <w:sz w:val="24"/>
        </w:rPr>
        <w:t>dashboard-style</w:t>
      </w:r>
      <w:r>
        <w:rPr>
          <w:b/>
          <w:spacing w:val="-4"/>
          <w:sz w:val="24"/>
        </w:rPr>
        <w:t xml:space="preserve"> </w:t>
      </w:r>
      <w:r>
        <w:rPr>
          <w:b/>
          <w:spacing w:val="-5"/>
          <w:sz w:val="24"/>
        </w:rPr>
        <w:t>UI</w:t>
      </w:r>
    </w:p>
    <w:p w14:paraId="0C571BDC">
      <w:pPr>
        <w:pStyle w:val="17"/>
        <w:numPr>
          <w:ilvl w:val="0"/>
          <w:numId w:val="10"/>
        </w:numPr>
        <w:tabs>
          <w:tab w:val="left" w:pos="608"/>
        </w:tabs>
        <w:spacing w:before="67" w:after="0" w:line="240" w:lineRule="auto"/>
        <w:ind w:left="608" w:right="0" w:hanging="359"/>
        <w:jc w:val="left"/>
        <w:rPr>
          <w:sz w:val="24"/>
        </w:rPr>
      </w:pPr>
      <w:r>
        <w:rPr>
          <w:b/>
          <w:sz w:val="24"/>
        </w:rPr>
        <w:t>Card-based</w:t>
      </w:r>
      <w:r>
        <w:rPr>
          <w:b/>
          <w:spacing w:val="-6"/>
          <w:sz w:val="24"/>
        </w:rPr>
        <w:t xml:space="preserve"> </w:t>
      </w:r>
      <w:r>
        <w:rPr>
          <w:b/>
          <w:sz w:val="24"/>
        </w:rPr>
        <w:t>layout</w:t>
      </w:r>
      <w:r>
        <w:rPr>
          <w:b/>
          <w:spacing w:val="-6"/>
          <w:sz w:val="24"/>
        </w:rPr>
        <w:t xml:space="preserve"> </w:t>
      </w:r>
      <w:r>
        <w:rPr>
          <w:b/>
          <w:sz w:val="24"/>
        </w:rPr>
        <w:t>for</w:t>
      </w:r>
      <w:r>
        <w:rPr>
          <w:b/>
          <w:spacing w:val="-5"/>
          <w:sz w:val="24"/>
        </w:rPr>
        <w:t xml:space="preserve"> </w:t>
      </w:r>
      <w:r>
        <w:rPr>
          <w:b/>
          <w:sz w:val="24"/>
        </w:rPr>
        <w:t>quick</w:t>
      </w:r>
      <w:r>
        <w:rPr>
          <w:b/>
          <w:spacing w:val="-6"/>
          <w:sz w:val="24"/>
        </w:rPr>
        <w:t xml:space="preserve"> </w:t>
      </w:r>
      <w:r>
        <w:rPr>
          <w:b/>
          <w:sz w:val="24"/>
        </w:rPr>
        <w:t>information</w:t>
      </w:r>
      <w:r>
        <w:rPr>
          <w:b/>
          <w:spacing w:val="-5"/>
          <w:sz w:val="24"/>
        </w:rPr>
        <w:t xml:space="preserve"> </w:t>
      </w:r>
      <w:r>
        <w:rPr>
          <w:b/>
          <w:spacing w:val="-2"/>
          <w:sz w:val="24"/>
        </w:rPr>
        <w:t>scanning</w:t>
      </w:r>
    </w:p>
    <w:p w14:paraId="3844EB3D">
      <w:pPr>
        <w:pStyle w:val="17"/>
        <w:numPr>
          <w:ilvl w:val="0"/>
          <w:numId w:val="10"/>
        </w:numPr>
        <w:tabs>
          <w:tab w:val="left" w:pos="608"/>
        </w:tabs>
        <w:spacing w:before="67" w:after="0" w:line="240" w:lineRule="auto"/>
        <w:ind w:left="608" w:right="0" w:hanging="359"/>
        <w:jc w:val="left"/>
        <w:rPr>
          <w:sz w:val="24"/>
        </w:rPr>
      </w:pPr>
      <w:r>
        <w:rPr>
          <w:b/>
          <w:sz w:val="24"/>
        </w:rPr>
        <w:t>Icon-based</w:t>
      </w:r>
      <w:r>
        <w:rPr>
          <w:b/>
          <w:spacing w:val="-9"/>
          <w:sz w:val="24"/>
        </w:rPr>
        <w:t xml:space="preserve"> </w:t>
      </w:r>
      <w:r>
        <w:rPr>
          <w:b/>
          <w:sz w:val="24"/>
        </w:rPr>
        <w:t>indicators</w:t>
      </w:r>
      <w:r>
        <w:rPr>
          <w:b/>
          <w:spacing w:val="-7"/>
          <w:sz w:val="24"/>
        </w:rPr>
        <w:t xml:space="preserve"> </w:t>
      </w:r>
      <w:r>
        <w:rPr>
          <w:b/>
          <w:sz w:val="24"/>
        </w:rPr>
        <w:t>for</w:t>
      </w:r>
      <w:r>
        <w:rPr>
          <w:b/>
          <w:spacing w:val="-6"/>
          <w:sz w:val="24"/>
        </w:rPr>
        <w:t xml:space="preserve"> </w:t>
      </w:r>
      <w:r>
        <w:rPr>
          <w:b/>
          <w:sz w:val="24"/>
        </w:rPr>
        <w:t>disease,</w:t>
      </w:r>
      <w:r>
        <w:rPr>
          <w:b/>
          <w:spacing w:val="-7"/>
          <w:sz w:val="24"/>
        </w:rPr>
        <w:t xml:space="preserve"> </w:t>
      </w:r>
      <w:r>
        <w:rPr>
          <w:b/>
          <w:sz w:val="24"/>
        </w:rPr>
        <w:t>weather,</w:t>
      </w:r>
      <w:r>
        <w:rPr>
          <w:b/>
          <w:spacing w:val="-7"/>
          <w:sz w:val="24"/>
        </w:rPr>
        <w:t xml:space="preserve"> </w:t>
      </w:r>
      <w:r>
        <w:rPr>
          <w:b/>
          <w:sz w:val="24"/>
        </w:rPr>
        <w:t>and</w:t>
      </w:r>
      <w:r>
        <w:rPr>
          <w:b/>
          <w:spacing w:val="-6"/>
          <w:sz w:val="24"/>
        </w:rPr>
        <w:t xml:space="preserve"> </w:t>
      </w:r>
      <w:r>
        <w:rPr>
          <w:b/>
          <w:spacing w:val="-2"/>
          <w:sz w:val="24"/>
        </w:rPr>
        <w:t>treatment</w:t>
      </w:r>
    </w:p>
    <w:p w14:paraId="2FCCDF36">
      <w:pPr>
        <w:pStyle w:val="17"/>
        <w:numPr>
          <w:ilvl w:val="0"/>
          <w:numId w:val="10"/>
        </w:numPr>
        <w:tabs>
          <w:tab w:val="left" w:pos="608"/>
        </w:tabs>
        <w:spacing w:before="67" w:after="0" w:line="240" w:lineRule="auto"/>
        <w:ind w:left="608" w:right="0" w:hanging="359"/>
        <w:jc w:val="left"/>
        <w:rPr>
          <w:sz w:val="24"/>
        </w:rPr>
      </w:pPr>
      <w:r>
        <w:rPr>
          <w:b/>
          <w:sz w:val="24"/>
        </w:rPr>
        <w:t>Data</w:t>
      </w:r>
      <w:r>
        <w:rPr>
          <w:b/>
          <w:spacing w:val="-4"/>
          <w:sz w:val="24"/>
        </w:rPr>
        <w:t xml:space="preserve"> </w:t>
      </w:r>
      <w:r>
        <w:rPr>
          <w:b/>
          <w:sz w:val="24"/>
        </w:rPr>
        <w:t>visualization</w:t>
      </w:r>
      <w:r>
        <w:rPr>
          <w:b/>
          <w:spacing w:val="-3"/>
          <w:sz w:val="24"/>
        </w:rPr>
        <w:t xml:space="preserve"> </w:t>
      </w:r>
      <w:r>
        <w:rPr>
          <w:b/>
          <w:sz w:val="24"/>
        </w:rPr>
        <w:t>using</w:t>
      </w:r>
      <w:r>
        <w:rPr>
          <w:b/>
          <w:spacing w:val="-3"/>
          <w:sz w:val="24"/>
        </w:rPr>
        <w:t xml:space="preserve"> </w:t>
      </w:r>
      <w:r>
        <w:rPr>
          <w:b/>
          <w:sz w:val="24"/>
        </w:rPr>
        <w:t>charts</w:t>
      </w:r>
      <w:r>
        <w:rPr>
          <w:b/>
          <w:spacing w:val="-4"/>
          <w:sz w:val="24"/>
        </w:rPr>
        <w:t xml:space="preserve"> </w:t>
      </w:r>
      <w:r>
        <w:rPr>
          <w:b/>
          <w:sz w:val="24"/>
        </w:rPr>
        <w:t>and</w:t>
      </w:r>
      <w:r>
        <w:rPr>
          <w:b/>
          <w:spacing w:val="-3"/>
          <w:sz w:val="24"/>
        </w:rPr>
        <w:t xml:space="preserve"> </w:t>
      </w:r>
      <w:r>
        <w:rPr>
          <w:b/>
          <w:sz w:val="24"/>
        </w:rPr>
        <w:t>heat</w:t>
      </w:r>
      <w:r>
        <w:rPr>
          <w:b/>
          <w:spacing w:val="-3"/>
          <w:sz w:val="24"/>
        </w:rPr>
        <w:t xml:space="preserve"> </w:t>
      </w:r>
      <w:r>
        <w:rPr>
          <w:b/>
          <w:spacing w:val="-4"/>
          <w:sz w:val="24"/>
        </w:rPr>
        <w:t>maps</w:t>
      </w:r>
    </w:p>
    <w:p w14:paraId="76AB5C0D">
      <w:pPr>
        <w:pStyle w:val="4"/>
        <w:numPr>
          <w:ilvl w:val="0"/>
          <w:numId w:val="10"/>
        </w:numPr>
        <w:tabs>
          <w:tab w:val="left" w:pos="665"/>
        </w:tabs>
        <w:spacing w:before="59" w:after="0" w:line="240" w:lineRule="auto"/>
        <w:ind w:left="665" w:right="0" w:hanging="416"/>
        <w:jc w:val="left"/>
        <w:rPr>
          <w:b w:val="0"/>
        </w:rPr>
      </w:pPr>
      <w:r>
        <w:t>3.1.5</w:t>
      </w:r>
      <w:r>
        <w:rPr>
          <w:spacing w:val="-9"/>
        </w:rPr>
        <w:t xml:space="preserve"> </w:t>
      </w:r>
      <w:r>
        <w:t>Screen</w:t>
      </w:r>
      <w:r>
        <w:rPr>
          <w:spacing w:val="-8"/>
        </w:rPr>
        <w:t xml:space="preserve"> </w:t>
      </w:r>
      <w:r>
        <w:t>Constraints</w:t>
      </w:r>
      <w:r>
        <w:rPr>
          <w:spacing w:val="-8"/>
        </w:rPr>
        <w:t xml:space="preserve"> </w:t>
      </w:r>
      <w:r>
        <w:t>&amp;</w:t>
      </w:r>
      <w:r>
        <w:rPr>
          <w:spacing w:val="-8"/>
        </w:rPr>
        <w:t xml:space="preserve"> </w:t>
      </w:r>
      <w:r>
        <w:rPr>
          <w:spacing w:val="-2"/>
        </w:rPr>
        <w:t>Responsiveness</w:t>
      </w:r>
    </w:p>
    <w:p w14:paraId="3A197485">
      <w:pPr>
        <w:pStyle w:val="17"/>
        <w:numPr>
          <w:ilvl w:val="0"/>
          <w:numId w:val="10"/>
        </w:numPr>
        <w:tabs>
          <w:tab w:val="left" w:pos="608"/>
        </w:tabs>
        <w:spacing w:before="86" w:after="0" w:line="240" w:lineRule="auto"/>
        <w:ind w:left="608" w:right="0" w:hanging="359"/>
        <w:jc w:val="left"/>
        <w:rPr>
          <w:sz w:val="24"/>
        </w:rPr>
      </w:pPr>
      <w:r>
        <w:rPr>
          <w:b/>
          <w:spacing w:val="-4"/>
          <w:sz w:val="24"/>
        </w:rPr>
        <w:t>Target</w:t>
      </w:r>
      <w:r>
        <w:rPr>
          <w:b/>
          <w:spacing w:val="-3"/>
          <w:sz w:val="24"/>
        </w:rPr>
        <w:t xml:space="preserve"> </w:t>
      </w:r>
      <w:r>
        <w:rPr>
          <w:b/>
          <w:spacing w:val="-2"/>
          <w:sz w:val="24"/>
        </w:rPr>
        <w:t>Platforms:</w:t>
      </w:r>
    </w:p>
    <w:p w14:paraId="43493E0B">
      <w:pPr>
        <w:pStyle w:val="17"/>
        <w:numPr>
          <w:ilvl w:val="1"/>
          <w:numId w:val="10"/>
        </w:numPr>
        <w:tabs>
          <w:tab w:val="left" w:pos="968"/>
        </w:tabs>
        <w:spacing w:before="67" w:after="0" w:line="240" w:lineRule="auto"/>
        <w:ind w:left="968" w:right="0" w:hanging="359"/>
        <w:jc w:val="left"/>
        <w:rPr>
          <w:b/>
          <w:sz w:val="24"/>
        </w:rPr>
      </w:pPr>
      <w:r>
        <w:rPr>
          <w:b/>
          <w:sz w:val="24"/>
        </w:rPr>
        <w:t>Mobile</w:t>
      </w:r>
      <w:r>
        <w:rPr>
          <w:b/>
          <w:spacing w:val="-1"/>
          <w:sz w:val="24"/>
        </w:rPr>
        <w:t xml:space="preserve"> </w:t>
      </w:r>
      <w:r>
        <w:rPr>
          <w:b/>
          <w:sz w:val="24"/>
        </w:rPr>
        <w:t>(Android</w:t>
      </w:r>
      <w:r>
        <w:rPr>
          <w:b/>
          <w:spacing w:val="-1"/>
          <w:sz w:val="24"/>
        </w:rPr>
        <w:t xml:space="preserve"> </w:t>
      </w:r>
      <w:r>
        <w:rPr>
          <w:b/>
          <w:sz w:val="24"/>
        </w:rPr>
        <w:t>/ iOS)</w:t>
      </w:r>
      <w:r>
        <w:rPr>
          <w:b/>
          <w:spacing w:val="-1"/>
          <w:sz w:val="24"/>
        </w:rPr>
        <w:t xml:space="preserve"> </w:t>
      </w:r>
      <w:r>
        <w:rPr>
          <w:b/>
          <w:sz w:val="24"/>
        </w:rPr>
        <w:t xml:space="preserve">– </w:t>
      </w:r>
      <w:r>
        <w:rPr>
          <w:b/>
          <w:spacing w:val="-2"/>
          <w:sz w:val="24"/>
        </w:rPr>
        <w:t>Primary</w:t>
      </w:r>
    </w:p>
    <w:p w14:paraId="2B58C3C8">
      <w:pPr>
        <w:pStyle w:val="17"/>
        <w:numPr>
          <w:ilvl w:val="1"/>
          <w:numId w:val="10"/>
        </w:numPr>
        <w:tabs>
          <w:tab w:val="left" w:pos="968"/>
        </w:tabs>
        <w:spacing w:before="67" w:after="0" w:line="240" w:lineRule="auto"/>
        <w:ind w:left="968" w:right="0" w:hanging="359"/>
        <w:jc w:val="left"/>
        <w:rPr>
          <w:b/>
          <w:sz w:val="24"/>
        </w:rPr>
      </w:pPr>
      <w:r>
        <w:rPr>
          <w:b/>
          <w:sz w:val="24"/>
        </w:rPr>
        <w:t>Tablet</w:t>
      </w:r>
      <w:r>
        <w:rPr>
          <w:b/>
          <w:spacing w:val="-11"/>
          <w:sz w:val="24"/>
        </w:rPr>
        <w:t xml:space="preserve"> </w:t>
      </w:r>
      <w:r>
        <w:rPr>
          <w:b/>
          <w:sz w:val="24"/>
        </w:rPr>
        <w:t>–</w:t>
      </w:r>
      <w:r>
        <w:rPr>
          <w:b/>
          <w:spacing w:val="-10"/>
          <w:sz w:val="24"/>
        </w:rPr>
        <w:t xml:space="preserve"> </w:t>
      </w:r>
      <w:r>
        <w:rPr>
          <w:b/>
          <w:spacing w:val="-2"/>
          <w:sz w:val="24"/>
        </w:rPr>
        <w:t>Secondary</w:t>
      </w:r>
    </w:p>
    <w:p w14:paraId="4877D312">
      <w:pPr>
        <w:pStyle w:val="17"/>
        <w:numPr>
          <w:ilvl w:val="1"/>
          <w:numId w:val="10"/>
        </w:numPr>
        <w:tabs>
          <w:tab w:val="left" w:pos="968"/>
        </w:tabs>
        <w:spacing w:before="67" w:after="0" w:line="240" w:lineRule="auto"/>
        <w:ind w:left="968" w:right="0" w:hanging="359"/>
        <w:jc w:val="left"/>
        <w:rPr>
          <w:b/>
          <w:sz w:val="24"/>
        </w:rPr>
      </w:pPr>
      <w:r>
        <w:rPr>
          <w:b/>
          <w:sz w:val="24"/>
        </w:rPr>
        <w:t>Web</w:t>
      </w:r>
      <w:r>
        <w:rPr>
          <w:b/>
          <w:spacing w:val="-4"/>
          <w:sz w:val="24"/>
        </w:rPr>
        <w:t xml:space="preserve"> </w:t>
      </w:r>
      <w:r>
        <w:rPr>
          <w:b/>
          <w:sz w:val="24"/>
        </w:rPr>
        <w:t>Dashboard</w:t>
      </w:r>
      <w:r>
        <w:rPr>
          <w:b/>
          <w:spacing w:val="-3"/>
          <w:sz w:val="24"/>
        </w:rPr>
        <w:t xml:space="preserve"> </w:t>
      </w:r>
      <w:r>
        <w:rPr>
          <w:b/>
          <w:sz w:val="24"/>
        </w:rPr>
        <w:t>–</w:t>
      </w:r>
      <w:r>
        <w:rPr>
          <w:b/>
          <w:spacing w:val="-4"/>
          <w:sz w:val="24"/>
        </w:rPr>
        <w:t xml:space="preserve"> </w:t>
      </w:r>
      <w:r>
        <w:rPr>
          <w:b/>
          <w:sz w:val="24"/>
        </w:rPr>
        <w:t>For</w:t>
      </w:r>
      <w:r>
        <w:rPr>
          <w:b/>
          <w:spacing w:val="-3"/>
          <w:sz w:val="24"/>
        </w:rPr>
        <w:t xml:space="preserve"> </w:t>
      </w:r>
      <w:r>
        <w:rPr>
          <w:b/>
          <w:sz w:val="24"/>
        </w:rPr>
        <w:t>agronomists</w:t>
      </w:r>
      <w:r>
        <w:rPr>
          <w:b/>
          <w:spacing w:val="-4"/>
          <w:sz w:val="24"/>
        </w:rPr>
        <w:t xml:space="preserve"> </w:t>
      </w:r>
      <w:r>
        <w:rPr>
          <w:b/>
          <w:sz w:val="24"/>
        </w:rPr>
        <w:t>and</w:t>
      </w:r>
      <w:r>
        <w:rPr>
          <w:b/>
          <w:spacing w:val="-3"/>
          <w:sz w:val="24"/>
        </w:rPr>
        <w:t xml:space="preserve"> </w:t>
      </w:r>
      <w:r>
        <w:rPr>
          <w:b/>
          <w:spacing w:val="-2"/>
          <w:sz w:val="24"/>
        </w:rPr>
        <w:t>administrators</w:t>
      </w:r>
    </w:p>
    <w:p w14:paraId="3A1BA447">
      <w:pPr>
        <w:pStyle w:val="17"/>
        <w:numPr>
          <w:ilvl w:val="0"/>
          <w:numId w:val="10"/>
        </w:numPr>
        <w:tabs>
          <w:tab w:val="left" w:pos="608"/>
        </w:tabs>
        <w:spacing w:before="67" w:after="0" w:line="240" w:lineRule="auto"/>
        <w:ind w:left="608" w:right="0" w:hanging="359"/>
        <w:jc w:val="left"/>
        <w:rPr>
          <w:sz w:val="24"/>
        </w:rPr>
      </w:pPr>
      <w:r>
        <w:rPr>
          <w:b/>
          <w:sz w:val="24"/>
        </w:rPr>
        <w:t>Responsive</w:t>
      </w:r>
      <w:r>
        <w:rPr>
          <w:b/>
          <w:spacing w:val="-7"/>
          <w:sz w:val="24"/>
        </w:rPr>
        <w:t xml:space="preserve"> </w:t>
      </w:r>
      <w:r>
        <w:rPr>
          <w:b/>
          <w:spacing w:val="-2"/>
          <w:sz w:val="24"/>
        </w:rPr>
        <w:t>Design:</w:t>
      </w:r>
    </w:p>
    <w:p w14:paraId="39964E02">
      <w:pPr>
        <w:pStyle w:val="17"/>
        <w:numPr>
          <w:ilvl w:val="1"/>
          <w:numId w:val="10"/>
        </w:numPr>
        <w:tabs>
          <w:tab w:val="left" w:pos="968"/>
        </w:tabs>
        <w:spacing w:before="67" w:after="0" w:line="240" w:lineRule="auto"/>
        <w:ind w:left="968" w:right="0" w:hanging="359"/>
        <w:jc w:val="left"/>
        <w:rPr>
          <w:b/>
          <w:sz w:val="24"/>
        </w:rPr>
      </w:pPr>
      <w:r>
        <w:rPr>
          <w:b/>
          <w:sz w:val="24"/>
        </w:rPr>
        <w:t>Uses</w:t>
      </w:r>
      <w:r>
        <w:rPr>
          <w:b/>
          <w:spacing w:val="-2"/>
          <w:sz w:val="24"/>
        </w:rPr>
        <w:t xml:space="preserve"> </w:t>
      </w:r>
      <w:r>
        <w:rPr>
          <w:b/>
          <w:sz w:val="24"/>
        </w:rPr>
        <w:t>flexible</w:t>
      </w:r>
      <w:r>
        <w:rPr>
          <w:b/>
          <w:spacing w:val="-2"/>
          <w:sz w:val="24"/>
        </w:rPr>
        <w:t xml:space="preserve"> </w:t>
      </w:r>
      <w:r>
        <w:rPr>
          <w:b/>
          <w:sz w:val="24"/>
        </w:rPr>
        <w:t>grids</w:t>
      </w:r>
      <w:r>
        <w:rPr>
          <w:b/>
          <w:spacing w:val="-2"/>
          <w:sz w:val="24"/>
        </w:rPr>
        <w:t xml:space="preserve"> </w:t>
      </w:r>
      <w:r>
        <w:rPr>
          <w:b/>
          <w:sz w:val="24"/>
        </w:rPr>
        <w:t>and</w:t>
      </w:r>
      <w:r>
        <w:rPr>
          <w:b/>
          <w:spacing w:val="-1"/>
          <w:sz w:val="24"/>
        </w:rPr>
        <w:t xml:space="preserve"> </w:t>
      </w:r>
      <w:r>
        <w:rPr>
          <w:b/>
          <w:sz w:val="24"/>
        </w:rPr>
        <w:t>scalable</w:t>
      </w:r>
      <w:r>
        <w:rPr>
          <w:b/>
          <w:spacing w:val="-2"/>
          <w:sz w:val="24"/>
        </w:rPr>
        <w:t xml:space="preserve"> components</w:t>
      </w:r>
    </w:p>
    <w:p w14:paraId="0DD6A32A">
      <w:pPr>
        <w:pStyle w:val="17"/>
        <w:spacing w:after="0" w:line="240" w:lineRule="auto"/>
        <w:jc w:val="left"/>
        <w:rPr>
          <w:b/>
          <w:sz w:val="24"/>
        </w:rPr>
        <w:sectPr>
          <w:pgSz w:w="11910" w:h="16840"/>
          <w:pgMar w:top="520" w:right="425" w:bottom="280" w:left="425" w:header="720" w:footer="720" w:gutter="0"/>
          <w:cols w:space="720" w:num="1"/>
        </w:sectPr>
      </w:pPr>
    </w:p>
    <w:p w14:paraId="5740FDE8">
      <w:pPr>
        <w:pStyle w:val="17"/>
        <w:numPr>
          <w:ilvl w:val="1"/>
          <w:numId w:val="10"/>
        </w:numPr>
        <w:tabs>
          <w:tab w:val="left" w:pos="968"/>
        </w:tabs>
        <w:spacing w:before="28" w:after="0" w:line="240" w:lineRule="auto"/>
        <w:ind w:left="968" w:right="0" w:hanging="359"/>
        <w:jc w:val="left"/>
        <w:rPr>
          <w:b/>
          <w:sz w:val="24"/>
        </w:rPr>
      </w:pPr>
      <w:r>
        <w:rPr>
          <w:b/>
          <w:sz w:val="24"/>
        </w:rPr>
        <w:t>Supports</w:t>
      </w:r>
      <w:r>
        <w:rPr>
          <w:b/>
          <w:spacing w:val="-4"/>
          <w:sz w:val="24"/>
        </w:rPr>
        <w:t xml:space="preserve"> </w:t>
      </w:r>
      <w:r>
        <w:rPr>
          <w:b/>
          <w:sz w:val="24"/>
        </w:rPr>
        <w:t>screen</w:t>
      </w:r>
      <w:r>
        <w:rPr>
          <w:b/>
          <w:spacing w:val="-2"/>
          <w:sz w:val="24"/>
        </w:rPr>
        <w:t xml:space="preserve"> </w:t>
      </w:r>
      <w:r>
        <w:rPr>
          <w:b/>
          <w:sz w:val="24"/>
        </w:rPr>
        <w:t>sizes</w:t>
      </w:r>
      <w:r>
        <w:rPr>
          <w:b/>
          <w:spacing w:val="-2"/>
          <w:sz w:val="24"/>
        </w:rPr>
        <w:t xml:space="preserve"> </w:t>
      </w:r>
      <w:r>
        <w:rPr>
          <w:b/>
          <w:sz w:val="24"/>
        </w:rPr>
        <w:t>from</w:t>
      </w:r>
      <w:r>
        <w:rPr>
          <w:b/>
          <w:spacing w:val="-1"/>
          <w:sz w:val="24"/>
        </w:rPr>
        <w:t xml:space="preserve"> </w:t>
      </w:r>
      <w:r>
        <w:rPr>
          <w:b/>
          <w:sz w:val="24"/>
        </w:rPr>
        <w:t>5</w:t>
      </w:r>
      <w:r>
        <w:rPr>
          <w:b/>
          <w:spacing w:val="-2"/>
          <w:sz w:val="24"/>
        </w:rPr>
        <w:t xml:space="preserve"> </w:t>
      </w:r>
      <w:r>
        <w:rPr>
          <w:b/>
          <w:sz w:val="24"/>
        </w:rPr>
        <w:t>inches</w:t>
      </w:r>
      <w:r>
        <w:rPr>
          <w:b/>
          <w:spacing w:val="-2"/>
          <w:sz w:val="24"/>
        </w:rPr>
        <w:t xml:space="preserve"> </w:t>
      </w:r>
      <w:r>
        <w:rPr>
          <w:b/>
          <w:sz w:val="24"/>
        </w:rPr>
        <w:t>to</w:t>
      </w:r>
      <w:r>
        <w:rPr>
          <w:b/>
          <w:spacing w:val="-2"/>
          <w:sz w:val="24"/>
        </w:rPr>
        <w:t xml:space="preserve"> </w:t>
      </w:r>
      <w:r>
        <w:rPr>
          <w:b/>
          <w:sz w:val="24"/>
        </w:rPr>
        <w:t>15</w:t>
      </w:r>
      <w:r>
        <w:rPr>
          <w:b/>
          <w:spacing w:val="-1"/>
          <w:sz w:val="24"/>
        </w:rPr>
        <w:t xml:space="preserve"> </w:t>
      </w:r>
      <w:r>
        <w:rPr>
          <w:b/>
          <w:spacing w:val="-2"/>
          <w:sz w:val="24"/>
        </w:rPr>
        <w:t>inches</w:t>
      </w:r>
    </w:p>
    <w:p w14:paraId="493202E6">
      <w:pPr>
        <w:pStyle w:val="17"/>
        <w:numPr>
          <w:ilvl w:val="1"/>
          <w:numId w:val="10"/>
        </w:numPr>
        <w:tabs>
          <w:tab w:val="left" w:pos="968"/>
        </w:tabs>
        <w:spacing w:before="67" w:after="0" w:line="240" w:lineRule="auto"/>
        <w:ind w:left="968" w:right="0" w:hanging="359"/>
        <w:jc w:val="left"/>
        <w:rPr>
          <w:b/>
          <w:sz w:val="24"/>
        </w:rPr>
      </w:pPr>
      <w:r>
        <w:rPr>
          <w:b/>
          <w:sz w:val="24"/>
        </w:rPr>
        <w:t>Touch-friendly</w:t>
      </w:r>
      <w:r>
        <w:rPr>
          <w:b/>
          <w:spacing w:val="-9"/>
          <w:sz w:val="24"/>
        </w:rPr>
        <w:t xml:space="preserve"> </w:t>
      </w:r>
      <w:r>
        <w:rPr>
          <w:b/>
          <w:sz w:val="24"/>
        </w:rPr>
        <w:t>controls</w:t>
      </w:r>
      <w:r>
        <w:rPr>
          <w:b/>
          <w:spacing w:val="-9"/>
          <w:sz w:val="24"/>
        </w:rPr>
        <w:t xml:space="preserve"> </w:t>
      </w:r>
      <w:r>
        <w:rPr>
          <w:b/>
          <w:sz w:val="24"/>
        </w:rPr>
        <w:t>for</w:t>
      </w:r>
      <w:r>
        <w:rPr>
          <w:b/>
          <w:spacing w:val="-9"/>
          <w:sz w:val="24"/>
        </w:rPr>
        <w:t xml:space="preserve"> </w:t>
      </w:r>
      <w:r>
        <w:rPr>
          <w:b/>
          <w:sz w:val="24"/>
        </w:rPr>
        <w:t>mobile</w:t>
      </w:r>
      <w:r>
        <w:rPr>
          <w:b/>
          <w:spacing w:val="-8"/>
          <w:sz w:val="24"/>
        </w:rPr>
        <w:t xml:space="preserve"> </w:t>
      </w:r>
      <w:r>
        <w:rPr>
          <w:b/>
          <w:spacing w:val="-2"/>
          <w:sz w:val="24"/>
        </w:rPr>
        <w:t>users</w:t>
      </w:r>
    </w:p>
    <w:p w14:paraId="0DFB8EBE">
      <w:pPr>
        <w:pStyle w:val="2"/>
        <w:numPr>
          <w:ilvl w:val="0"/>
          <w:numId w:val="10"/>
        </w:numPr>
        <w:tabs>
          <w:tab w:val="left" w:pos="786"/>
        </w:tabs>
        <w:spacing w:before="73" w:after="0" w:line="240" w:lineRule="auto"/>
        <w:ind w:left="786" w:right="0" w:hanging="537"/>
        <w:jc w:val="left"/>
        <w:rPr>
          <w:b w:val="0"/>
        </w:rPr>
      </w:pPr>
      <w:r>
        <w:t>3.2</w:t>
      </w:r>
      <w:r>
        <w:rPr>
          <w:spacing w:val="-2"/>
        </w:rPr>
        <w:t xml:space="preserve"> </w:t>
      </w:r>
      <w:r>
        <w:t xml:space="preserve">List of Screens / </w:t>
      </w:r>
      <w:r>
        <w:rPr>
          <w:spacing w:val="-2"/>
        </w:rPr>
        <w:t>Pages</w:t>
      </w:r>
    </w:p>
    <w:p w14:paraId="41C3815C">
      <w:pPr>
        <w:pStyle w:val="4"/>
        <w:numPr>
          <w:ilvl w:val="0"/>
          <w:numId w:val="10"/>
        </w:numPr>
        <w:tabs>
          <w:tab w:val="left" w:pos="665"/>
        </w:tabs>
        <w:spacing w:before="86" w:after="0" w:line="240" w:lineRule="auto"/>
        <w:ind w:left="665" w:right="0" w:hanging="416"/>
        <w:jc w:val="left"/>
        <w:rPr>
          <w:b w:val="0"/>
        </w:rPr>
      </w:pPr>
      <w:r>
        <w:t>3.2.1</w:t>
      </w:r>
      <w:r>
        <w:rPr>
          <w:spacing w:val="-9"/>
        </w:rPr>
        <w:t xml:space="preserve"> </w:t>
      </w:r>
      <w:r>
        <w:t>Login</w:t>
      </w:r>
      <w:r>
        <w:rPr>
          <w:spacing w:val="-9"/>
        </w:rPr>
        <w:t xml:space="preserve"> </w:t>
      </w:r>
      <w:r>
        <w:t>&amp;</w:t>
      </w:r>
      <w:r>
        <w:rPr>
          <w:spacing w:val="-8"/>
        </w:rPr>
        <w:t xml:space="preserve"> </w:t>
      </w:r>
      <w:r>
        <w:t>Registration</w:t>
      </w:r>
      <w:r>
        <w:rPr>
          <w:spacing w:val="-9"/>
        </w:rPr>
        <w:t xml:space="preserve"> </w:t>
      </w:r>
      <w:r>
        <w:rPr>
          <w:spacing w:val="-2"/>
        </w:rPr>
        <w:t>Screen</w:t>
      </w:r>
    </w:p>
    <w:p w14:paraId="14BD7CDB">
      <w:pPr>
        <w:pStyle w:val="17"/>
        <w:numPr>
          <w:ilvl w:val="0"/>
          <w:numId w:val="10"/>
        </w:numPr>
        <w:tabs>
          <w:tab w:val="left" w:pos="608"/>
        </w:tabs>
        <w:spacing w:before="87" w:after="0" w:line="240" w:lineRule="auto"/>
        <w:ind w:left="608" w:right="0" w:hanging="359"/>
        <w:jc w:val="left"/>
        <w:rPr>
          <w:sz w:val="24"/>
        </w:rPr>
      </w:pPr>
      <w:r>
        <w:rPr>
          <w:b/>
          <w:sz w:val="24"/>
        </w:rPr>
        <w:t>Purpose:</w:t>
      </w:r>
      <w:r>
        <w:rPr>
          <w:b/>
          <w:spacing w:val="-4"/>
          <w:sz w:val="24"/>
        </w:rPr>
        <w:t xml:space="preserve"> </w:t>
      </w:r>
      <w:r>
        <w:rPr>
          <w:b/>
          <w:sz w:val="24"/>
        </w:rPr>
        <w:t>Authenticate</w:t>
      </w:r>
      <w:r>
        <w:rPr>
          <w:b/>
          <w:spacing w:val="-4"/>
          <w:sz w:val="24"/>
        </w:rPr>
        <w:t xml:space="preserve"> </w:t>
      </w:r>
      <w:r>
        <w:rPr>
          <w:b/>
          <w:sz w:val="24"/>
        </w:rPr>
        <w:t>users</w:t>
      </w:r>
      <w:r>
        <w:rPr>
          <w:b/>
          <w:spacing w:val="-4"/>
          <w:sz w:val="24"/>
        </w:rPr>
        <w:t xml:space="preserve"> </w:t>
      </w:r>
      <w:r>
        <w:rPr>
          <w:b/>
          <w:sz w:val="24"/>
        </w:rPr>
        <w:t>and</w:t>
      </w:r>
      <w:r>
        <w:rPr>
          <w:b/>
          <w:spacing w:val="-4"/>
          <w:sz w:val="24"/>
        </w:rPr>
        <w:t xml:space="preserve"> </w:t>
      </w:r>
      <w:r>
        <w:rPr>
          <w:b/>
          <w:sz w:val="24"/>
        </w:rPr>
        <w:t>provide</w:t>
      </w:r>
      <w:r>
        <w:rPr>
          <w:b/>
          <w:spacing w:val="-4"/>
          <w:sz w:val="24"/>
        </w:rPr>
        <w:t xml:space="preserve"> </w:t>
      </w:r>
      <w:r>
        <w:rPr>
          <w:b/>
          <w:sz w:val="24"/>
        </w:rPr>
        <w:t>secure</w:t>
      </w:r>
      <w:r>
        <w:rPr>
          <w:b/>
          <w:spacing w:val="-4"/>
          <w:sz w:val="24"/>
        </w:rPr>
        <w:t xml:space="preserve"> </w:t>
      </w:r>
      <w:r>
        <w:rPr>
          <w:b/>
          <w:spacing w:val="-2"/>
          <w:sz w:val="24"/>
        </w:rPr>
        <w:t>access.</w:t>
      </w:r>
    </w:p>
    <w:p w14:paraId="5A4B8FB3">
      <w:pPr>
        <w:pStyle w:val="17"/>
        <w:numPr>
          <w:ilvl w:val="0"/>
          <w:numId w:val="10"/>
        </w:numPr>
        <w:tabs>
          <w:tab w:val="left" w:pos="608"/>
        </w:tabs>
        <w:spacing w:before="67" w:after="0" w:line="240" w:lineRule="auto"/>
        <w:ind w:left="608" w:right="0" w:hanging="359"/>
        <w:jc w:val="left"/>
        <w:rPr>
          <w:sz w:val="24"/>
        </w:rPr>
      </w:pPr>
      <w:r>
        <w:rPr>
          <w:b/>
          <w:sz w:val="24"/>
        </w:rPr>
        <w:t>Displayed</w:t>
      </w:r>
      <w:r>
        <w:rPr>
          <w:b/>
          <w:spacing w:val="-10"/>
          <w:sz w:val="24"/>
        </w:rPr>
        <w:t xml:space="preserve"> </w:t>
      </w:r>
      <w:r>
        <w:rPr>
          <w:b/>
          <w:spacing w:val="-2"/>
          <w:sz w:val="24"/>
        </w:rPr>
        <w:t>Data:</w:t>
      </w:r>
    </w:p>
    <w:p w14:paraId="774C8102">
      <w:pPr>
        <w:pStyle w:val="17"/>
        <w:numPr>
          <w:ilvl w:val="0"/>
          <w:numId w:val="10"/>
        </w:numPr>
        <w:tabs>
          <w:tab w:val="left" w:pos="608"/>
        </w:tabs>
        <w:spacing w:before="67" w:after="0" w:line="240" w:lineRule="auto"/>
        <w:ind w:left="608" w:right="0" w:hanging="359"/>
        <w:jc w:val="left"/>
        <w:rPr>
          <w:sz w:val="24"/>
        </w:rPr>
      </w:pPr>
      <w:r>
        <w:rPr>
          <w:b/>
          <w:sz w:val="24"/>
        </w:rPr>
        <w:t>Application</w:t>
      </w:r>
      <w:r>
        <w:rPr>
          <w:b/>
          <w:spacing w:val="-9"/>
          <w:sz w:val="24"/>
        </w:rPr>
        <w:t xml:space="preserve"> </w:t>
      </w:r>
      <w:r>
        <w:rPr>
          <w:b/>
          <w:spacing w:val="-4"/>
          <w:sz w:val="24"/>
        </w:rPr>
        <w:t>logo</w:t>
      </w:r>
    </w:p>
    <w:p w14:paraId="58AC9F13">
      <w:pPr>
        <w:pStyle w:val="17"/>
        <w:numPr>
          <w:ilvl w:val="0"/>
          <w:numId w:val="10"/>
        </w:numPr>
        <w:tabs>
          <w:tab w:val="left" w:pos="608"/>
        </w:tabs>
        <w:spacing w:before="67" w:after="0" w:line="240" w:lineRule="auto"/>
        <w:ind w:left="608" w:right="0" w:hanging="359"/>
        <w:jc w:val="left"/>
        <w:rPr>
          <w:sz w:val="24"/>
        </w:rPr>
      </w:pPr>
      <w:r>
        <w:rPr>
          <w:b/>
          <w:sz w:val="24"/>
        </w:rPr>
        <w:t>Login</w:t>
      </w:r>
      <w:r>
        <w:rPr>
          <w:b/>
          <w:spacing w:val="-7"/>
          <w:sz w:val="24"/>
        </w:rPr>
        <w:t xml:space="preserve"> </w:t>
      </w:r>
      <w:r>
        <w:rPr>
          <w:b/>
          <w:sz w:val="24"/>
        </w:rPr>
        <w:t>/</w:t>
      </w:r>
      <w:r>
        <w:rPr>
          <w:b/>
          <w:spacing w:val="-6"/>
          <w:sz w:val="24"/>
        </w:rPr>
        <w:t xml:space="preserve"> </w:t>
      </w:r>
      <w:r>
        <w:rPr>
          <w:b/>
          <w:sz w:val="24"/>
        </w:rPr>
        <w:t>registration</w:t>
      </w:r>
      <w:r>
        <w:rPr>
          <w:b/>
          <w:spacing w:val="-6"/>
          <w:sz w:val="24"/>
        </w:rPr>
        <w:t xml:space="preserve"> </w:t>
      </w:r>
      <w:r>
        <w:rPr>
          <w:b/>
          <w:spacing w:val="-2"/>
          <w:sz w:val="24"/>
        </w:rPr>
        <w:t>fields</w:t>
      </w:r>
    </w:p>
    <w:p w14:paraId="58FEA7D1">
      <w:pPr>
        <w:pStyle w:val="17"/>
        <w:numPr>
          <w:ilvl w:val="0"/>
          <w:numId w:val="10"/>
        </w:numPr>
        <w:tabs>
          <w:tab w:val="left" w:pos="608"/>
        </w:tabs>
        <w:spacing w:before="67" w:after="0" w:line="240" w:lineRule="auto"/>
        <w:ind w:left="608" w:right="0" w:hanging="359"/>
        <w:jc w:val="left"/>
        <w:rPr>
          <w:sz w:val="24"/>
        </w:rPr>
      </w:pPr>
      <w:r>
        <w:rPr>
          <w:b/>
          <w:sz w:val="24"/>
        </w:rPr>
        <w:t>Error</w:t>
      </w:r>
      <w:r>
        <w:rPr>
          <w:b/>
          <w:spacing w:val="-3"/>
          <w:sz w:val="24"/>
        </w:rPr>
        <w:t xml:space="preserve"> </w:t>
      </w:r>
      <w:r>
        <w:rPr>
          <w:b/>
          <w:sz w:val="24"/>
        </w:rPr>
        <w:t>or</w:t>
      </w:r>
      <w:r>
        <w:rPr>
          <w:b/>
          <w:spacing w:val="-1"/>
          <w:sz w:val="24"/>
        </w:rPr>
        <w:t xml:space="preserve"> </w:t>
      </w:r>
      <w:r>
        <w:rPr>
          <w:b/>
          <w:sz w:val="24"/>
        </w:rPr>
        <w:t>success</w:t>
      </w:r>
      <w:r>
        <w:rPr>
          <w:b/>
          <w:spacing w:val="-1"/>
          <w:sz w:val="24"/>
        </w:rPr>
        <w:t xml:space="preserve"> </w:t>
      </w:r>
      <w:r>
        <w:rPr>
          <w:b/>
          <w:spacing w:val="-2"/>
          <w:sz w:val="24"/>
        </w:rPr>
        <w:t>messages</w:t>
      </w:r>
    </w:p>
    <w:p w14:paraId="69824595">
      <w:pPr>
        <w:pStyle w:val="17"/>
        <w:numPr>
          <w:ilvl w:val="0"/>
          <w:numId w:val="10"/>
        </w:numPr>
        <w:tabs>
          <w:tab w:val="left" w:pos="608"/>
        </w:tabs>
        <w:spacing w:before="67" w:after="0" w:line="240" w:lineRule="auto"/>
        <w:ind w:left="608" w:right="0" w:hanging="359"/>
        <w:jc w:val="left"/>
        <w:rPr>
          <w:sz w:val="24"/>
        </w:rPr>
      </w:pPr>
      <w:r>
        <w:rPr>
          <w:b/>
          <w:sz w:val="24"/>
        </w:rPr>
        <w:t>Controls</w:t>
      </w:r>
      <w:r>
        <w:rPr>
          <w:b/>
          <w:spacing w:val="-6"/>
          <w:sz w:val="24"/>
        </w:rPr>
        <w:t xml:space="preserve"> </w:t>
      </w:r>
      <w:r>
        <w:rPr>
          <w:b/>
          <w:spacing w:val="-2"/>
          <w:sz w:val="24"/>
        </w:rPr>
        <w:t>Used:</w:t>
      </w:r>
    </w:p>
    <w:p w14:paraId="4B6DD1BD">
      <w:pPr>
        <w:pStyle w:val="17"/>
        <w:numPr>
          <w:ilvl w:val="0"/>
          <w:numId w:val="10"/>
        </w:numPr>
        <w:tabs>
          <w:tab w:val="left" w:pos="608"/>
        </w:tabs>
        <w:spacing w:before="67" w:after="0" w:line="240" w:lineRule="auto"/>
        <w:ind w:left="608" w:right="0" w:hanging="359"/>
        <w:jc w:val="left"/>
        <w:rPr>
          <w:sz w:val="24"/>
        </w:rPr>
      </w:pPr>
      <w:r>
        <w:rPr>
          <w:b/>
          <w:spacing w:val="-4"/>
          <w:sz w:val="24"/>
        </w:rPr>
        <w:t>Textbox:</w:t>
      </w:r>
      <w:r>
        <w:rPr>
          <w:b/>
          <w:spacing w:val="2"/>
          <w:sz w:val="24"/>
        </w:rPr>
        <w:t xml:space="preserve"> </w:t>
      </w:r>
      <w:r>
        <w:rPr>
          <w:b/>
          <w:spacing w:val="-2"/>
          <w:sz w:val="24"/>
        </w:rPr>
        <w:t>Email</w:t>
      </w:r>
    </w:p>
    <w:p w14:paraId="5C56AA85">
      <w:pPr>
        <w:pStyle w:val="17"/>
        <w:numPr>
          <w:ilvl w:val="0"/>
          <w:numId w:val="10"/>
        </w:numPr>
        <w:tabs>
          <w:tab w:val="left" w:pos="608"/>
        </w:tabs>
        <w:spacing w:before="67" w:after="0" w:line="240" w:lineRule="auto"/>
        <w:ind w:left="608" w:right="0" w:hanging="359"/>
        <w:jc w:val="left"/>
        <w:rPr>
          <w:sz w:val="24"/>
        </w:rPr>
      </w:pPr>
      <w:r>
        <w:rPr>
          <w:b/>
          <w:sz w:val="24"/>
        </w:rPr>
        <w:t>Password</w:t>
      </w:r>
      <w:r>
        <w:rPr>
          <w:b/>
          <w:spacing w:val="-6"/>
          <w:sz w:val="24"/>
        </w:rPr>
        <w:t xml:space="preserve"> </w:t>
      </w:r>
      <w:r>
        <w:rPr>
          <w:b/>
          <w:sz w:val="24"/>
        </w:rPr>
        <w:t>Field:</w:t>
      </w:r>
      <w:r>
        <w:rPr>
          <w:b/>
          <w:spacing w:val="-6"/>
          <w:sz w:val="24"/>
        </w:rPr>
        <w:t xml:space="preserve"> </w:t>
      </w:r>
      <w:r>
        <w:rPr>
          <w:b/>
          <w:spacing w:val="-2"/>
          <w:sz w:val="24"/>
        </w:rPr>
        <w:t>Password</w:t>
      </w:r>
    </w:p>
    <w:p w14:paraId="26D72EBC">
      <w:pPr>
        <w:pStyle w:val="17"/>
        <w:numPr>
          <w:ilvl w:val="0"/>
          <w:numId w:val="10"/>
        </w:numPr>
        <w:tabs>
          <w:tab w:val="left" w:pos="608"/>
        </w:tabs>
        <w:spacing w:before="67" w:after="0" w:line="240" w:lineRule="auto"/>
        <w:ind w:left="608" w:right="0" w:hanging="359"/>
        <w:jc w:val="left"/>
        <w:rPr>
          <w:sz w:val="24"/>
        </w:rPr>
      </w:pPr>
      <w:r>
        <w:rPr>
          <w:b/>
          <w:spacing w:val="-2"/>
          <w:sz w:val="24"/>
        </w:rPr>
        <w:t>Button: Login</w:t>
      </w:r>
    </w:p>
    <w:p w14:paraId="0ABA3030">
      <w:pPr>
        <w:pStyle w:val="17"/>
        <w:numPr>
          <w:ilvl w:val="0"/>
          <w:numId w:val="10"/>
        </w:numPr>
        <w:tabs>
          <w:tab w:val="left" w:pos="608"/>
        </w:tabs>
        <w:spacing w:before="67" w:after="0" w:line="240" w:lineRule="auto"/>
        <w:ind w:left="608" w:right="0" w:hanging="359"/>
        <w:jc w:val="left"/>
        <w:rPr>
          <w:sz w:val="24"/>
        </w:rPr>
      </w:pPr>
      <w:r>
        <w:rPr>
          <w:b/>
          <w:spacing w:val="-2"/>
          <w:sz w:val="24"/>
        </w:rPr>
        <w:t>Button: Register</w:t>
      </w:r>
    </w:p>
    <w:p w14:paraId="31621483">
      <w:pPr>
        <w:pStyle w:val="17"/>
        <w:numPr>
          <w:ilvl w:val="0"/>
          <w:numId w:val="10"/>
        </w:numPr>
        <w:tabs>
          <w:tab w:val="left" w:pos="608"/>
        </w:tabs>
        <w:spacing w:before="67" w:after="0" w:line="240" w:lineRule="auto"/>
        <w:ind w:left="608" w:right="0" w:hanging="359"/>
        <w:jc w:val="left"/>
        <w:rPr>
          <w:sz w:val="24"/>
        </w:rPr>
      </w:pPr>
      <w:r>
        <w:rPr>
          <w:b/>
          <w:sz w:val="24"/>
        </w:rPr>
        <w:t>Link:</w:t>
      </w:r>
      <w:r>
        <w:rPr>
          <w:b/>
          <w:spacing w:val="-5"/>
          <w:sz w:val="24"/>
        </w:rPr>
        <w:t xml:space="preserve"> </w:t>
      </w:r>
      <w:r>
        <w:rPr>
          <w:b/>
          <w:sz w:val="24"/>
        </w:rPr>
        <w:t>Forgot</w:t>
      </w:r>
      <w:r>
        <w:rPr>
          <w:b/>
          <w:spacing w:val="-4"/>
          <w:sz w:val="24"/>
        </w:rPr>
        <w:t xml:space="preserve"> </w:t>
      </w:r>
      <w:r>
        <w:rPr>
          <w:b/>
          <w:spacing w:val="-2"/>
          <w:sz w:val="24"/>
        </w:rPr>
        <w:t>Password</w:t>
      </w:r>
    </w:p>
    <w:p w14:paraId="3392A3AC">
      <w:pPr>
        <w:pStyle w:val="17"/>
        <w:numPr>
          <w:ilvl w:val="0"/>
          <w:numId w:val="10"/>
        </w:numPr>
        <w:tabs>
          <w:tab w:val="left" w:pos="608"/>
        </w:tabs>
        <w:spacing w:before="67" w:after="0" w:line="240" w:lineRule="auto"/>
        <w:ind w:left="608" w:right="0" w:hanging="359"/>
        <w:jc w:val="left"/>
        <w:rPr>
          <w:sz w:val="24"/>
        </w:rPr>
      </w:pPr>
      <w:r>
        <w:rPr>
          <w:b/>
          <w:sz w:val="24"/>
        </w:rPr>
        <w:t xml:space="preserve">Input </w:t>
      </w:r>
      <w:r>
        <w:rPr>
          <w:b/>
          <w:spacing w:val="-2"/>
          <w:sz w:val="24"/>
        </w:rPr>
        <w:t>Constraints:</w:t>
      </w:r>
    </w:p>
    <w:p w14:paraId="7E17CBAF">
      <w:pPr>
        <w:pStyle w:val="17"/>
        <w:numPr>
          <w:ilvl w:val="0"/>
          <w:numId w:val="10"/>
        </w:numPr>
        <w:tabs>
          <w:tab w:val="left" w:pos="608"/>
        </w:tabs>
        <w:spacing w:before="67" w:after="0" w:line="240" w:lineRule="auto"/>
        <w:ind w:left="608" w:right="0" w:hanging="359"/>
        <w:jc w:val="left"/>
        <w:rPr>
          <w:sz w:val="24"/>
        </w:rPr>
      </w:pPr>
      <w:r>
        <w:rPr>
          <w:b/>
          <w:sz w:val="24"/>
        </w:rPr>
        <w:t>Email</w:t>
      </w:r>
      <w:r>
        <w:rPr>
          <w:b/>
          <w:spacing w:val="-2"/>
          <w:sz w:val="24"/>
        </w:rPr>
        <w:t xml:space="preserve"> </w:t>
      </w:r>
      <w:r>
        <w:rPr>
          <w:b/>
          <w:sz w:val="24"/>
        </w:rPr>
        <w:t>must</w:t>
      </w:r>
      <w:r>
        <w:rPr>
          <w:b/>
          <w:spacing w:val="-2"/>
          <w:sz w:val="24"/>
        </w:rPr>
        <w:t xml:space="preserve"> </w:t>
      </w:r>
      <w:r>
        <w:rPr>
          <w:b/>
          <w:sz w:val="24"/>
        </w:rPr>
        <w:t>be</w:t>
      </w:r>
      <w:r>
        <w:rPr>
          <w:b/>
          <w:spacing w:val="-2"/>
          <w:sz w:val="24"/>
        </w:rPr>
        <w:t xml:space="preserve"> </w:t>
      </w:r>
      <w:r>
        <w:rPr>
          <w:b/>
          <w:sz w:val="24"/>
        </w:rPr>
        <w:t>valid</w:t>
      </w:r>
      <w:r>
        <w:rPr>
          <w:b/>
          <w:spacing w:val="-1"/>
          <w:sz w:val="24"/>
        </w:rPr>
        <w:t xml:space="preserve"> </w:t>
      </w:r>
      <w:r>
        <w:rPr>
          <w:b/>
          <w:spacing w:val="-2"/>
          <w:sz w:val="24"/>
        </w:rPr>
        <w:t>format</w:t>
      </w:r>
    </w:p>
    <w:p w14:paraId="4A77BBDE">
      <w:pPr>
        <w:pStyle w:val="17"/>
        <w:numPr>
          <w:ilvl w:val="0"/>
          <w:numId w:val="10"/>
        </w:numPr>
        <w:tabs>
          <w:tab w:val="left" w:pos="608"/>
        </w:tabs>
        <w:spacing w:before="67" w:after="0" w:line="240" w:lineRule="auto"/>
        <w:ind w:left="608" w:right="0" w:hanging="359"/>
        <w:jc w:val="left"/>
        <w:rPr>
          <w:sz w:val="24"/>
        </w:rPr>
      </w:pPr>
      <w:r>
        <w:rPr>
          <w:b/>
          <w:sz w:val="24"/>
        </w:rPr>
        <w:t>Password</w:t>
      </w:r>
      <w:r>
        <w:rPr>
          <w:b/>
          <w:spacing w:val="-4"/>
          <w:sz w:val="24"/>
        </w:rPr>
        <w:t xml:space="preserve"> </w:t>
      </w:r>
      <w:r>
        <w:rPr>
          <w:b/>
          <w:sz w:val="24"/>
        </w:rPr>
        <w:t>minimum</w:t>
      </w:r>
      <w:r>
        <w:rPr>
          <w:b/>
          <w:spacing w:val="-4"/>
          <w:sz w:val="24"/>
        </w:rPr>
        <w:t xml:space="preserve"> </w:t>
      </w:r>
      <w:r>
        <w:rPr>
          <w:b/>
          <w:sz w:val="24"/>
        </w:rPr>
        <w:t>8</w:t>
      </w:r>
      <w:r>
        <w:rPr>
          <w:b/>
          <w:spacing w:val="-4"/>
          <w:sz w:val="24"/>
        </w:rPr>
        <w:t xml:space="preserve"> </w:t>
      </w:r>
      <w:r>
        <w:rPr>
          <w:b/>
          <w:spacing w:val="-2"/>
          <w:sz w:val="24"/>
        </w:rPr>
        <w:t>characters</w:t>
      </w:r>
    </w:p>
    <w:p w14:paraId="68C70273">
      <w:pPr>
        <w:pStyle w:val="17"/>
        <w:numPr>
          <w:ilvl w:val="0"/>
          <w:numId w:val="10"/>
        </w:numPr>
        <w:tabs>
          <w:tab w:val="left" w:pos="608"/>
        </w:tabs>
        <w:spacing w:before="67" w:after="0" w:line="240" w:lineRule="auto"/>
        <w:ind w:left="608" w:right="0" w:hanging="359"/>
        <w:jc w:val="left"/>
        <w:rPr>
          <w:sz w:val="24"/>
        </w:rPr>
      </w:pPr>
      <w:r>
        <w:rPr>
          <w:b/>
          <w:sz w:val="24"/>
        </w:rPr>
        <w:t>Mandatory</w:t>
      </w:r>
      <w:r>
        <w:rPr>
          <w:b/>
          <w:spacing w:val="-6"/>
          <w:sz w:val="24"/>
        </w:rPr>
        <w:t xml:space="preserve"> </w:t>
      </w:r>
      <w:r>
        <w:rPr>
          <w:b/>
          <w:sz w:val="24"/>
        </w:rPr>
        <w:t>fields</w:t>
      </w:r>
      <w:r>
        <w:rPr>
          <w:b/>
          <w:spacing w:val="-5"/>
          <w:sz w:val="24"/>
        </w:rPr>
        <w:t xml:space="preserve"> </w:t>
      </w:r>
      <w:r>
        <w:rPr>
          <w:b/>
          <w:spacing w:val="-2"/>
          <w:sz w:val="24"/>
        </w:rPr>
        <w:t>validation</w:t>
      </w:r>
    </w:p>
    <w:p w14:paraId="13F97A34">
      <w:pPr>
        <w:pStyle w:val="4"/>
        <w:numPr>
          <w:ilvl w:val="0"/>
          <w:numId w:val="10"/>
        </w:numPr>
        <w:tabs>
          <w:tab w:val="left" w:pos="665"/>
        </w:tabs>
        <w:spacing w:before="59" w:after="0" w:line="240" w:lineRule="auto"/>
        <w:ind w:left="665" w:right="0" w:hanging="416"/>
        <w:jc w:val="left"/>
        <w:rPr>
          <w:b w:val="0"/>
        </w:rPr>
      </w:pPr>
      <w:r>
        <w:t>3.2.2</w:t>
      </w:r>
      <w:r>
        <w:rPr>
          <w:spacing w:val="-8"/>
        </w:rPr>
        <w:t xml:space="preserve"> </w:t>
      </w:r>
      <w:r>
        <w:t>Dashboard</w:t>
      </w:r>
      <w:r>
        <w:rPr>
          <w:spacing w:val="-7"/>
        </w:rPr>
        <w:t xml:space="preserve"> </w:t>
      </w:r>
      <w:r>
        <w:rPr>
          <w:spacing w:val="-2"/>
        </w:rPr>
        <w:t>Screen</w:t>
      </w:r>
    </w:p>
    <w:p w14:paraId="068AC3AA">
      <w:pPr>
        <w:pStyle w:val="17"/>
        <w:numPr>
          <w:ilvl w:val="0"/>
          <w:numId w:val="10"/>
        </w:numPr>
        <w:tabs>
          <w:tab w:val="left" w:pos="608"/>
        </w:tabs>
        <w:spacing w:before="86" w:after="0" w:line="240" w:lineRule="auto"/>
        <w:ind w:left="608" w:right="0" w:hanging="359"/>
        <w:jc w:val="left"/>
        <w:rPr>
          <w:sz w:val="24"/>
        </w:rPr>
      </w:pPr>
      <w:r>
        <w:rPr>
          <w:b/>
          <w:sz w:val="24"/>
        </w:rPr>
        <w:t>Purpose:</w:t>
      </w:r>
      <w:r>
        <w:rPr>
          <w:b/>
          <w:spacing w:val="-2"/>
          <w:sz w:val="24"/>
        </w:rPr>
        <w:t xml:space="preserve"> </w:t>
      </w:r>
      <w:r>
        <w:rPr>
          <w:b/>
          <w:sz w:val="24"/>
        </w:rPr>
        <w:t>Provide</w:t>
      </w:r>
      <w:r>
        <w:rPr>
          <w:b/>
          <w:spacing w:val="-1"/>
          <w:sz w:val="24"/>
        </w:rPr>
        <w:t xml:space="preserve"> </w:t>
      </w:r>
      <w:r>
        <w:rPr>
          <w:b/>
          <w:sz w:val="24"/>
        </w:rPr>
        <w:t>an</w:t>
      </w:r>
      <w:r>
        <w:rPr>
          <w:b/>
          <w:spacing w:val="-2"/>
          <w:sz w:val="24"/>
        </w:rPr>
        <w:t xml:space="preserve"> </w:t>
      </w:r>
      <w:r>
        <w:rPr>
          <w:b/>
          <w:sz w:val="24"/>
        </w:rPr>
        <w:t>overview</w:t>
      </w:r>
      <w:r>
        <w:rPr>
          <w:b/>
          <w:spacing w:val="-1"/>
          <w:sz w:val="24"/>
        </w:rPr>
        <w:t xml:space="preserve"> </w:t>
      </w:r>
      <w:r>
        <w:rPr>
          <w:b/>
          <w:sz w:val="24"/>
        </w:rPr>
        <w:t>of</w:t>
      </w:r>
      <w:r>
        <w:rPr>
          <w:b/>
          <w:spacing w:val="-2"/>
          <w:sz w:val="24"/>
        </w:rPr>
        <w:t xml:space="preserve"> </w:t>
      </w:r>
      <w:r>
        <w:rPr>
          <w:b/>
          <w:sz w:val="24"/>
        </w:rPr>
        <w:t>farm</w:t>
      </w:r>
      <w:r>
        <w:rPr>
          <w:b/>
          <w:spacing w:val="-1"/>
          <w:sz w:val="24"/>
        </w:rPr>
        <w:t xml:space="preserve"> </w:t>
      </w:r>
      <w:r>
        <w:rPr>
          <w:b/>
          <w:sz w:val="24"/>
        </w:rPr>
        <w:t>health</w:t>
      </w:r>
      <w:r>
        <w:rPr>
          <w:b/>
          <w:spacing w:val="-2"/>
          <w:sz w:val="24"/>
        </w:rPr>
        <w:t xml:space="preserve"> </w:t>
      </w:r>
      <w:r>
        <w:rPr>
          <w:b/>
          <w:sz w:val="24"/>
        </w:rPr>
        <w:t>and</w:t>
      </w:r>
      <w:r>
        <w:rPr>
          <w:b/>
          <w:spacing w:val="-1"/>
          <w:sz w:val="24"/>
        </w:rPr>
        <w:t xml:space="preserve"> </w:t>
      </w:r>
      <w:r>
        <w:rPr>
          <w:b/>
          <w:spacing w:val="-2"/>
          <w:sz w:val="24"/>
        </w:rPr>
        <w:t>alerts.</w:t>
      </w:r>
    </w:p>
    <w:p w14:paraId="68E92908">
      <w:pPr>
        <w:pStyle w:val="17"/>
        <w:numPr>
          <w:ilvl w:val="0"/>
          <w:numId w:val="10"/>
        </w:numPr>
        <w:tabs>
          <w:tab w:val="left" w:pos="608"/>
        </w:tabs>
        <w:spacing w:before="67" w:after="0" w:line="240" w:lineRule="auto"/>
        <w:ind w:left="608" w:right="0" w:hanging="359"/>
        <w:jc w:val="left"/>
        <w:rPr>
          <w:sz w:val="24"/>
        </w:rPr>
      </w:pPr>
      <w:r>
        <w:rPr>
          <w:b/>
          <w:sz w:val="24"/>
        </w:rPr>
        <w:t>Displayed</w:t>
      </w:r>
      <w:r>
        <w:rPr>
          <w:b/>
          <w:spacing w:val="-10"/>
          <w:sz w:val="24"/>
        </w:rPr>
        <w:t xml:space="preserve"> </w:t>
      </w:r>
      <w:r>
        <w:rPr>
          <w:b/>
          <w:spacing w:val="-2"/>
          <w:sz w:val="24"/>
        </w:rPr>
        <w:t>Data:</w:t>
      </w:r>
    </w:p>
    <w:p w14:paraId="48CA4AD9">
      <w:pPr>
        <w:pStyle w:val="17"/>
        <w:numPr>
          <w:ilvl w:val="0"/>
          <w:numId w:val="10"/>
        </w:numPr>
        <w:tabs>
          <w:tab w:val="left" w:pos="608"/>
        </w:tabs>
        <w:spacing w:before="67" w:after="0" w:line="240" w:lineRule="auto"/>
        <w:ind w:left="608" w:right="0" w:hanging="359"/>
        <w:jc w:val="left"/>
        <w:rPr>
          <w:sz w:val="24"/>
        </w:rPr>
      </w:pPr>
      <w:r>
        <w:rPr>
          <w:b/>
          <w:sz w:val="24"/>
        </w:rPr>
        <w:t>Current</w:t>
      </w:r>
      <w:r>
        <w:rPr>
          <w:b/>
          <w:spacing w:val="-3"/>
          <w:sz w:val="24"/>
        </w:rPr>
        <w:t xml:space="preserve"> </w:t>
      </w:r>
      <w:r>
        <w:rPr>
          <w:b/>
          <w:sz w:val="24"/>
        </w:rPr>
        <w:t>crop</w:t>
      </w:r>
      <w:r>
        <w:rPr>
          <w:b/>
          <w:spacing w:val="-3"/>
          <w:sz w:val="24"/>
        </w:rPr>
        <w:t xml:space="preserve"> </w:t>
      </w:r>
      <w:r>
        <w:rPr>
          <w:b/>
          <w:sz w:val="24"/>
        </w:rPr>
        <w:t>health</w:t>
      </w:r>
      <w:r>
        <w:rPr>
          <w:b/>
          <w:spacing w:val="-3"/>
          <w:sz w:val="24"/>
        </w:rPr>
        <w:t xml:space="preserve"> </w:t>
      </w:r>
      <w:r>
        <w:rPr>
          <w:b/>
          <w:spacing w:val="-2"/>
          <w:sz w:val="24"/>
        </w:rPr>
        <w:t>status</w:t>
      </w:r>
    </w:p>
    <w:p w14:paraId="49F148ED">
      <w:pPr>
        <w:pStyle w:val="17"/>
        <w:numPr>
          <w:ilvl w:val="0"/>
          <w:numId w:val="10"/>
        </w:numPr>
        <w:tabs>
          <w:tab w:val="left" w:pos="608"/>
        </w:tabs>
        <w:spacing w:before="67" w:after="0" w:line="240" w:lineRule="auto"/>
        <w:ind w:left="608" w:right="0" w:hanging="359"/>
        <w:jc w:val="left"/>
        <w:rPr>
          <w:sz w:val="24"/>
        </w:rPr>
      </w:pPr>
      <w:r>
        <w:rPr>
          <w:b/>
          <w:sz w:val="24"/>
        </w:rPr>
        <w:t>Active</w:t>
      </w:r>
      <w:r>
        <w:rPr>
          <w:b/>
          <w:spacing w:val="-4"/>
          <w:sz w:val="24"/>
        </w:rPr>
        <w:t xml:space="preserve"> </w:t>
      </w:r>
      <w:r>
        <w:rPr>
          <w:b/>
          <w:sz w:val="24"/>
        </w:rPr>
        <w:t>disease</w:t>
      </w:r>
      <w:r>
        <w:rPr>
          <w:b/>
          <w:spacing w:val="-5"/>
          <w:sz w:val="24"/>
        </w:rPr>
        <w:t xml:space="preserve"> </w:t>
      </w:r>
      <w:r>
        <w:rPr>
          <w:b/>
          <w:spacing w:val="-2"/>
          <w:sz w:val="24"/>
        </w:rPr>
        <w:t>alerts</w:t>
      </w:r>
    </w:p>
    <w:p w14:paraId="71ED5887">
      <w:pPr>
        <w:pStyle w:val="17"/>
        <w:numPr>
          <w:ilvl w:val="0"/>
          <w:numId w:val="10"/>
        </w:numPr>
        <w:tabs>
          <w:tab w:val="left" w:pos="608"/>
        </w:tabs>
        <w:spacing w:before="67" w:after="0" w:line="240" w:lineRule="auto"/>
        <w:ind w:left="608" w:right="0" w:hanging="359"/>
        <w:jc w:val="left"/>
        <w:rPr>
          <w:sz w:val="24"/>
        </w:rPr>
      </w:pPr>
      <w:r>
        <w:rPr>
          <w:b/>
          <w:sz w:val="24"/>
        </w:rPr>
        <w:t>Weather</w:t>
      </w:r>
      <w:r>
        <w:rPr>
          <w:b/>
          <w:spacing w:val="-12"/>
          <w:sz w:val="24"/>
        </w:rPr>
        <w:t xml:space="preserve"> </w:t>
      </w:r>
      <w:r>
        <w:rPr>
          <w:b/>
          <w:spacing w:val="-2"/>
          <w:sz w:val="24"/>
        </w:rPr>
        <w:t>summary</w:t>
      </w:r>
    </w:p>
    <w:p w14:paraId="2C49E5E4">
      <w:pPr>
        <w:pStyle w:val="17"/>
        <w:numPr>
          <w:ilvl w:val="0"/>
          <w:numId w:val="10"/>
        </w:numPr>
        <w:tabs>
          <w:tab w:val="left" w:pos="608"/>
        </w:tabs>
        <w:spacing w:before="67" w:after="0" w:line="240" w:lineRule="auto"/>
        <w:ind w:left="608" w:right="0" w:hanging="359"/>
        <w:jc w:val="left"/>
        <w:rPr>
          <w:sz w:val="24"/>
        </w:rPr>
      </w:pPr>
      <w:r>
        <w:rPr>
          <w:b/>
          <w:sz w:val="24"/>
        </w:rPr>
        <w:t xml:space="preserve">Field-wise health </w:t>
      </w:r>
      <w:r>
        <w:rPr>
          <w:b/>
          <w:spacing w:val="-2"/>
          <w:sz w:val="24"/>
        </w:rPr>
        <w:t>indicators</w:t>
      </w:r>
    </w:p>
    <w:p w14:paraId="6832E7F4">
      <w:pPr>
        <w:pStyle w:val="17"/>
        <w:numPr>
          <w:ilvl w:val="0"/>
          <w:numId w:val="10"/>
        </w:numPr>
        <w:tabs>
          <w:tab w:val="left" w:pos="608"/>
        </w:tabs>
        <w:spacing w:before="67" w:after="0" w:line="240" w:lineRule="auto"/>
        <w:ind w:left="608" w:right="0" w:hanging="359"/>
        <w:jc w:val="left"/>
        <w:rPr>
          <w:sz w:val="24"/>
        </w:rPr>
      </w:pPr>
      <w:r>
        <w:rPr>
          <w:b/>
          <w:sz w:val="24"/>
        </w:rPr>
        <w:t>Controls</w:t>
      </w:r>
      <w:r>
        <w:rPr>
          <w:b/>
          <w:spacing w:val="-6"/>
          <w:sz w:val="24"/>
        </w:rPr>
        <w:t xml:space="preserve"> </w:t>
      </w:r>
      <w:r>
        <w:rPr>
          <w:b/>
          <w:spacing w:val="-2"/>
          <w:sz w:val="24"/>
        </w:rPr>
        <w:t>Used:</w:t>
      </w:r>
    </w:p>
    <w:p w14:paraId="43D8FD9C">
      <w:pPr>
        <w:pStyle w:val="17"/>
        <w:numPr>
          <w:ilvl w:val="0"/>
          <w:numId w:val="10"/>
        </w:numPr>
        <w:tabs>
          <w:tab w:val="left" w:pos="608"/>
        </w:tabs>
        <w:spacing w:before="67" w:after="0" w:line="240" w:lineRule="auto"/>
        <w:ind w:left="608" w:right="0" w:hanging="359"/>
        <w:jc w:val="left"/>
        <w:rPr>
          <w:sz w:val="24"/>
        </w:rPr>
      </w:pPr>
      <w:r>
        <w:rPr>
          <w:b/>
          <w:sz w:val="24"/>
        </w:rPr>
        <w:t>Cards:</w:t>
      </w:r>
      <w:r>
        <w:rPr>
          <w:b/>
          <w:spacing w:val="-2"/>
          <w:sz w:val="24"/>
        </w:rPr>
        <w:t xml:space="preserve"> </w:t>
      </w:r>
      <w:r>
        <w:rPr>
          <w:b/>
          <w:sz w:val="24"/>
        </w:rPr>
        <w:t>Crop</w:t>
      </w:r>
      <w:r>
        <w:rPr>
          <w:b/>
          <w:spacing w:val="-2"/>
          <w:sz w:val="24"/>
        </w:rPr>
        <w:t xml:space="preserve"> </w:t>
      </w:r>
      <w:r>
        <w:rPr>
          <w:b/>
          <w:sz w:val="24"/>
        </w:rPr>
        <w:t>health</w:t>
      </w:r>
      <w:r>
        <w:rPr>
          <w:b/>
          <w:spacing w:val="-2"/>
          <w:sz w:val="24"/>
        </w:rPr>
        <w:t xml:space="preserve"> summary</w:t>
      </w:r>
    </w:p>
    <w:p w14:paraId="6D555450">
      <w:pPr>
        <w:pStyle w:val="17"/>
        <w:numPr>
          <w:ilvl w:val="0"/>
          <w:numId w:val="10"/>
        </w:numPr>
        <w:tabs>
          <w:tab w:val="left" w:pos="608"/>
        </w:tabs>
        <w:spacing w:before="68" w:after="0" w:line="240" w:lineRule="auto"/>
        <w:ind w:left="608" w:right="0" w:hanging="359"/>
        <w:jc w:val="left"/>
        <w:rPr>
          <w:sz w:val="24"/>
        </w:rPr>
      </w:pPr>
      <w:r>
        <w:rPr>
          <w:b/>
          <w:sz w:val="24"/>
        </w:rPr>
        <w:t>Icons:</w:t>
      </w:r>
      <w:r>
        <w:rPr>
          <w:b/>
          <w:spacing w:val="-3"/>
          <w:sz w:val="24"/>
        </w:rPr>
        <w:t xml:space="preserve"> </w:t>
      </w:r>
      <w:r>
        <w:rPr>
          <w:b/>
          <w:sz w:val="24"/>
        </w:rPr>
        <w:t>Alert</w:t>
      </w:r>
      <w:r>
        <w:rPr>
          <w:b/>
          <w:spacing w:val="-1"/>
          <w:sz w:val="24"/>
        </w:rPr>
        <w:t xml:space="preserve"> </w:t>
      </w:r>
      <w:r>
        <w:rPr>
          <w:b/>
          <w:spacing w:val="-2"/>
          <w:sz w:val="24"/>
        </w:rPr>
        <w:t>severity</w:t>
      </w:r>
    </w:p>
    <w:p w14:paraId="601E642E">
      <w:pPr>
        <w:pStyle w:val="17"/>
        <w:numPr>
          <w:ilvl w:val="0"/>
          <w:numId w:val="10"/>
        </w:numPr>
        <w:tabs>
          <w:tab w:val="left" w:pos="608"/>
        </w:tabs>
        <w:spacing w:before="67" w:after="0" w:line="240" w:lineRule="auto"/>
        <w:ind w:left="608" w:right="0" w:hanging="359"/>
        <w:jc w:val="left"/>
        <w:rPr>
          <w:sz w:val="24"/>
        </w:rPr>
      </w:pPr>
      <w:r>
        <w:rPr>
          <w:b/>
          <w:sz w:val="24"/>
        </w:rPr>
        <w:t>Buttons:</w:t>
      </w:r>
      <w:r>
        <w:rPr>
          <w:b/>
          <w:spacing w:val="-9"/>
          <w:sz w:val="24"/>
        </w:rPr>
        <w:t xml:space="preserve"> </w:t>
      </w:r>
      <w:r>
        <w:rPr>
          <w:b/>
          <w:sz w:val="24"/>
        </w:rPr>
        <w:t>View</w:t>
      </w:r>
      <w:r>
        <w:rPr>
          <w:b/>
          <w:spacing w:val="-9"/>
          <w:sz w:val="24"/>
        </w:rPr>
        <w:t xml:space="preserve"> </w:t>
      </w:r>
      <w:r>
        <w:rPr>
          <w:b/>
          <w:spacing w:val="-2"/>
          <w:sz w:val="24"/>
        </w:rPr>
        <w:t>Details</w:t>
      </w:r>
    </w:p>
    <w:p w14:paraId="009288A8">
      <w:pPr>
        <w:pStyle w:val="17"/>
        <w:numPr>
          <w:ilvl w:val="0"/>
          <w:numId w:val="10"/>
        </w:numPr>
        <w:tabs>
          <w:tab w:val="left" w:pos="608"/>
        </w:tabs>
        <w:spacing w:before="67" w:after="0" w:line="240" w:lineRule="auto"/>
        <w:ind w:left="608" w:right="0" w:hanging="359"/>
        <w:jc w:val="left"/>
        <w:rPr>
          <w:sz w:val="24"/>
        </w:rPr>
      </w:pPr>
      <w:r>
        <w:rPr>
          <w:b/>
          <w:sz w:val="24"/>
        </w:rPr>
        <w:t>Drop-down:</w:t>
      </w:r>
      <w:r>
        <w:rPr>
          <w:b/>
          <w:spacing w:val="-3"/>
          <w:sz w:val="24"/>
        </w:rPr>
        <w:t xml:space="preserve"> </w:t>
      </w:r>
      <w:r>
        <w:rPr>
          <w:b/>
          <w:sz w:val="24"/>
        </w:rPr>
        <w:t>Farm</w:t>
      </w:r>
      <w:r>
        <w:rPr>
          <w:b/>
          <w:spacing w:val="-3"/>
          <w:sz w:val="24"/>
        </w:rPr>
        <w:t xml:space="preserve"> </w:t>
      </w:r>
      <w:r>
        <w:rPr>
          <w:b/>
          <w:sz w:val="24"/>
        </w:rPr>
        <w:t>/</w:t>
      </w:r>
      <w:r>
        <w:rPr>
          <w:b/>
          <w:spacing w:val="-3"/>
          <w:sz w:val="24"/>
        </w:rPr>
        <w:t xml:space="preserve"> </w:t>
      </w:r>
      <w:r>
        <w:rPr>
          <w:b/>
          <w:sz w:val="24"/>
        </w:rPr>
        <w:t>Field</w:t>
      </w:r>
      <w:r>
        <w:rPr>
          <w:b/>
          <w:spacing w:val="-2"/>
          <w:sz w:val="24"/>
        </w:rPr>
        <w:t xml:space="preserve"> selection</w:t>
      </w:r>
    </w:p>
    <w:p w14:paraId="33C322BC">
      <w:pPr>
        <w:pStyle w:val="17"/>
        <w:numPr>
          <w:ilvl w:val="0"/>
          <w:numId w:val="10"/>
        </w:numPr>
        <w:tabs>
          <w:tab w:val="left" w:pos="608"/>
        </w:tabs>
        <w:spacing w:before="67" w:after="0" w:line="240" w:lineRule="auto"/>
        <w:ind w:left="608" w:right="0" w:hanging="359"/>
        <w:jc w:val="left"/>
        <w:rPr>
          <w:sz w:val="24"/>
        </w:rPr>
      </w:pPr>
      <w:r>
        <w:rPr>
          <w:b/>
          <w:sz w:val="24"/>
        </w:rPr>
        <w:t xml:space="preserve">Input </w:t>
      </w:r>
      <w:r>
        <w:rPr>
          <w:b/>
          <w:spacing w:val="-2"/>
          <w:sz w:val="24"/>
        </w:rPr>
        <w:t>Constraints:</w:t>
      </w:r>
    </w:p>
    <w:p w14:paraId="3E7A9934">
      <w:pPr>
        <w:pStyle w:val="17"/>
        <w:numPr>
          <w:ilvl w:val="0"/>
          <w:numId w:val="10"/>
        </w:numPr>
        <w:tabs>
          <w:tab w:val="left" w:pos="608"/>
        </w:tabs>
        <w:spacing w:before="67" w:after="0" w:line="240" w:lineRule="auto"/>
        <w:ind w:left="608" w:right="0" w:hanging="359"/>
        <w:jc w:val="left"/>
        <w:rPr>
          <w:sz w:val="24"/>
        </w:rPr>
      </w:pPr>
      <w:r>
        <w:rPr>
          <w:b/>
          <w:sz w:val="24"/>
        </w:rPr>
        <w:t>Drop-down</w:t>
      </w:r>
      <w:r>
        <w:rPr>
          <w:b/>
          <w:spacing w:val="-5"/>
          <w:sz w:val="24"/>
        </w:rPr>
        <w:t xml:space="preserve"> </w:t>
      </w:r>
      <w:r>
        <w:rPr>
          <w:b/>
          <w:sz w:val="24"/>
        </w:rPr>
        <w:t>values</w:t>
      </w:r>
      <w:r>
        <w:rPr>
          <w:b/>
          <w:spacing w:val="-5"/>
          <w:sz w:val="24"/>
        </w:rPr>
        <w:t xml:space="preserve"> </w:t>
      </w:r>
      <w:r>
        <w:rPr>
          <w:b/>
          <w:sz w:val="24"/>
        </w:rPr>
        <w:t>populated</w:t>
      </w:r>
      <w:r>
        <w:rPr>
          <w:b/>
          <w:spacing w:val="-4"/>
          <w:sz w:val="24"/>
        </w:rPr>
        <w:t xml:space="preserve"> </w:t>
      </w:r>
      <w:r>
        <w:rPr>
          <w:b/>
          <w:spacing w:val="-2"/>
          <w:sz w:val="24"/>
        </w:rPr>
        <w:t>dynamically</w:t>
      </w:r>
    </w:p>
    <w:p w14:paraId="59464D2D">
      <w:pPr>
        <w:pStyle w:val="17"/>
        <w:numPr>
          <w:ilvl w:val="0"/>
          <w:numId w:val="10"/>
        </w:numPr>
        <w:tabs>
          <w:tab w:val="left" w:pos="608"/>
        </w:tabs>
        <w:spacing w:before="67" w:after="0" w:line="240" w:lineRule="auto"/>
        <w:ind w:left="608" w:right="0" w:hanging="359"/>
        <w:jc w:val="left"/>
        <w:rPr>
          <w:sz w:val="24"/>
        </w:rPr>
      </w:pPr>
      <w:r>
        <w:rPr>
          <w:b/>
          <w:sz w:val="24"/>
        </w:rPr>
        <w:t>Selection</w:t>
      </w:r>
      <w:r>
        <w:rPr>
          <w:b/>
          <w:spacing w:val="-6"/>
          <w:sz w:val="24"/>
        </w:rPr>
        <w:t xml:space="preserve"> </w:t>
      </w:r>
      <w:r>
        <w:rPr>
          <w:b/>
          <w:sz w:val="24"/>
        </w:rPr>
        <w:t>required</w:t>
      </w:r>
      <w:r>
        <w:rPr>
          <w:b/>
          <w:spacing w:val="-6"/>
          <w:sz w:val="24"/>
        </w:rPr>
        <w:t xml:space="preserve"> </w:t>
      </w:r>
      <w:r>
        <w:rPr>
          <w:b/>
          <w:sz w:val="24"/>
        </w:rPr>
        <w:t>before</w:t>
      </w:r>
      <w:r>
        <w:rPr>
          <w:b/>
          <w:spacing w:val="-6"/>
          <w:sz w:val="24"/>
        </w:rPr>
        <w:t xml:space="preserve"> </w:t>
      </w:r>
      <w:r>
        <w:rPr>
          <w:b/>
          <w:sz w:val="24"/>
        </w:rPr>
        <w:t>loading</w:t>
      </w:r>
      <w:r>
        <w:rPr>
          <w:b/>
          <w:spacing w:val="-5"/>
          <w:sz w:val="24"/>
        </w:rPr>
        <w:t xml:space="preserve"> </w:t>
      </w:r>
      <w:r>
        <w:rPr>
          <w:b/>
          <w:sz w:val="24"/>
        </w:rPr>
        <w:t>field</w:t>
      </w:r>
      <w:r>
        <w:rPr>
          <w:b/>
          <w:spacing w:val="-6"/>
          <w:sz w:val="24"/>
        </w:rPr>
        <w:t xml:space="preserve"> </w:t>
      </w:r>
      <w:r>
        <w:rPr>
          <w:b/>
          <w:spacing w:val="-4"/>
          <w:sz w:val="24"/>
        </w:rPr>
        <w:t>data</w:t>
      </w:r>
    </w:p>
    <w:p w14:paraId="2AC43D82">
      <w:pPr>
        <w:pStyle w:val="4"/>
        <w:numPr>
          <w:ilvl w:val="0"/>
          <w:numId w:val="10"/>
        </w:numPr>
        <w:tabs>
          <w:tab w:val="left" w:pos="665"/>
        </w:tabs>
        <w:spacing w:before="59" w:after="0" w:line="240" w:lineRule="auto"/>
        <w:ind w:left="665" w:right="0" w:hanging="416"/>
        <w:jc w:val="left"/>
        <w:rPr>
          <w:b w:val="0"/>
        </w:rPr>
      </w:pPr>
      <w:r>
        <w:t>3.2.3</w:t>
      </w:r>
      <w:r>
        <w:rPr>
          <w:spacing w:val="-7"/>
        </w:rPr>
        <w:t xml:space="preserve"> </w:t>
      </w:r>
      <w:r>
        <w:t>Farm</w:t>
      </w:r>
      <w:r>
        <w:rPr>
          <w:spacing w:val="-6"/>
        </w:rPr>
        <w:t xml:space="preserve"> </w:t>
      </w:r>
      <w:r>
        <w:t>&amp;</w:t>
      </w:r>
      <w:r>
        <w:rPr>
          <w:spacing w:val="-7"/>
        </w:rPr>
        <w:t xml:space="preserve"> </w:t>
      </w:r>
      <w:r>
        <w:t>Field</w:t>
      </w:r>
      <w:r>
        <w:rPr>
          <w:spacing w:val="-6"/>
        </w:rPr>
        <w:t xml:space="preserve"> </w:t>
      </w:r>
      <w:r>
        <w:t>Management</w:t>
      </w:r>
      <w:r>
        <w:rPr>
          <w:spacing w:val="-6"/>
        </w:rPr>
        <w:t xml:space="preserve"> </w:t>
      </w:r>
      <w:r>
        <w:rPr>
          <w:spacing w:val="-2"/>
        </w:rPr>
        <w:t>Screen</w:t>
      </w:r>
    </w:p>
    <w:p w14:paraId="525E2FB1">
      <w:pPr>
        <w:pStyle w:val="17"/>
        <w:numPr>
          <w:ilvl w:val="0"/>
          <w:numId w:val="10"/>
        </w:numPr>
        <w:tabs>
          <w:tab w:val="left" w:pos="608"/>
        </w:tabs>
        <w:spacing w:before="86" w:after="0" w:line="240" w:lineRule="auto"/>
        <w:ind w:left="608" w:right="0" w:hanging="359"/>
        <w:jc w:val="left"/>
        <w:rPr>
          <w:sz w:val="24"/>
        </w:rPr>
      </w:pPr>
      <w:r>
        <w:rPr>
          <w:b/>
          <w:sz w:val="24"/>
        </w:rPr>
        <w:t>Purpose:</w:t>
      </w:r>
      <w:r>
        <w:rPr>
          <w:b/>
          <w:spacing w:val="-2"/>
          <w:sz w:val="24"/>
        </w:rPr>
        <w:t xml:space="preserve"> </w:t>
      </w:r>
      <w:r>
        <w:rPr>
          <w:b/>
          <w:sz w:val="24"/>
        </w:rPr>
        <w:t>Manage</w:t>
      </w:r>
      <w:r>
        <w:rPr>
          <w:b/>
          <w:spacing w:val="-1"/>
          <w:sz w:val="24"/>
        </w:rPr>
        <w:t xml:space="preserve"> </w:t>
      </w:r>
      <w:r>
        <w:rPr>
          <w:b/>
          <w:sz w:val="24"/>
        </w:rPr>
        <w:t>farms</w:t>
      </w:r>
      <w:r>
        <w:rPr>
          <w:b/>
          <w:spacing w:val="-2"/>
          <w:sz w:val="24"/>
        </w:rPr>
        <w:t xml:space="preserve"> </w:t>
      </w:r>
      <w:r>
        <w:rPr>
          <w:b/>
          <w:sz w:val="24"/>
        </w:rPr>
        <w:t>and</w:t>
      </w:r>
      <w:r>
        <w:rPr>
          <w:b/>
          <w:spacing w:val="-1"/>
          <w:sz w:val="24"/>
        </w:rPr>
        <w:t xml:space="preserve"> </w:t>
      </w:r>
      <w:r>
        <w:rPr>
          <w:b/>
          <w:sz w:val="24"/>
        </w:rPr>
        <w:t>their</w:t>
      </w:r>
      <w:r>
        <w:rPr>
          <w:b/>
          <w:spacing w:val="-1"/>
          <w:sz w:val="24"/>
        </w:rPr>
        <w:t xml:space="preserve"> </w:t>
      </w:r>
      <w:r>
        <w:rPr>
          <w:b/>
          <w:spacing w:val="-2"/>
          <w:sz w:val="24"/>
        </w:rPr>
        <w:t>fields.</w:t>
      </w:r>
    </w:p>
    <w:p w14:paraId="4EC879D3">
      <w:pPr>
        <w:pStyle w:val="17"/>
        <w:numPr>
          <w:ilvl w:val="0"/>
          <w:numId w:val="10"/>
        </w:numPr>
        <w:tabs>
          <w:tab w:val="left" w:pos="608"/>
        </w:tabs>
        <w:spacing w:before="67" w:after="0" w:line="240" w:lineRule="auto"/>
        <w:ind w:left="608" w:right="0" w:hanging="359"/>
        <w:jc w:val="left"/>
        <w:rPr>
          <w:sz w:val="24"/>
        </w:rPr>
      </w:pPr>
      <w:r>
        <w:rPr>
          <w:b/>
          <w:sz w:val="24"/>
        </w:rPr>
        <w:t>Displayed</w:t>
      </w:r>
      <w:r>
        <w:rPr>
          <w:b/>
          <w:spacing w:val="-10"/>
          <w:sz w:val="24"/>
        </w:rPr>
        <w:t xml:space="preserve"> </w:t>
      </w:r>
      <w:r>
        <w:rPr>
          <w:b/>
          <w:spacing w:val="-2"/>
          <w:sz w:val="24"/>
        </w:rPr>
        <w:t>Data:</w:t>
      </w:r>
    </w:p>
    <w:p w14:paraId="26D0FA01">
      <w:pPr>
        <w:pStyle w:val="17"/>
        <w:numPr>
          <w:ilvl w:val="0"/>
          <w:numId w:val="10"/>
        </w:numPr>
        <w:tabs>
          <w:tab w:val="left" w:pos="608"/>
        </w:tabs>
        <w:spacing w:before="67" w:after="0" w:line="240" w:lineRule="auto"/>
        <w:ind w:left="608" w:right="0" w:hanging="359"/>
        <w:jc w:val="left"/>
        <w:rPr>
          <w:sz w:val="24"/>
        </w:rPr>
      </w:pPr>
      <w:r>
        <w:rPr>
          <w:b/>
          <w:sz w:val="24"/>
        </w:rPr>
        <w:t>List</w:t>
      </w:r>
      <w:r>
        <w:rPr>
          <w:b/>
          <w:spacing w:val="-2"/>
          <w:sz w:val="24"/>
        </w:rPr>
        <w:t xml:space="preserve"> </w:t>
      </w:r>
      <w:r>
        <w:rPr>
          <w:b/>
          <w:sz w:val="24"/>
        </w:rPr>
        <w:t>of</w:t>
      </w:r>
      <w:r>
        <w:rPr>
          <w:b/>
          <w:spacing w:val="-1"/>
          <w:sz w:val="24"/>
        </w:rPr>
        <w:t xml:space="preserve"> </w:t>
      </w:r>
      <w:r>
        <w:rPr>
          <w:b/>
          <w:spacing w:val="-2"/>
          <w:sz w:val="24"/>
        </w:rPr>
        <w:t>farms</w:t>
      </w:r>
    </w:p>
    <w:p w14:paraId="3B99D4D2">
      <w:pPr>
        <w:pStyle w:val="17"/>
        <w:numPr>
          <w:ilvl w:val="0"/>
          <w:numId w:val="10"/>
        </w:numPr>
        <w:tabs>
          <w:tab w:val="left" w:pos="608"/>
        </w:tabs>
        <w:spacing w:before="67" w:after="0" w:line="240" w:lineRule="auto"/>
        <w:ind w:left="608" w:right="0" w:hanging="359"/>
        <w:jc w:val="left"/>
        <w:rPr>
          <w:sz w:val="24"/>
        </w:rPr>
      </w:pPr>
      <w:r>
        <w:rPr>
          <w:b/>
          <w:sz w:val="24"/>
        </w:rPr>
        <w:t>Field</w:t>
      </w:r>
      <w:r>
        <w:rPr>
          <w:b/>
          <w:spacing w:val="-4"/>
          <w:sz w:val="24"/>
        </w:rPr>
        <w:t xml:space="preserve"> </w:t>
      </w:r>
      <w:r>
        <w:rPr>
          <w:b/>
          <w:sz w:val="24"/>
        </w:rPr>
        <w:t>details</w:t>
      </w:r>
      <w:r>
        <w:rPr>
          <w:b/>
          <w:spacing w:val="-2"/>
          <w:sz w:val="24"/>
        </w:rPr>
        <w:t xml:space="preserve"> </w:t>
      </w:r>
      <w:r>
        <w:rPr>
          <w:b/>
          <w:sz w:val="24"/>
        </w:rPr>
        <w:t>(crop</w:t>
      </w:r>
      <w:r>
        <w:rPr>
          <w:b/>
          <w:spacing w:val="-2"/>
          <w:sz w:val="24"/>
        </w:rPr>
        <w:t xml:space="preserve"> </w:t>
      </w:r>
      <w:r>
        <w:rPr>
          <w:b/>
          <w:sz w:val="24"/>
        </w:rPr>
        <w:t>type,</w:t>
      </w:r>
      <w:r>
        <w:rPr>
          <w:b/>
          <w:spacing w:val="-2"/>
          <w:sz w:val="24"/>
        </w:rPr>
        <w:t xml:space="preserve"> </w:t>
      </w:r>
      <w:r>
        <w:rPr>
          <w:b/>
          <w:sz w:val="24"/>
        </w:rPr>
        <w:t>area,</w:t>
      </w:r>
      <w:r>
        <w:rPr>
          <w:b/>
          <w:spacing w:val="-2"/>
          <w:sz w:val="24"/>
        </w:rPr>
        <w:t xml:space="preserve"> </w:t>
      </w:r>
      <w:r>
        <w:rPr>
          <w:b/>
          <w:sz w:val="24"/>
        </w:rPr>
        <w:t>soil</w:t>
      </w:r>
      <w:r>
        <w:rPr>
          <w:b/>
          <w:spacing w:val="-1"/>
          <w:sz w:val="24"/>
        </w:rPr>
        <w:t xml:space="preserve"> </w:t>
      </w:r>
      <w:r>
        <w:rPr>
          <w:b/>
          <w:spacing w:val="-2"/>
          <w:sz w:val="24"/>
        </w:rPr>
        <w:t>type)</w:t>
      </w:r>
    </w:p>
    <w:p w14:paraId="3278AB58">
      <w:pPr>
        <w:pStyle w:val="17"/>
        <w:numPr>
          <w:ilvl w:val="0"/>
          <w:numId w:val="10"/>
        </w:numPr>
        <w:tabs>
          <w:tab w:val="left" w:pos="608"/>
        </w:tabs>
        <w:spacing w:before="67" w:after="0" w:line="240" w:lineRule="auto"/>
        <w:ind w:left="608" w:right="0" w:hanging="359"/>
        <w:jc w:val="left"/>
        <w:rPr>
          <w:sz w:val="24"/>
        </w:rPr>
      </w:pPr>
      <w:r>
        <w:rPr>
          <w:b/>
          <w:sz w:val="24"/>
        </w:rPr>
        <w:t>Controls</w:t>
      </w:r>
      <w:r>
        <w:rPr>
          <w:b/>
          <w:spacing w:val="-6"/>
          <w:sz w:val="24"/>
        </w:rPr>
        <w:t xml:space="preserve"> </w:t>
      </w:r>
      <w:r>
        <w:rPr>
          <w:b/>
          <w:spacing w:val="-2"/>
          <w:sz w:val="24"/>
        </w:rPr>
        <w:t>Used:</w:t>
      </w:r>
    </w:p>
    <w:p w14:paraId="2C433798">
      <w:pPr>
        <w:pStyle w:val="17"/>
        <w:numPr>
          <w:ilvl w:val="0"/>
          <w:numId w:val="10"/>
        </w:numPr>
        <w:tabs>
          <w:tab w:val="left" w:pos="608"/>
        </w:tabs>
        <w:spacing w:before="67" w:after="0" w:line="240" w:lineRule="auto"/>
        <w:ind w:left="608" w:right="0" w:hanging="359"/>
        <w:jc w:val="left"/>
        <w:rPr>
          <w:sz w:val="24"/>
        </w:rPr>
      </w:pPr>
      <w:r>
        <w:rPr>
          <w:b/>
          <w:spacing w:val="-2"/>
          <w:sz w:val="24"/>
        </w:rPr>
        <w:t>Textbox:</w:t>
      </w:r>
      <w:r>
        <w:rPr>
          <w:b/>
          <w:spacing w:val="-7"/>
          <w:sz w:val="24"/>
        </w:rPr>
        <w:t xml:space="preserve"> </w:t>
      </w:r>
      <w:r>
        <w:rPr>
          <w:b/>
          <w:spacing w:val="-2"/>
          <w:sz w:val="24"/>
        </w:rPr>
        <w:t>Farm</w:t>
      </w:r>
      <w:r>
        <w:rPr>
          <w:b/>
          <w:spacing w:val="-6"/>
          <w:sz w:val="24"/>
        </w:rPr>
        <w:t xml:space="preserve"> </w:t>
      </w:r>
      <w:r>
        <w:rPr>
          <w:b/>
          <w:spacing w:val="-4"/>
          <w:sz w:val="24"/>
        </w:rPr>
        <w:t>name</w:t>
      </w:r>
    </w:p>
    <w:p w14:paraId="36F2B3DC">
      <w:pPr>
        <w:pStyle w:val="17"/>
        <w:numPr>
          <w:ilvl w:val="0"/>
          <w:numId w:val="10"/>
        </w:numPr>
        <w:tabs>
          <w:tab w:val="left" w:pos="608"/>
        </w:tabs>
        <w:spacing w:before="67" w:after="0" w:line="240" w:lineRule="auto"/>
        <w:ind w:left="608" w:right="0" w:hanging="359"/>
        <w:jc w:val="left"/>
        <w:rPr>
          <w:sz w:val="24"/>
        </w:rPr>
      </w:pPr>
      <w:r>
        <w:rPr>
          <w:b/>
          <w:spacing w:val="-2"/>
          <w:sz w:val="24"/>
        </w:rPr>
        <w:t xml:space="preserve">Textbox: Field </w:t>
      </w:r>
      <w:r>
        <w:rPr>
          <w:b/>
          <w:spacing w:val="-4"/>
          <w:sz w:val="24"/>
        </w:rPr>
        <w:t>name</w:t>
      </w:r>
    </w:p>
    <w:p w14:paraId="60B97FED">
      <w:pPr>
        <w:pStyle w:val="17"/>
        <w:spacing w:after="0" w:line="240" w:lineRule="auto"/>
        <w:jc w:val="left"/>
        <w:rPr>
          <w:sz w:val="24"/>
        </w:rPr>
        <w:sectPr>
          <w:pgSz w:w="11910" w:h="16840"/>
          <w:pgMar w:top="520" w:right="425" w:bottom="280" w:left="425" w:header="720" w:footer="720" w:gutter="0"/>
          <w:cols w:space="720" w:num="1"/>
        </w:sectPr>
      </w:pPr>
    </w:p>
    <w:p w14:paraId="73F6F490">
      <w:pPr>
        <w:pStyle w:val="17"/>
        <w:numPr>
          <w:ilvl w:val="0"/>
          <w:numId w:val="10"/>
        </w:numPr>
        <w:tabs>
          <w:tab w:val="left" w:pos="608"/>
        </w:tabs>
        <w:spacing w:before="28" w:after="0" w:line="240" w:lineRule="auto"/>
        <w:ind w:left="608" w:right="0" w:hanging="359"/>
        <w:jc w:val="left"/>
        <w:rPr>
          <w:sz w:val="24"/>
        </w:rPr>
      </w:pPr>
      <w:r>
        <w:rPr>
          <w:b/>
          <w:sz w:val="24"/>
        </w:rPr>
        <w:t>Drop-down:</w:t>
      </w:r>
      <w:r>
        <w:rPr>
          <w:b/>
          <w:spacing w:val="-4"/>
          <w:sz w:val="24"/>
        </w:rPr>
        <w:t xml:space="preserve"> </w:t>
      </w:r>
      <w:r>
        <w:rPr>
          <w:b/>
          <w:sz w:val="24"/>
        </w:rPr>
        <w:t>Crop</w:t>
      </w:r>
      <w:r>
        <w:rPr>
          <w:b/>
          <w:spacing w:val="-3"/>
          <w:sz w:val="24"/>
        </w:rPr>
        <w:t xml:space="preserve"> </w:t>
      </w:r>
      <w:r>
        <w:rPr>
          <w:b/>
          <w:spacing w:val="-4"/>
          <w:sz w:val="24"/>
        </w:rPr>
        <w:t>type</w:t>
      </w:r>
    </w:p>
    <w:p w14:paraId="55C83782">
      <w:pPr>
        <w:pStyle w:val="17"/>
        <w:numPr>
          <w:ilvl w:val="0"/>
          <w:numId w:val="10"/>
        </w:numPr>
        <w:tabs>
          <w:tab w:val="left" w:pos="608"/>
        </w:tabs>
        <w:spacing w:before="67" w:after="0" w:line="240" w:lineRule="auto"/>
        <w:ind w:left="608" w:right="0" w:hanging="359"/>
        <w:jc w:val="left"/>
        <w:rPr>
          <w:sz w:val="24"/>
        </w:rPr>
      </w:pPr>
      <w:r>
        <w:rPr>
          <w:b/>
          <w:sz w:val="24"/>
        </w:rPr>
        <w:t>Drop-down:</w:t>
      </w:r>
      <w:r>
        <w:rPr>
          <w:b/>
          <w:spacing w:val="-2"/>
          <w:sz w:val="24"/>
        </w:rPr>
        <w:t xml:space="preserve"> </w:t>
      </w:r>
      <w:r>
        <w:rPr>
          <w:b/>
          <w:sz w:val="24"/>
        </w:rPr>
        <w:t>Soil</w:t>
      </w:r>
      <w:r>
        <w:rPr>
          <w:b/>
          <w:spacing w:val="-2"/>
          <w:sz w:val="24"/>
        </w:rPr>
        <w:t xml:space="preserve"> </w:t>
      </w:r>
      <w:r>
        <w:rPr>
          <w:b/>
          <w:spacing w:val="-4"/>
          <w:sz w:val="24"/>
        </w:rPr>
        <w:t>type</w:t>
      </w:r>
    </w:p>
    <w:p w14:paraId="2E2F34D7">
      <w:pPr>
        <w:pStyle w:val="17"/>
        <w:numPr>
          <w:ilvl w:val="0"/>
          <w:numId w:val="10"/>
        </w:numPr>
        <w:tabs>
          <w:tab w:val="left" w:pos="608"/>
        </w:tabs>
        <w:spacing w:before="67" w:after="0" w:line="240" w:lineRule="auto"/>
        <w:ind w:left="608" w:right="0" w:hanging="359"/>
        <w:jc w:val="left"/>
        <w:rPr>
          <w:sz w:val="24"/>
        </w:rPr>
      </w:pPr>
      <w:r>
        <w:rPr>
          <w:b/>
          <w:sz w:val="24"/>
        </w:rPr>
        <w:t>Button:</w:t>
      </w:r>
      <w:r>
        <w:rPr>
          <w:b/>
          <w:spacing w:val="-5"/>
          <w:sz w:val="24"/>
        </w:rPr>
        <w:t xml:space="preserve"> </w:t>
      </w:r>
      <w:r>
        <w:rPr>
          <w:b/>
          <w:sz w:val="24"/>
        </w:rPr>
        <w:t>Add</w:t>
      </w:r>
      <w:r>
        <w:rPr>
          <w:b/>
          <w:spacing w:val="-4"/>
          <w:sz w:val="24"/>
        </w:rPr>
        <w:t xml:space="preserve"> </w:t>
      </w:r>
      <w:r>
        <w:rPr>
          <w:b/>
          <w:sz w:val="24"/>
        </w:rPr>
        <w:t>/</w:t>
      </w:r>
      <w:r>
        <w:rPr>
          <w:b/>
          <w:spacing w:val="-5"/>
          <w:sz w:val="24"/>
        </w:rPr>
        <w:t xml:space="preserve"> </w:t>
      </w:r>
      <w:r>
        <w:rPr>
          <w:b/>
          <w:sz w:val="24"/>
        </w:rPr>
        <w:t>Update</w:t>
      </w:r>
      <w:r>
        <w:rPr>
          <w:b/>
          <w:spacing w:val="-4"/>
          <w:sz w:val="24"/>
        </w:rPr>
        <w:t xml:space="preserve"> </w:t>
      </w:r>
      <w:r>
        <w:rPr>
          <w:b/>
          <w:sz w:val="24"/>
        </w:rPr>
        <w:t>/</w:t>
      </w:r>
      <w:r>
        <w:rPr>
          <w:b/>
          <w:spacing w:val="-4"/>
          <w:sz w:val="24"/>
        </w:rPr>
        <w:t xml:space="preserve"> </w:t>
      </w:r>
      <w:r>
        <w:rPr>
          <w:b/>
          <w:spacing w:val="-2"/>
          <w:sz w:val="24"/>
        </w:rPr>
        <w:t>Delete</w:t>
      </w:r>
    </w:p>
    <w:p w14:paraId="141F5526">
      <w:pPr>
        <w:pStyle w:val="17"/>
        <w:numPr>
          <w:ilvl w:val="0"/>
          <w:numId w:val="10"/>
        </w:numPr>
        <w:tabs>
          <w:tab w:val="left" w:pos="608"/>
        </w:tabs>
        <w:spacing w:before="67" w:after="0" w:line="240" w:lineRule="auto"/>
        <w:ind w:left="608" w:right="0" w:hanging="359"/>
        <w:jc w:val="left"/>
        <w:rPr>
          <w:sz w:val="24"/>
        </w:rPr>
      </w:pPr>
      <w:r>
        <w:rPr>
          <w:b/>
          <w:sz w:val="24"/>
        </w:rPr>
        <w:t xml:space="preserve">Input </w:t>
      </w:r>
      <w:r>
        <w:rPr>
          <w:b/>
          <w:spacing w:val="-2"/>
          <w:sz w:val="24"/>
        </w:rPr>
        <w:t>Constraints:</w:t>
      </w:r>
    </w:p>
    <w:p w14:paraId="10365C86">
      <w:pPr>
        <w:pStyle w:val="17"/>
        <w:numPr>
          <w:ilvl w:val="0"/>
          <w:numId w:val="10"/>
        </w:numPr>
        <w:tabs>
          <w:tab w:val="left" w:pos="608"/>
        </w:tabs>
        <w:spacing w:before="67" w:after="0" w:line="240" w:lineRule="auto"/>
        <w:ind w:left="608" w:right="0" w:hanging="359"/>
        <w:jc w:val="left"/>
        <w:rPr>
          <w:sz w:val="24"/>
        </w:rPr>
      </w:pPr>
      <w:r>
        <w:rPr>
          <w:b/>
          <w:sz w:val="24"/>
        </w:rPr>
        <w:t>Farm</w:t>
      </w:r>
      <w:r>
        <w:rPr>
          <w:b/>
          <w:spacing w:val="-3"/>
          <w:sz w:val="24"/>
        </w:rPr>
        <w:t xml:space="preserve"> </w:t>
      </w:r>
      <w:r>
        <w:rPr>
          <w:b/>
          <w:sz w:val="24"/>
        </w:rPr>
        <w:t>and</w:t>
      </w:r>
      <w:r>
        <w:rPr>
          <w:b/>
          <w:spacing w:val="-3"/>
          <w:sz w:val="24"/>
        </w:rPr>
        <w:t xml:space="preserve"> </w:t>
      </w:r>
      <w:r>
        <w:rPr>
          <w:b/>
          <w:sz w:val="24"/>
        </w:rPr>
        <w:t>field</w:t>
      </w:r>
      <w:r>
        <w:rPr>
          <w:b/>
          <w:spacing w:val="-3"/>
          <w:sz w:val="24"/>
        </w:rPr>
        <w:t xml:space="preserve"> </w:t>
      </w:r>
      <w:r>
        <w:rPr>
          <w:b/>
          <w:sz w:val="24"/>
        </w:rPr>
        <w:t>names</w:t>
      </w:r>
      <w:r>
        <w:rPr>
          <w:b/>
          <w:spacing w:val="-3"/>
          <w:sz w:val="24"/>
        </w:rPr>
        <w:t xml:space="preserve"> </w:t>
      </w:r>
      <w:r>
        <w:rPr>
          <w:b/>
          <w:sz w:val="24"/>
        </w:rPr>
        <w:t>are</w:t>
      </w:r>
      <w:r>
        <w:rPr>
          <w:b/>
          <w:spacing w:val="-3"/>
          <w:sz w:val="24"/>
        </w:rPr>
        <w:t xml:space="preserve"> </w:t>
      </w:r>
      <w:r>
        <w:rPr>
          <w:b/>
          <w:spacing w:val="-2"/>
          <w:sz w:val="24"/>
        </w:rPr>
        <w:t>mandatory</w:t>
      </w:r>
    </w:p>
    <w:p w14:paraId="560598D3">
      <w:pPr>
        <w:pStyle w:val="17"/>
        <w:numPr>
          <w:ilvl w:val="0"/>
          <w:numId w:val="10"/>
        </w:numPr>
        <w:tabs>
          <w:tab w:val="left" w:pos="608"/>
        </w:tabs>
        <w:spacing w:before="67" w:after="0" w:line="240" w:lineRule="auto"/>
        <w:ind w:left="608" w:right="0" w:hanging="359"/>
        <w:jc w:val="left"/>
        <w:rPr>
          <w:sz w:val="24"/>
        </w:rPr>
      </w:pPr>
      <w:r>
        <w:rPr>
          <w:b/>
          <w:sz w:val="24"/>
        </w:rPr>
        <w:t>Area</w:t>
      </w:r>
      <w:r>
        <w:rPr>
          <w:b/>
          <w:spacing w:val="-2"/>
          <w:sz w:val="24"/>
        </w:rPr>
        <w:t xml:space="preserve"> </w:t>
      </w:r>
      <w:r>
        <w:rPr>
          <w:b/>
          <w:sz w:val="24"/>
        </w:rPr>
        <w:t>must</w:t>
      </w:r>
      <w:r>
        <w:rPr>
          <w:b/>
          <w:spacing w:val="-1"/>
          <w:sz w:val="24"/>
        </w:rPr>
        <w:t xml:space="preserve"> </w:t>
      </w:r>
      <w:r>
        <w:rPr>
          <w:b/>
          <w:sz w:val="24"/>
        </w:rPr>
        <w:t>be</w:t>
      </w:r>
      <w:r>
        <w:rPr>
          <w:b/>
          <w:spacing w:val="-1"/>
          <w:sz w:val="24"/>
        </w:rPr>
        <w:t xml:space="preserve"> </w:t>
      </w:r>
      <w:r>
        <w:rPr>
          <w:b/>
          <w:sz w:val="24"/>
        </w:rPr>
        <w:t>numeric</w:t>
      </w:r>
      <w:r>
        <w:rPr>
          <w:b/>
          <w:spacing w:val="-1"/>
          <w:sz w:val="24"/>
        </w:rPr>
        <w:t xml:space="preserve"> </w:t>
      </w:r>
      <w:r>
        <w:rPr>
          <w:b/>
          <w:sz w:val="24"/>
        </w:rPr>
        <w:t>and</w:t>
      </w:r>
      <w:r>
        <w:rPr>
          <w:b/>
          <w:spacing w:val="-1"/>
          <w:sz w:val="24"/>
        </w:rPr>
        <w:t xml:space="preserve"> </w:t>
      </w:r>
      <w:r>
        <w:rPr>
          <w:b/>
          <w:spacing w:val="-2"/>
          <w:sz w:val="24"/>
        </w:rPr>
        <w:t>positive</w:t>
      </w:r>
    </w:p>
    <w:p w14:paraId="48B7E0AA">
      <w:pPr>
        <w:pStyle w:val="17"/>
        <w:numPr>
          <w:ilvl w:val="0"/>
          <w:numId w:val="10"/>
        </w:numPr>
        <w:tabs>
          <w:tab w:val="left" w:pos="608"/>
        </w:tabs>
        <w:spacing w:before="67" w:after="0" w:line="240" w:lineRule="auto"/>
        <w:ind w:left="608" w:right="0" w:hanging="359"/>
        <w:jc w:val="left"/>
        <w:rPr>
          <w:sz w:val="24"/>
        </w:rPr>
      </w:pPr>
      <w:r>
        <w:rPr>
          <w:b/>
          <w:sz w:val="24"/>
        </w:rPr>
        <w:t>Crop</w:t>
      </w:r>
      <w:r>
        <w:rPr>
          <w:b/>
          <w:spacing w:val="-3"/>
          <w:sz w:val="24"/>
        </w:rPr>
        <w:t xml:space="preserve"> </w:t>
      </w:r>
      <w:r>
        <w:rPr>
          <w:b/>
          <w:sz w:val="24"/>
        </w:rPr>
        <w:t>type</w:t>
      </w:r>
      <w:r>
        <w:rPr>
          <w:b/>
          <w:spacing w:val="-3"/>
          <w:sz w:val="24"/>
        </w:rPr>
        <w:t xml:space="preserve"> </w:t>
      </w:r>
      <w:r>
        <w:rPr>
          <w:b/>
          <w:sz w:val="24"/>
        </w:rPr>
        <w:t>selection</w:t>
      </w:r>
      <w:r>
        <w:rPr>
          <w:b/>
          <w:spacing w:val="-3"/>
          <w:sz w:val="24"/>
        </w:rPr>
        <w:t xml:space="preserve"> </w:t>
      </w:r>
      <w:r>
        <w:rPr>
          <w:b/>
          <w:sz w:val="24"/>
        </w:rPr>
        <w:t>is</w:t>
      </w:r>
      <w:r>
        <w:rPr>
          <w:b/>
          <w:spacing w:val="-3"/>
          <w:sz w:val="24"/>
        </w:rPr>
        <w:t xml:space="preserve"> </w:t>
      </w:r>
      <w:r>
        <w:rPr>
          <w:b/>
          <w:spacing w:val="-2"/>
          <w:sz w:val="24"/>
        </w:rPr>
        <w:t>required</w:t>
      </w:r>
    </w:p>
    <w:p w14:paraId="52513E84">
      <w:pPr>
        <w:pStyle w:val="4"/>
        <w:numPr>
          <w:ilvl w:val="0"/>
          <w:numId w:val="10"/>
        </w:numPr>
        <w:tabs>
          <w:tab w:val="left" w:pos="665"/>
        </w:tabs>
        <w:spacing w:before="59" w:after="0" w:line="240" w:lineRule="auto"/>
        <w:ind w:left="665" w:right="0" w:hanging="416"/>
        <w:jc w:val="left"/>
        <w:rPr>
          <w:b w:val="0"/>
        </w:rPr>
      </w:pPr>
      <w:r>
        <w:t>3.2.4</w:t>
      </w:r>
      <w:r>
        <w:rPr>
          <w:spacing w:val="-7"/>
        </w:rPr>
        <w:t xml:space="preserve"> </w:t>
      </w:r>
      <w:r>
        <w:t>Sensor</w:t>
      </w:r>
      <w:r>
        <w:rPr>
          <w:spacing w:val="-7"/>
        </w:rPr>
        <w:t xml:space="preserve"> </w:t>
      </w:r>
      <w:r>
        <w:t>Data</w:t>
      </w:r>
      <w:r>
        <w:rPr>
          <w:spacing w:val="-7"/>
        </w:rPr>
        <w:t xml:space="preserve"> </w:t>
      </w:r>
      <w:r>
        <w:t>Monitoring</w:t>
      </w:r>
      <w:r>
        <w:rPr>
          <w:spacing w:val="-6"/>
        </w:rPr>
        <w:t xml:space="preserve"> </w:t>
      </w:r>
      <w:r>
        <w:rPr>
          <w:spacing w:val="-2"/>
        </w:rPr>
        <w:t>Screen</w:t>
      </w:r>
    </w:p>
    <w:p w14:paraId="66F31357">
      <w:pPr>
        <w:pStyle w:val="17"/>
        <w:numPr>
          <w:ilvl w:val="0"/>
          <w:numId w:val="10"/>
        </w:numPr>
        <w:tabs>
          <w:tab w:val="left" w:pos="608"/>
        </w:tabs>
        <w:spacing w:before="86" w:after="0" w:line="240" w:lineRule="auto"/>
        <w:ind w:left="608" w:right="0" w:hanging="359"/>
        <w:jc w:val="left"/>
        <w:rPr>
          <w:sz w:val="24"/>
        </w:rPr>
      </w:pPr>
      <w:r>
        <w:rPr>
          <w:b/>
          <w:sz w:val="24"/>
        </w:rPr>
        <w:t>Purpose:</w:t>
      </w:r>
      <w:r>
        <w:rPr>
          <w:b/>
          <w:spacing w:val="-4"/>
          <w:sz w:val="24"/>
        </w:rPr>
        <w:t xml:space="preserve"> </w:t>
      </w:r>
      <w:r>
        <w:rPr>
          <w:b/>
          <w:sz w:val="24"/>
        </w:rPr>
        <w:t>View</w:t>
      </w:r>
      <w:r>
        <w:rPr>
          <w:b/>
          <w:spacing w:val="-4"/>
          <w:sz w:val="24"/>
        </w:rPr>
        <w:t xml:space="preserve"> </w:t>
      </w:r>
      <w:r>
        <w:rPr>
          <w:b/>
          <w:sz w:val="24"/>
        </w:rPr>
        <w:t>real-time</w:t>
      </w:r>
      <w:r>
        <w:rPr>
          <w:b/>
          <w:spacing w:val="-3"/>
          <w:sz w:val="24"/>
        </w:rPr>
        <w:t xml:space="preserve"> </w:t>
      </w:r>
      <w:r>
        <w:rPr>
          <w:b/>
          <w:sz w:val="24"/>
        </w:rPr>
        <w:t>and</w:t>
      </w:r>
      <w:r>
        <w:rPr>
          <w:b/>
          <w:spacing w:val="-4"/>
          <w:sz w:val="24"/>
        </w:rPr>
        <w:t xml:space="preserve"> </w:t>
      </w:r>
      <w:r>
        <w:rPr>
          <w:b/>
          <w:sz w:val="24"/>
        </w:rPr>
        <w:t>historical</w:t>
      </w:r>
      <w:r>
        <w:rPr>
          <w:b/>
          <w:spacing w:val="-3"/>
          <w:sz w:val="24"/>
        </w:rPr>
        <w:t xml:space="preserve"> </w:t>
      </w:r>
      <w:r>
        <w:rPr>
          <w:b/>
          <w:sz w:val="24"/>
        </w:rPr>
        <w:t>sensor</w:t>
      </w:r>
      <w:r>
        <w:rPr>
          <w:b/>
          <w:spacing w:val="-4"/>
          <w:sz w:val="24"/>
        </w:rPr>
        <w:t xml:space="preserve"> data.</w:t>
      </w:r>
    </w:p>
    <w:p w14:paraId="1EAF1F8F">
      <w:pPr>
        <w:pStyle w:val="17"/>
        <w:numPr>
          <w:ilvl w:val="0"/>
          <w:numId w:val="10"/>
        </w:numPr>
        <w:tabs>
          <w:tab w:val="left" w:pos="608"/>
        </w:tabs>
        <w:spacing w:before="67" w:after="0" w:line="240" w:lineRule="auto"/>
        <w:ind w:left="608" w:right="0" w:hanging="359"/>
        <w:jc w:val="left"/>
        <w:rPr>
          <w:sz w:val="24"/>
        </w:rPr>
      </w:pPr>
      <w:r>
        <w:rPr>
          <w:b/>
          <w:sz w:val="24"/>
        </w:rPr>
        <w:t>Displayed</w:t>
      </w:r>
      <w:r>
        <w:rPr>
          <w:b/>
          <w:spacing w:val="-10"/>
          <w:sz w:val="24"/>
        </w:rPr>
        <w:t xml:space="preserve"> </w:t>
      </w:r>
      <w:r>
        <w:rPr>
          <w:b/>
          <w:spacing w:val="-2"/>
          <w:sz w:val="24"/>
        </w:rPr>
        <w:t>Data:</w:t>
      </w:r>
    </w:p>
    <w:p w14:paraId="170DA6EF">
      <w:pPr>
        <w:pStyle w:val="17"/>
        <w:numPr>
          <w:ilvl w:val="0"/>
          <w:numId w:val="10"/>
        </w:numPr>
        <w:tabs>
          <w:tab w:val="left" w:pos="608"/>
        </w:tabs>
        <w:spacing w:before="67" w:after="0" w:line="240" w:lineRule="auto"/>
        <w:ind w:left="608" w:right="0" w:hanging="359"/>
        <w:jc w:val="left"/>
        <w:rPr>
          <w:sz w:val="24"/>
        </w:rPr>
      </w:pPr>
      <w:r>
        <w:rPr>
          <w:b/>
          <w:spacing w:val="-2"/>
          <w:sz w:val="24"/>
        </w:rPr>
        <w:t>Temperature,</w:t>
      </w:r>
      <w:r>
        <w:rPr>
          <w:b/>
          <w:sz w:val="24"/>
        </w:rPr>
        <w:t xml:space="preserve"> </w:t>
      </w:r>
      <w:r>
        <w:rPr>
          <w:b/>
          <w:spacing w:val="-2"/>
          <w:sz w:val="24"/>
        </w:rPr>
        <w:t>humidity,</w:t>
      </w:r>
      <w:r>
        <w:rPr>
          <w:b/>
          <w:spacing w:val="1"/>
          <w:sz w:val="24"/>
        </w:rPr>
        <w:t xml:space="preserve"> </w:t>
      </w:r>
      <w:r>
        <w:rPr>
          <w:b/>
          <w:spacing w:val="-2"/>
          <w:sz w:val="24"/>
        </w:rPr>
        <w:t>soil</w:t>
      </w:r>
      <w:r>
        <w:rPr>
          <w:b/>
          <w:spacing w:val="1"/>
          <w:sz w:val="24"/>
        </w:rPr>
        <w:t xml:space="preserve"> </w:t>
      </w:r>
      <w:r>
        <w:rPr>
          <w:b/>
          <w:spacing w:val="-2"/>
          <w:sz w:val="24"/>
        </w:rPr>
        <w:t>moisture</w:t>
      </w:r>
    </w:p>
    <w:p w14:paraId="30C73FB9">
      <w:pPr>
        <w:pStyle w:val="17"/>
        <w:numPr>
          <w:ilvl w:val="0"/>
          <w:numId w:val="10"/>
        </w:numPr>
        <w:tabs>
          <w:tab w:val="left" w:pos="608"/>
        </w:tabs>
        <w:spacing w:before="67" w:after="0" w:line="240" w:lineRule="auto"/>
        <w:ind w:left="608" w:right="0" w:hanging="359"/>
        <w:jc w:val="left"/>
        <w:rPr>
          <w:sz w:val="24"/>
        </w:rPr>
      </w:pPr>
      <w:r>
        <w:rPr>
          <w:b/>
          <w:sz w:val="24"/>
        </w:rPr>
        <w:t>Line</w:t>
      </w:r>
      <w:r>
        <w:rPr>
          <w:b/>
          <w:spacing w:val="-3"/>
          <w:sz w:val="24"/>
        </w:rPr>
        <w:t xml:space="preserve"> </w:t>
      </w:r>
      <w:r>
        <w:rPr>
          <w:b/>
          <w:sz w:val="24"/>
        </w:rPr>
        <w:t>charts</w:t>
      </w:r>
      <w:r>
        <w:rPr>
          <w:b/>
          <w:spacing w:val="-3"/>
          <w:sz w:val="24"/>
        </w:rPr>
        <w:t xml:space="preserve"> </w:t>
      </w:r>
      <w:r>
        <w:rPr>
          <w:b/>
          <w:sz w:val="24"/>
        </w:rPr>
        <w:t>for</w:t>
      </w:r>
      <w:r>
        <w:rPr>
          <w:b/>
          <w:spacing w:val="-3"/>
          <w:sz w:val="24"/>
        </w:rPr>
        <w:t xml:space="preserve"> </w:t>
      </w:r>
      <w:r>
        <w:rPr>
          <w:b/>
          <w:sz w:val="24"/>
        </w:rPr>
        <w:t>historical</w:t>
      </w:r>
      <w:r>
        <w:rPr>
          <w:b/>
          <w:spacing w:val="-3"/>
          <w:sz w:val="24"/>
        </w:rPr>
        <w:t xml:space="preserve"> </w:t>
      </w:r>
      <w:r>
        <w:rPr>
          <w:b/>
          <w:spacing w:val="-2"/>
          <w:sz w:val="24"/>
        </w:rPr>
        <w:t>trends</w:t>
      </w:r>
    </w:p>
    <w:p w14:paraId="7292A397">
      <w:pPr>
        <w:pStyle w:val="17"/>
        <w:numPr>
          <w:ilvl w:val="0"/>
          <w:numId w:val="10"/>
        </w:numPr>
        <w:tabs>
          <w:tab w:val="left" w:pos="608"/>
        </w:tabs>
        <w:spacing w:before="67" w:after="0" w:line="240" w:lineRule="auto"/>
        <w:ind w:left="608" w:right="0" w:hanging="359"/>
        <w:jc w:val="left"/>
        <w:rPr>
          <w:sz w:val="24"/>
        </w:rPr>
      </w:pPr>
      <w:r>
        <w:rPr>
          <w:b/>
          <w:sz w:val="24"/>
        </w:rPr>
        <w:t>Controls</w:t>
      </w:r>
      <w:r>
        <w:rPr>
          <w:b/>
          <w:spacing w:val="-6"/>
          <w:sz w:val="24"/>
        </w:rPr>
        <w:t xml:space="preserve"> </w:t>
      </w:r>
      <w:r>
        <w:rPr>
          <w:b/>
          <w:spacing w:val="-2"/>
          <w:sz w:val="24"/>
        </w:rPr>
        <w:t>Used:</w:t>
      </w:r>
    </w:p>
    <w:p w14:paraId="0452AD8B">
      <w:pPr>
        <w:pStyle w:val="17"/>
        <w:numPr>
          <w:ilvl w:val="0"/>
          <w:numId w:val="10"/>
        </w:numPr>
        <w:tabs>
          <w:tab w:val="left" w:pos="608"/>
        </w:tabs>
        <w:spacing w:before="67" w:after="0" w:line="240" w:lineRule="auto"/>
        <w:ind w:left="608" w:right="0" w:hanging="359"/>
        <w:jc w:val="left"/>
        <w:rPr>
          <w:sz w:val="24"/>
        </w:rPr>
      </w:pPr>
      <w:r>
        <w:rPr>
          <w:b/>
          <w:sz w:val="24"/>
        </w:rPr>
        <w:t>Date</w:t>
      </w:r>
      <w:r>
        <w:rPr>
          <w:b/>
          <w:spacing w:val="-4"/>
          <w:sz w:val="24"/>
        </w:rPr>
        <w:t xml:space="preserve"> </w:t>
      </w:r>
      <w:r>
        <w:rPr>
          <w:b/>
          <w:sz w:val="24"/>
        </w:rPr>
        <w:t>Picker:</w:t>
      </w:r>
      <w:r>
        <w:rPr>
          <w:b/>
          <w:spacing w:val="-3"/>
          <w:sz w:val="24"/>
        </w:rPr>
        <w:t xml:space="preserve"> </w:t>
      </w:r>
      <w:r>
        <w:rPr>
          <w:b/>
          <w:sz w:val="24"/>
        </w:rPr>
        <w:t>Start</w:t>
      </w:r>
      <w:r>
        <w:rPr>
          <w:b/>
          <w:spacing w:val="-3"/>
          <w:sz w:val="24"/>
        </w:rPr>
        <w:t xml:space="preserve"> </w:t>
      </w:r>
      <w:r>
        <w:rPr>
          <w:b/>
          <w:sz w:val="24"/>
        </w:rPr>
        <w:t>/</w:t>
      </w:r>
      <w:r>
        <w:rPr>
          <w:b/>
          <w:spacing w:val="-3"/>
          <w:sz w:val="24"/>
        </w:rPr>
        <w:t xml:space="preserve"> </w:t>
      </w:r>
      <w:r>
        <w:rPr>
          <w:b/>
          <w:sz w:val="24"/>
        </w:rPr>
        <w:t>End</w:t>
      </w:r>
      <w:r>
        <w:rPr>
          <w:b/>
          <w:spacing w:val="-3"/>
          <w:sz w:val="24"/>
        </w:rPr>
        <w:t xml:space="preserve"> </w:t>
      </w:r>
      <w:r>
        <w:rPr>
          <w:b/>
          <w:spacing w:val="-4"/>
          <w:sz w:val="24"/>
        </w:rPr>
        <w:t>date</w:t>
      </w:r>
    </w:p>
    <w:p w14:paraId="1C9D163B">
      <w:pPr>
        <w:pStyle w:val="17"/>
        <w:numPr>
          <w:ilvl w:val="0"/>
          <w:numId w:val="10"/>
        </w:numPr>
        <w:tabs>
          <w:tab w:val="left" w:pos="608"/>
        </w:tabs>
        <w:spacing w:before="67" w:after="0" w:line="240" w:lineRule="auto"/>
        <w:ind w:left="608" w:right="0" w:hanging="359"/>
        <w:jc w:val="left"/>
        <w:rPr>
          <w:sz w:val="24"/>
        </w:rPr>
      </w:pPr>
      <w:r>
        <w:rPr>
          <w:b/>
          <w:sz w:val="24"/>
        </w:rPr>
        <w:t>Drop-down:</w:t>
      </w:r>
      <w:r>
        <w:rPr>
          <w:b/>
          <w:spacing w:val="-2"/>
          <w:sz w:val="24"/>
        </w:rPr>
        <w:t xml:space="preserve"> </w:t>
      </w:r>
      <w:r>
        <w:rPr>
          <w:b/>
          <w:sz w:val="24"/>
        </w:rPr>
        <w:t>Sensor</w:t>
      </w:r>
      <w:r>
        <w:rPr>
          <w:b/>
          <w:spacing w:val="-2"/>
          <w:sz w:val="24"/>
        </w:rPr>
        <w:t xml:space="preserve"> </w:t>
      </w:r>
      <w:r>
        <w:rPr>
          <w:b/>
          <w:spacing w:val="-4"/>
          <w:sz w:val="24"/>
        </w:rPr>
        <w:t>type</w:t>
      </w:r>
    </w:p>
    <w:p w14:paraId="542655D9">
      <w:pPr>
        <w:pStyle w:val="17"/>
        <w:numPr>
          <w:ilvl w:val="0"/>
          <w:numId w:val="10"/>
        </w:numPr>
        <w:tabs>
          <w:tab w:val="left" w:pos="608"/>
        </w:tabs>
        <w:spacing w:before="67" w:after="0" w:line="240" w:lineRule="auto"/>
        <w:ind w:left="608" w:right="0" w:hanging="359"/>
        <w:jc w:val="left"/>
        <w:rPr>
          <w:sz w:val="24"/>
        </w:rPr>
      </w:pPr>
      <w:r>
        <w:rPr>
          <w:b/>
          <w:sz w:val="24"/>
        </w:rPr>
        <w:t>Graphs:</w:t>
      </w:r>
      <w:r>
        <w:rPr>
          <w:b/>
          <w:spacing w:val="-2"/>
          <w:sz w:val="24"/>
        </w:rPr>
        <w:t xml:space="preserve"> </w:t>
      </w:r>
      <w:r>
        <w:rPr>
          <w:b/>
          <w:sz w:val="24"/>
        </w:rPr>
        <w:t>Line</w:t>
      </w:r>
      <w:r>
        <w:rPr>
          <w:b/>
          <w:spacing w:val="-1"/>
          <w:sz w:val="24"/>
        </w:rPr>
        <w:t xml:space="preserve"> </w:t>
      </w:r>
      <w:r>
        <w:rPr>
          <w:b/>
          <w:sz w:val="24"/>
        </w:rPr>
        <w:t>and</w:t>
      </w:r>
      <w:r>
        <w:rPr>
          <w:b/>
          <w:spacing w:val="-2"/>
          <w:sz w:val="24"/>
        </w:rPr>
        <w:t xml:space="preserve"> </w:t>
      </w:r>
      <w:r>
        <w:rPr>
          <w:b/>
          <w:sz w:val="24"/>
        </w:rPr>
        <w:t>bar</w:t>
      </w:r>
      <w:r>
        <w:rPr>
          <w:b/>
          <w:spacing w:val="-1"/>
          <w:sz w:val="24"/>
        </w:rPr>
        <w:t xml:space="preserve"> </w:t>
      </w:r>
      <w:r>
        <w:rPr>
          <w:b/>
          <w:spacing w:val="-2"/>
          <w:sz w:val="24"/>
        </w:rPr>
        <w:t>charts</w:t>
      </w:r>
    </w:p>
    <w:p w14:paraId="2D1D57FD">
      <w:pPr>
        <w:pStyle w:val="17"/>
        <w:numPr>
          <w:ilvl w:val="0"/>
          <w:numId w:val="10"/>
        </w:numPr>
        <w:tabs>
          <w:tab w:val="left" w:pos="608"/>
        </w:tabs>
        <w:spacing w:before="67" w:after="0" w:line="240" w:lineRule="auto"/>
        <w:ind w:left="608" w:right="0" w:hanging="359"/>
        <w:jc w:val="left"/>
        <w:rPr>
          <w:sz w:val="24"/>
        </w:rPr>
      </w:pPr>
      <w:r>
        <w:rPr>
          <w:b/>
          <w:sz w:val="24"/>
        </w:rPr>
        <w:t>Button:</w:t>
      </w:r>
      <w:r>
        <w:rPr>
          <w:b/>
          <w:spacing w:val="-13"/>
          <w:sz w:val="24"/>
        </w:rPr>
        <w:t xml:space="preserve"> </w:t>
      </w:r>
      <w:r>
        <w:rPr>
          <w:b/>
          <w:sz w:val="24"/>
        </w:rPr>
        <w:t>Refresh</w:t>
      </w:r>
      <w:r>
        <w:rPr>
          <w:b/>
          <w:spacing w:val="-12"/>
          <w:sz w:val="24"/>
        </w:rPr>
        <w:t xml:space="preserve"> </w:t>
      </w:r>
      <w:r>
        <w:rPr>
          <w:b/>
          <w:spacing w:val="-4"/>
          <w:sz w:val="24"/>
        </w:rPr>
        <w:t>Data</w:t>
      </w:r>
    </w:p>
    <w:p w14:paraId="6C01B27E">
      <w:pPr>
        <w:pStyle w:val="17"/>
        <w:numPr>
          <w:ilvl w:val="0"/>
          <w:numId w:val="10"/>
        </w:numPr>
        <w:tabs>
          <w:tab w:val="left" w:pos="608"/>
        </w:tabs>
        <w:spacing w:before="67" w:after="0" w:line="240" w:lineRule="auto"/>
        <w:ind w:left="608" w:right="0" w:hanging="359"/>
        <w:jc w:val="left"/>
        <w:rPr>
          <w:sz w:val="24"/>
        </w:rPr>
      </w:pPr>
      <w:r>
        <w:rPr>
          <w:b/>
          <w:sz w:val="24"/>
        </w:rPr>
        <w:t xml:space="preserve">Input </w:t>
      </w:r>
      <w:r>
        <w:rPr>
          <w:b/>
          <w:spacing w:val="-2"/>
          <w:sz w:val="24"/>
        </w:rPr>
        <w:t>Constraints:</w:t>
      </w:r>
    </w:p>
    <w:p w14:paraId="1652F839">
      <w:pPr>
        <w:pStyle w:val="17"/>
        <w:numPr>
          <w:ilvl w:val="0"/>
          <w:numId w:val="10"/>
        </w:numPr>
        <w:tabs>
          <w:tab w:val="left" w:pos="608"/>
        </w:tabs>
        <w:spacing w:before="68" w:after="0" w:line="240" w:lineRule="auto"/>
        <w:ind w:left="608" w:right="0" w:hanging="359"/>
        <w:jc w:val="left"/>
        <w:rPr>
          <w:sz w:val="24"/>
        </w:rPr>
      </w:pPr>
      <w:r>
        <w:rPr>
          <w:b/>
          <w:sz w:val="24"/>
        </w:rPr>
        <w:t>Date</w:t>
      </w:r>
      <w:r>
        <w:rPr>
          <w:b/>
          <w:spacing w:val="-5"/>
          <w:sz w:val="24"/>
        </w:rPr>
        <w:t xml:space="preserve"> </w:t>
      </w:r>
      <w:r>
        <w:rPr>
          <w:b/>
          <w:sz w:val="24"/>
        </w:rPr>
        <w:t>range</w:t>
      </w:r>
      <w:r>
        <w:rPr>
          <w:b/>
          <w:spacing w:val="-4"/>
          <w:sz w:val="24"/>
        </w:rPr>
        <w:t xml:space="preserve"> </w:t>
      </w:r>
      <w:r>
        <w:rPr>
          <w:b/>
          <w:sz w:val="24"/>
        </w:rPr>
        <w:t>cannot</w:t>
      </w:r>
      <w:r>
        <w:rPr>
          <w:b/>
          <w:spacing w:val="-5"/>
          <w:sz w:val="24"/>
        </w:rPr>
        <w:t xml:space="preserve"> </w:t>
      </w:r>
      <w:r>
        <w:rPr>
          <w:b/>
          <w:sz w:val="24"/>
        </w:rPr>
        <w:t>exceed</w:t>
      </w:r>
      <w:r>
        <w:rPr>
          <w:b/>
          <w:spacing w:val="-4"/>
          <w:sz w:val="24"/>
        </w:rPr>
        <w:t xml:space="preserve"> </w:t>
      </w:r>
      <w:r>
        <w:rPr>
          <w:b/>
          <w:sz w:val="24"/>
        </w:rPr>
        <w:t>predefined</w:t>
      </w:r>
      <w:r>
        <w:rPr>
          <w:b/>
          <w:spacing w:val="-4"/>
          <w:sz w:val="24"/>
        </w:rPr>
        <w:t xml:space="preserve"> </w:t>
      </w:r>
      <w:r>
        <w:rPr>
          <w:b/>
          <w:sz w:val="24"/>
        </w:rPr>
        <w:t>limits</w:t>
      </w:r>
      <w:r>
        <w:rPr>
          <w:b/>
          <w:spacing w:val="-5"/>
          <w:sz w:val="24"/>
        </w:rPr>
        <w:t xml:space="preserve"> </w:t>
      </w:r>
      <w:r>
        <w:rPr>
          <w:b/>
          <w:sz w:val="24"/>
        </w:rPr>
        <w:t>(e.g.,</w:t>
      </w:r>
      <w:r>
        <w:rPr>
          <w:b/>
          <w:spacing w:val="-4"/>
          <w:sz w:val="24"/>
        </w:rPr>
        <w:t xml:space="preserve"> </w:t>
      </w:r>
      <w:r>
        <w:rPr>
          <w:b/>
          <w:sz w:val="24"/>
        </w:rPr>
        <w:t>30</w:t>
      </w:r>
      <w:r>
        <w:rPr>
          <w:b/>
          <w:spacing w:val="-5"/>
          <w:sz w:val="24"/>
        </w:rPr>
        <w:t xml:space="preserve"> </w:t>
      </w:r>
      <w:r>
        <w:rPr>
          <w:b/>
          <w:spacing w:val="-2"/>
          <w:sz w:val="24"/>
        </w:rPr>
        <w:t>days)</w:t>
      </w:r>
    </w:p>
    <w:p w14:paraId="31276691">
      <w:pPr>
        <w:pStyle w:val="17"/>
        <w:numPr>
          <w:ilvl w:val="0"/>
          <w:numId w:val="10"/>
        </w:numPr>
        <w:tabs>
          <w:tab w:val="left" w:pos="608"/>
        </w:tabs>
        <w:spacing w:before="67" w:after="0" w:line="240" w:lineRule="auto"/>
        <w:ind w:left="608" w:right="0" w:hanging="359"/>
        <w:jc w:val="left"/>
        <w:rPr>
          <w:sz w:val="24"/>
        </w:rPr>
      </w:pPr>
      <w:r>
        <w:rPr>
          <w:b/>
          <w:sz w:val="24"/>
        </w:rPr>
        <w:t>Sensor</w:t>
      </w:r>
      <w:r>
        <w:rPr>
          <w:b/>
          <w:spacing w:val="-1"/>
          <w:sz w:val="24"/>
        </w:rPr>
        <w:t xml:space="preserve"> </w:t>
      </w:r>
      <w:r>
        <w:rPr>
          <w:b/>
          <w:sz w:val="24"/>
        </w:rPr>
        <w:t>type</w:t>
      </w:r>
      <w:r>
        <w:rPr>
          <w:b/>
          <w:spacing w:val="-1"/>
          <w:sz w:val="24"/>
        </w:rPr>
        <w:t xml:space="preserve"> </w:t>
      </w:r>
      <w:r>
        <w:rPr>
          <w:b/>
          <w:sz w:val="24"/>
        </w:rPr>
        <w:t>must</w:t>
      </w:r>
      <w:r>
        <w:rPr>
          <w:b/>
          <w:spacing w:val="-1"/>
          <w:sz w:val="24"/>
        </w:rPr>
        <w:t xml:space="preserve"> </w:t>
      </w:r>
      <w:r>
        <w:rPr>
          <w:b/>
          <w:sz w:val="24"/>
        </w:rPr>
        <w:t xml:space="preserve">be </w:t>
      </w:r>
      <w:r>
        <w:rPr>
          <w:b/>
          <w:spacing w:val="-2"/>
          <w:sz w:val="24"/>
        </w:rPr>
        <w:t>selected</w:t>
      </w:r>
    </w:p>
    <w:p w14:paraId="01BF6BB1">
      <w:pPr>
        <w:pStyle w:val="4"/>
        <w:numPr>
          <w:ilvl w:val="0"/>
          <w:numId w:val="10"/>
        </w:numPr>
        <w:tabs>
          <w:tab w:val="left" w:pos="665"/>
        </w:tabs>
        <w:spacing w:before="58" w:after="0" w:line="240" w:lineRule="auto"/>
        <w:ind w:left="665" w:right="0" w:hanging="416"/>
        <w:jc w:val="left"/>
        <w:rPr>
          <w:b w:val="0"/>
        </w:rPr>
      </w:pPr>
      <w:r>
        <w:t>3.2.5</w:t>
      </w:r>
      <w:r>
        <w:rPr>
          <w:spacing w:val="-7"/>
        </w:rPr>
        <w:t xml:space="preserve"> </w:t>
      </w:r>
      <w:r>
        <w:t>Disease</w:t>
      </w:r>
      <w:r>
        <w:rPr>
          <w:spacing w:val="-7"/>
        </w:rPr>
        <w:t xml:space="preserve"> </w:t>
      </w:r>
      <w:r>
        <w:t>Detection</w:t>
      </w:r>
      <w:r>
        <w:rPr>
          <w:spacing w:val="-6"/>
        </w:rPr>
        <w:t xml:space="preserve"> </w:t>
      </w:r>
      <w:r>
        <w:t>&amp;</w:t>
      </w:r>
      <w:r>
        <w:rPr>
          <w:spacing w:val="-7"/>
        </w:rPr>
        <w:t xml:space="preserve"> </w:t>
      </w:r>
      <w:r>
        <w:t>Reports</w:t>
      </w:r>
      <w:r>
        <w:rPr>
          <w:spacing w:val="-6"/>
        </w:rPr>
        <w:t xml:space="preserve"> </w:t>
      </w:r>
      <w:r>
        <w:rPr>
          <w:spacing w:val="-2"/>
        </w:rPr>
        <w:t>Screen</w:t>
      </w:r>
    </w:p>
    <w:p w14:paraId="43C80935">
      <w:pPr>
        <w:pStyle w:val="17"/>
        <w:numPr>
          <w:ilvl w:val="0"/>
          <w:numId w:val="10"/>
        </w:numPr>
        <w:tabs>
          <w:tab w:val="left" w:pos="608"/>
        </w:tabs>
        <w:spacing w:before="87" w:after="0" w:line="240" w:lineRule="auto"/>
        <w:ind w:left="608" w:right="0" w:hanging="359"/>
        <w:jc w:val="left"/>
        <w:rPr>
          <w:sz w:val="24"/>
        </w:rPr>
      </w:pPr>
      <w:r>
        <w:rPr>
          <w:b/>
          <w:sz w:val="24"/>
        </w:rPr>
        <w:t>Purpose:</w:t>
      </w:r>
      <w:r>
        <w:rPr>
          <w:b/>
          <w:spacing w:val="-4"/>
          <w:sz w:val="24"/>
        </w:rPr>
        <w:t xml:space="preserve"> </w:t>
      </w:r>
      <w:r>
        <w:rPr>
          <w:b/>
          <w:sz w:val="24"/>
        </w:rPr>
        <w:t>Display</w:t>
      </w:r>
      <w:r>
        <w:rPr>
          <w:b/>
          <w:spacing w:val="-3"/>
          <w:sz w:val="24"/>
        </w:rPr>
        <w:t xml:space="preserve"> </w:t>
      </w:r>
      <w:r>
        <w:rPr>
          <w:b/>
          <w:sz w:val="24"/>
        </w:rPr>
        <w:t>AI-based</w:t>
      </w:r>
      <w:r>
        <w:rPr>
          <w:b/>
          <w:spacing w:val="-3"/>
          <w:sz w:val="24"/>
        </w:rPr>
        <w:t xml:space="preserve"> </w:t>
      </w:r>
      <w:r>
        <w:rPr>
          <w:b/>
          <w:sz w:val="24"/>
        </w:rPr>
        <w:t>disease</w:t>
      </w:r>
      <w:r>
        <w:rPr>
          <w:b/>
          <w:spacing w:val="-3"/>
          <w:sz w:val="24"/>
        </w:rPr>
        <w:t xml:space="preserve"> </w:t>
      </w:r>
      <w:r>
        <w:rPr>
          <w:b/>
          <w:sz w:val="24"/>
        </w:rPr>
        <w:t>detection</w:t>
      </w:r>
      <w:r>
        <w:rPr>
          <w:b/>
          <w:spacing w:val="-4"/>
          <w:sz w:val="24"/>
        </w:rPr>
        <w:t xml:space="preserve"> </w:t>
      </w:r>
      <w:r>
        <w:rPr>
          <w:b/>
          <w:spacing w:val="-2"/>
          <w:sz w:val="24"/>
        </w:rPr>
        <w:t>results.</w:t>
      </w:r>
    </w:p>
    <w:p w14:paraId="34E2E2B9">
      <w:pPr>
        <w:pStyle w:val="17"/>
        <w:numPr>
          <w:ilvl w:val="0"/>
          <w:numId w:val="10"/>
        </w:numPr>
        <w:tabs>
          <w:tab w:val="left" w:pos="608"/>
        </w:tabs>
        <w:spacing w:before="67" w:after="0" w:line="240" w:lineRule="auto"/>
        <w:ind w:left="608" w:right="0" w:hanging="359"/>
        <w:jc w:val="left"/>
        <w:rPr>
          <w:sz w:val="24"/>
        </w:rPr>
      </w:pPr>
      <w:r>
        <w:rPr>
          <w:b/>
          <w:sz w:val="24"/>
        </w:rPr>
        <w:t>Displayed</w:t>
      </w:r>
      <w:r>
        <w:rPr>
          <w:b/>
          <w:spacing w:val="-10"/>
          <w:sz w:val="24"/>
        </w:rPr>
        <w:t xml:space="preserve"> </w:t>
      </w:r>
      <w:r>
        <w:rPr>
          <w:b/>
          <w:spacing w:val="-2"/>
          <w:sz w:val="24"/>
        </w:rPr>
        <w:t>Data:</w:t>
      </w:r>
    </w:p>
    <w:p w14:paraId="04CCA9A6">
      <w:pPr>
        <w:pStyle w:val="17"/>
        <w:numPr>
          <w:ilvl w:val="0"/>
          <w:numId w:val="10"/>
        </w:numPr>
        <w:tabs>
          <w:tab w:val="left" w:pos="608"/>
        </w:tabs>
        <w:spacing w:before="67" w:after="0" w:line="240" w:lineRule="auto"/>
        <w:ind w:left="608" w:right="0" w:hanging="359"/>
        <w:jc w:val="left"/>
        <w:rPr>
          <w:sz w:val="24"/>
        </w:rPr>
      </w:pPr>
      <w:r>
        <w:rPr>
          <w:b/>
          <w:sz w:val="24"/>
        </w:rPr>
        <w:t>Detected</w:t>
      </w:r>
      <w:r>
        <w:rPr>
          <w:b/>
          <w:spacing w:val="-4"/>
          <w:sz w:val="24"/>
        </w:rPr>
        <w:t xml:space="preserve"> </w:t>
      </w:r>
      <w:r>
        <w:rPr>
          <w:b/>
          <w:sz w:val="24"/>
        </w:rPr>
        <w:t>disease</w:t>
      </w:r>
      <w:r>
        <w:rPr>
          <w:b/>
          <w:spacing w:val="-4"/>
          <w:sz w:val="24"/>
        </w:rPr>
        <w:t xml:space="preserve"> name</w:t>
      </w:r>
    </w:p>
    <w:p w14:paraId="2D619F55">
      <w:pPr>
        <w:pStyle w:val="17"/>
        <w:numPr>
          <w:ilvl w:val="0"/>
          <w:numId w:val="10"/>
        </w:numPr>
        <w:tabs>
          <w:tab w:val="left" w:pos="608"/>
        </w:tabs>
        <w:spacing w:before="67" w:after="0" w:line="240" w:lineRule="auto"/>
        <w:ind w:left="608" w:right="0" w:hanging="359"/>
        <w:jc w:val="left"/>
        <w:rPr>
          <w:sz w:val="24"/>
        </w:rPr>
      </w:pPr>
      <w:r>
        <w:rPr>
          <w:b/>
          <w:sz w:val="24"/>
        </w:rPr>
        <w:t>Confidence</w:t>
      </w:r>
      <w:r>
        <w:rPr>
          <w:b/>
          <w:spacing w:val="-10"/>
          <w:sz w:val="24"/>
        </w:rPr>
        <w:t xml:space="preserve"> </w:t>
      </w:r>
      <w:r>
        <w:rPr>
          <w:b/>
          <w:spacing w:val="-4"/>
          <w:sz w:val="24"/>
        </w:rPr>
        <w:t>score</w:t>
      </w:r>
    </w:p>
    <w:p w14:paraId="19B7F755">
      <w:pPr>
        <w:pStyle w:val="17"/>
        <w:numPr>
          <w:ilvl w:val="0"/>
          <w:numId w:val="10"/>
        </w:numPr>
        <w:tabs>
          <w:tab w:val="left" w:pos="608"/>
        </w:tabs>
        <w:spacing w:before="67" w:after="0" w:line="240" w:lineRule="auto"/>
        <w:ind w:left="608" w:right="0" w:hanging="359"/>
        <w:jc w:val="left"/>
        <w:rPr>
          <w:sz w:val="24"/>
        </w:rPr>
      </w:pPr>
      <w:r>
        <w:rPr>
          <w:b/>
          <w:spacing w:val="-2"/>
          <w:sz w:val="24"/>
        </w:rPr>
        <w:t>Affected</w:t>
      </w:r>
      <w:r>
        <w:rPr>
          <w:b/>
          <w:spacing w:val="-1"/>
          <w:sz w:val="24"/>
        </w:rPr>
        <w:t xml:space="preserve"> </w:t>
      </w:r>
      <w:r>
        <w:rPr>
          <w:b/>
          <w:spacing w:val="-4"/>
          <w:sz w:val="24"/>
        </w:rPr>
        <w:t>field</w:t>
      </w:r>
    </w:p>
    <w:p w14:paraId="3124357B">
      <w:pPr>
        <w:pStyle w:val="17"/>
        <w:numPr>
          <w:ilvl w:val="0"/>
          <w:numId w:val="10"/>
        </w:numPr>
        <w:tabs>
          <w:tab w:val="left" w:pos="608"/>
        </w:tabs>
        <w:spacing w:before="67" w:after="0" w:line="240" w:lineRule="auto"/>
        <w:ind w:left="608" w:right="0" w:hanging="359"/>
        <w:jc w:val="left"/>
        <w:rPr>
          <w:sz w:val="24"/>
        </w:rPr>
      </w:pPr>
      <w:r>
        <w:rPr>
          <w:b/>
          <w:sz w:val="24"/>
        </w:rPr>
        <w:t>Detection</w:t>
      </w:r>
      <w:r>
        <w:rPr>
          <w:b/>
          <w:spacing w:val="-12"/>
          <w:sz w:val="24"/>
        </w:rPr>
        <w:t xml:space="preserve"> </w:t>
      </w:r>
      <w:r>
        <w:rPr>
          <w:b/>
          <w:spacing w:val="-2"/>
          <w:sz w:val="24"/>
        </w:rPr>
        <w:t>timestamp</w:t>
      </w:r>
    </w:p>
    <w:p w14:paraId="120CCACE">
      <w:pPr>
        <w:pStyle w:val="17"/>
        <w:numPr>
          <w:ilvl w:val="0"/>
          <w:numId w:val="10"/>
        </w:numPr>
        <w:tabs>
          <w:tab w:val="left" w:pos="608"/>
        </w:tabs>
        <w:spacing w:before="67" w:after="0" w:line="240" w:lineRule="auto"/>
        <w:ind w:left="608" w:right="0" w:hanging="359"/>
        <w:jc w:val="left"/>
        <w:rPr>
          <w:sz w:val="24"/>
        </w:rPr>
      </w:pPr>
      <w:r>
        <w:rPr>
          <w:b/>
          <w:sz w:val="24"/>
        </w:rPr>
        <w:t>Controls</w:t>
      </w:r>
      <w:r>
        <w:rPr>
          <w:b/>
          <w:spacing w:val="-6"/>
          <w:sz w:val="24"/>
        </w:rPr>
        <w:t xml:space="preserve"> </w:t>
      </w:r>
      <w:r>
        <w:rPr>
          <w:b/>
          <w:spacing w:val="-2"/>
          <w:sz w:val="24"/>
        </w:rPr>
        <w:t>Used:</w:t>
      </w:r>
    </w:p>
    <w:p w14:paraId="5BDB2B20">
      <w:pPr>
        <w:pStyle w:val="17"/>
        <w:numPr>
          <w:ilvl w:val="0"/>
          <w:numId w:val="10"/>
        </w:numPr>
        <w:tabs>
          <w:tab w:val="left" w:pos="608"/>
        </w:tabs>
        <w:spacing w:before="67" w:after="0" w:line="240" w:lineRule="auto"/>
        <w:ind w:left="608" w:right="0" w:hanging="359"/>
        <w:jc w:val="left"/>
        <w:rPr>
          <w:sz w:val="24"/>
        </w:rPr>
      </w:pPr>
      <w:r>
        <w:rPr>
          <w:b/>
          <w:sz w:val="24"/>
        </w:rPr>
        <w:t>Table:</w:t>
      </w:r>
      <w:r>
        <w:rPr>
          <w:b/>
          <w:spacing w:val="-10"/>
          <w:sz w:val="24"/>
        </w:rPr>
        <w:t xml:space="preserve"> </w:t>
      </w:r>
      <w:r>
        <w:rPr>
          <w:b/>
          <w:sz w:val="24"/>
        </w:rPr>
        <w:t>Disease</w:t>
      </w:r>
      <w:r>
        <w:rPr>
          <w:b/>
          <w:spacing w:val="-9"/>
          <w:sz w:val="24"/>
        </w:rPr>
        <w:t xml:space="preserve"> </w:t>
      </w:r>
      <w:r>
        <w:rPr>
          <w:b/>
          <w:spacing w:val="-2"/>
          <w:sz w:val="24"/>
        </w:rPr>
        <w:t>reports</w:t>
      </w:r>
    </w:p>
    <w:p w14:paraId="19B140DA">
      <w:pPr>
        <w:pStyle w:val="17"/>
        <w:numPr>
          <w:ilvl w:val="0"/>
          <w:numId w:val="10"/>
        </w:numPr>
        <w:tabs>
          <w:tab w:val="left" w:pos="608"/>
        </w:tabs>
        <w:spacing w:before="67" w:after="0" w:line="240" w:lineRule="auto"/>
        <w:ind w:left="608" w:right="0" w:hanging="359"/>
        <w:jc w:val="left"/>
        <w:rPr>
          <w:sz w:val="24"/>
        </w:rPr>
      </w:pPr>
      <w:r>
        <w:rPr>
          <w:b/>
          <w:sz w:val="24"/>
        </w:rPr>
        <w:t>Button:</w:t>
      </w:r>
      <w:r>
        <w:rPr>
          <w:b/>
          <w:spacing w:val="-9"/>
          <w:sz w:val="24"/>
        </w:rPr>
        <w:t xml:space="preserve"> </w:t>
      </w:r>
      <w:r>
        <w:rPr>
          <w:b/>
          <w:sz w:val="24"/>
        </w:rPr>
        <w:t>View</w:t>
      </w:r>
      <w:r>
        <w:rPr>
          <w:b/>
          <w:spacing w:val="-9"/>
          <w:sz w:val="24"/>
        </w:rPr>
        <w:t xml:space="preserve"> </w:t>
      </w:r>
      <w:r>
        <w:rPr>
          <w:b/>
          <w:spacing w:val="-2"/>
          <w:sz w:val="24"/>
        </w:rPr>
        <w:t>Report</w:t>
      </w:r>
    </w:p>
    <w:p w14:paraId="53EDC8C0">
      <w:pPr>
        <w:pStyle w:val="17"/>
        <w:numPr>
          <w:ilvl w:val="0"/>
          <w:numId w:val="10"/>
        </w:numPr>
        <w:tabs>
          <w:tab w:val="left" w:pos="608"/>
        </w:tabs>
        <w:spacing w:before="67" w:after="0" w:line="240" w:lineRule="auto"/>
        <w:ind w:left="608" w:right="0" w:hanging="359"/>
        <w:jc w:val="left"/>
        <w:rPr>
          <w:sz w:val="24"/>
        </w:rPr>
      </w:pPr>
      <w:r>
        <w:rPr>
          <w:b/>
          <w:sz w:val="24"/>
        </w:rPr>
        <w:t>Filters:</w:t>
      </w:r>
      <w:r>
        <w:rPr>
          <w:b/>
          <w:spacing w:val="-2"/>
          <w:sz w:val="24"/>
        </w:rPr>
        <w:t xml:space="preserve"> </w:t>
      </w:r>
      <w:r>
        <w:rPr>
          <w:b/>
          <w:sz w:val="24"/>
        </w:rPr>
        <w:t>Disease</w:t>
      </w:r>
      <w:r>
        <w:rPr>
          <w:b/>
          <w:spacing w:val="-2"/>
          <w:sz w:val="24"/>
        </w:rPr>
        <w:t xml:space="preserve"> </w:t>
      </w:r>
      <w:r>
        <w:rPr>
          <w:b/>
          <w:sz w:val="24"/>
        </w:rPr>
        <w:t>type,</w:t>
      </w:r>
      <w:r>
        <w:rPr>
          <w:b/>
          <w:spacing w:val="-2"/>
          <w:sz w:val="24"/>
        </w:rPr>
        <w:t xml:space="preserve"> severity</w:t>
      </w:r>
    </w:p>
    <w:p w14:paraId="045E49D4">
      <w:pPr>
        <w:pStyle w:val="17"/>
        <w:numPr>
          <w:ilvl w:val="0"/>
          <w:numId w:val="10"/>
        </w:numPr>
        <w:tabs>
          <w:tab w:val="left" w:pos="608"/>
        </w:tabs>
        <w:spacing w:before="67" w:after="0" w:line="240" w:lineRule="auto"/>
        <w:ind w:left="608" w:right="0" w:hanging="359"/>
        <w:jc w:val="left"/>
        <w:rPr>
          <w:sz w:val="24"/>
        </w:rPr>
      </w:pPr>
      <w:r>
        <w:rPr>
          <w:b/>
          <w:sz w:val="24"/>
        </w:rPr>
        <w:t xml:space="preserve">Input </w:t>
      </w:r>
      <w:r>
        <w:rPr>
          <w:b/>
          <w:spacing w:val="-2"/>
          <w:sz w:val="24"/>
        </w:rPr>
        <w:t>Constraints:</w:t>
      </w:r>
    </w:p>
    <w:p w14:paraId="7581484D">
      <w:pPr>
        <w:pStyle w:val="17"/>
        <w:numPr>
          <w:ilvl w:val="0"/>
          <w:numId w:val="10"/>
        </w:numPr>
        <w:tabs>
          <w:tab w:val="left" w:pos="608"/>
        </w:tabs>
        <w:spacing w:before="67" w:after="0" w:line="240" w:lineRule="auto"/>
        <w:ind w:left="608" w:right="0" w:hanging="359"/>
        <w:jc w:val="left"/>
        <w:rPr>
          <w:sz w:val="24"/>
        </w:rPr>
      </w:pPr>
      <w:r>
        <w:rPr>
          <w:b/>
          <w:sz w:val="24"/>
        </w:rPr>
        <w:t>Filter</w:t>
      </w:r>
      <w:r>
        <w:rPr>
          <w:b/>
          <w:spacing w:val="-5"/>
          <w:sz w:val="24"/>
        </w:rPr>
        <w:t xml:space="preserve"> </w:t>
      </w:r>
      <w:r>
        <w:rPr>
          <w:b/>
          <w:sz w:val="24"/>
        </w:rPr>
        <w:t>values</w:t>
      </w:r>
      <w:r>
        <w:rPr>
          <w:b/>
          <w:spacing w:val="-4"/>
          <w:sz w:val="24"/>
        </w:rPr>
        <w:t xml:space="preserve"> </w:t>
      </w:r>
      <w:r>
        <w:rPr>
          <w:b/>
          <w:sz w:val="24"/>
        </w:rPr>
        <w:t>must</w:t>
      </w:r>
      <w:r>
        <w:rPr>
          <w:b/>
          <w:spacing w:val="-4"/>
          <w:sz w:val="24"/>
        </w:rPr>
        <w:t xml:space="preserve"> </w:t>
      </w:r>
      <w:r>
        <w:rPr>
          <w:b/>
          <w:sz w:val="24"/>
        </w:rPr>
        <w:t>be</w:t>
      </w:r>
      <w:r>
        <w:rPr>
          <w:b/>
          <w:spacing w:val="-4"/>
          <w:sz w:val="24"/>
        </w:rPr>
        <w:t xml:space="preserve"> </w:t>
      </w:r>
      <w:r>
        <w:rPr>
          <w:b/>
          <w:sz w:val="24"/>
        </w:rPr>
        <w:t>valid</w:t>
      </w:r>
      <w:r>
        <w:rPr>
          <w:b/>
          <w:spacing w:val="-4"/>
          <w:sz w:val="24"/>
        </w:rPr>
        <w:t xml:space="preserve"> </w:t>
      </w:r>
      <w:r>
        <w:rPr>
          <w:b/>
          <w:sz w:val="24"/>
        </w:rPr>
        <w:t>predefined</w:t>
      </w:r>
      <w:r>
        <w:rPr>
          <w:b/>
          <w:spacing w:val="-4"/>
          <w:sz w:val="24"/>
        </w:rPr>
        <w:t xml:space="preserve"> </w:t>
      </w:r>
      <w:r>
        <w:rPr>
          <w:b/>
          <w:spacing w:val="-2"/>
          <w:sz w:val="24"/>
        </w:rPr>
        <w:t>options</w:t>
      </w:r>
    </w:p>
    <w:p w14:paraId="139E6F4F">
      <w:pPr>
        <w:pStyle w:val="17"/>
        <w:numPr>
          <w:ilvl w:val="0"/>
          <w:numId w:val="10"/>
        </w:numPr>
        <w:tabs>
          <w:tab w:val="left" w:pos="608"/>
        </w:tabs>
        <w:spacing w:before="67" w:after="0" w:line="240" w:lineRule="auto"/>
        <w:ind w:left="608" w:right="0" w:hanging="359"/>
        <w:jc w:val="left"/>
        <w:rPr>
          <w:sz w:val="24"/>
        </w:rPr>
      </w:pPr>
      <w:r>
        <w:rPr>
          <w:b/>
          <w:sz w:val="24"/>
        </w:rPr>
        <w:t>Confidence</w:t>
      </w:r>
      <w:r>
        <w:rPr>
          <w:b/>
          <w:spacing w:val="-8"/>
          <w:sz w:val="24"/>
        </w:rPr>
        <w:t xml:space="preserve"> </w:t>
      </w:r>
      <w:r>
        <w:rPr>
          <w:b/>
          <w:sz w:val="24"/>
        </w:rPr>
        <w:t>score</w:t>
      </w:r>
      <w:r>
        <w:rPr>
          <w:b/>
          <w:spacing w:val="-8"/>
          <w:sz w:val="24"/>
        </w:rPr>
        <w:t xml:space="preserve"> </w:t>
      </w:r>
      <w:r>
        <w:rPr>
          <w:b/>
          <w:sz w:val="24"/>
        </w:rPr>
        <w:t>displayed</w:t>
      </w:r>
      <w:r>
        <w:rPr>
          <w:b/>
          <w:spacing w:val="-7"/>
          <w:sz w:val="24"/>
        </w:rPr>
        <w:t xml:space="preserve"> </w:t>
      </w:r>
      <w:r>
        <w:rPr>
          <w:b/>
          <w:sz w:val="24"/>
        </w:rPr>
        <w:t>as</w:t>
      </w:r>
      <w:r>
        <w:rPr>
          <w:b/>
          <w:spacing w:val="-8"/>
          <w:sz w:val="24"/>
        </w:rPr>
        <w:t xml:space="preserve"> </w:t>
      </w:r>
      <w:r>
        <w:rPr>
          <w:b/>
          <w:sz w:val="24"/>
        </w:rPr>
        <w:t>percentage</w:t>
      </w:r>
      <w:r>
        <w:rPr>
          <w:b/>
          <w:spacing w:val="-8"/>
          <w:sz w:val="24"/>
        </w:rPr>
        <w:t xml:space="preserve"> </w:t>
      </w:r>
      <w:r>
        <w:rPr>
          <w:b/>
          <w:sz w:val="24"/>
        </w:rPr>
        <w:t>(read-</w:t>
      </w:r>
      <w:r>
        <w:rPr>
          <w:b/>
          <w:spacing w:val="-2"/>
          <w:sz w:val="24"/>
        </w:rPr>
        <w:t>only)</w:t>
      </w:r>
    </w:p>
    <w:p w14:paraId="199CBB17">
      <w:pPr>
        <w:pStyle w:val="4"/>
        <w:numPr>
          <w:ilvl w:val="0"/>
          <w:numId w:val="10"/>
        </w:numPr>
        <w:tabs>
          <w:tab w:val="left" w:pos="665"/>
        </w:tabs>
        <w:spacing w:before="59" w:after="0" w:line="240" w:lineRule="auto"/>
        <w:ind w:left="665" w:right="0" w:hanging="416"/>
        <w:jc w:val="left"/>
        <w:rPr>
          <w:b w:val="0"/>
        </w:rPr>
      </w:pPr>
      <w:r>
        <w:rPr>
          <w:spacing w:val="-2"/>
        </w:rPr>
        <w:t>3.2.6</w:t>
      </w:r>
      <w:r>
        <w:t xml:space="preserve"> </w:t>
      </w:r>
      <w:r>
        <w:rPr>
          <w:spacing w:val="-2"/>
        </w:rPr>
        <w:t>Treatment</w:t>
      </w:r>
      <w:r>
        <w:rPr>
          <w:spacing w:val="1"/>
        </w:rPr>
        <w:t xml:space="preserve"> </w:t>
      </w:r>
      <w:r>
        <w:rPr>
          <w:spacing w:val="-2"/>
        </w:rPr>
        <w:t>Recommendation</w:t>
      </w:r>
      <w:r>
        <w:rPr>
          <w:spacing w:val="1"/>
        </w:rPr>
        <w:t xml:space="preserve"> </w:t>
      </w:r>
      <w:r>
        <w:rPr>
          <w:spacing w:val="-2"/>
        </w:rPr>
        <w:t>Screen</w:t>
      </w:r>
    </w:p>
    <w:p w14:paraId="38EE3FD3">
      <w:pPr>
        <w:pStyle w:val="17"/>
        <w:numPr>
          <w:ilvl w:val="0"/>
          <w:numId w:val="10"/>
        </w:numPr>
        <w:tabs>
          <w:tab w:val="left" w:pos="608"/>
        </w:tabs>
        <w:spacing w:before="86" w:after="0" w:line="240" w:lineRule="auto"/>
        <w:ind w:left="608" w:right="0" w:hanging="359"/>
        <w:jc w:val="left"/>
        <w:rPr>
          <w:sz w:val="24"/>
        </w:rPr>
      </w:pPr>
      <w:r>
        <w:rPr>
          <w:b/>
          <w:sz w:val="24"/>
        </w:rPr>
        <w:t>Purpose:</w:t>
      </w:r>
      <w:r>
        <w:rPr>
          <w:b/>
          <w:spacing w:val="-6"/>
          <w:sz w:val="24"/>
        </w:rPr>
        <w:t xml:space="preserve"> </w:t>
      </w:r>
      <w:r>
        <w:rPr>
          <w:b/>
          <w:sz w:val="24"/>
        </w:rPr>
        <w:t>Provide</w:t>
      </w:r>
      <w:r>
        <w:rPr>
          <w:b/>
          <w:spacing w:val="-4"/>
          <w:sz w:val="24"/>
        </w:rPr>
        <w:t xml:space="preserve"> </w:t>
      </w:r>
      <w:r>
        <w:rPr>
          <w:b/>
          <w:sz w:val="24"/>
        </w:rPr>
        <w:t>precision</w:t>
      </w:r>
      <w:r>
        <w:rPr>
          <w:b/>
          <w:spacing w:val="-4"/>
          <w:sz w:val="24"/>
        </w:rPr>
        <w:t xml:space="preserve"> </w:t>
      </w:r>
      <w:r>
        <w:rPr>
          <w:b/>
          <w:sz w:val="24"/>
        </w:rPr>
        <w:t>treatment</w:t>
      </w:r>
      <w:r>
        <w:rPr>
          <w:b/>
          <w:spacing w:val="-4"/>
          <w:sz w:val="24"/>
        </w:rPr>
        <w:t xml:space="preserve"> </w:t>
      </w:r>
      <w:r>
        <w:rPr>
          <w:b/>
          <w:spacing w:val="-2"/>
          <w:sz w:val="24"/>
        </w:rPr>
        <w:t>guidance.</w:t>
      </w:r>
    </w:p>
    <w:p w14:paraId="54642A74">
      <w:pPr>
        <w:pStyle w:val="17"/>
        <w:numPr>
          <w:ilvl w:val="0"/>
          <w:numId w:val="10"/>
        </w:numPr>
        <w:tabs>
          <w:tab w:val="left" w:pos="608"/>
        </w:tabs>
        <w:spacing w:before="67" w:after="0" w:line="240" w:lineRule="auto"/>
        <w:ind w:left="608" w:right="0" w:hanging="359"/>
        <w:jc w:val="left"/>
        <w:rPr>
          <w:sz w:val="24"/>
        </w:rPr>
      </w:pPr>
      <w:r>
        <w:rPr>
          <w:b/>
          <w:sz w:val="24"/>
        </w:rPr>
        <w:t>Displayed</w:t>
      </w:r>
      <w:r>
        <w:rPr>
          <w:b/>
          <w:spacing w:val="-10"/>
          <w:sz w:val="24"/>
        </w:rPr>
        <w:t xml:space="preserve"> </w:t>
      </w:r>
      <w:r>
        <w:rPr>
          <w:b/>
          <w:spacing w:val="-2"/>
          <w:sz w:val="24"/>
        </w:rPr>
        <w:t>Data:</w:t>
      </w:r>
    </w:p>
    <w:p w14:paraId="090741EB">
      <w:pPr>
        <w:pStyle w:val="17"/>
        <w:numPr>
          <w:ilvl w:val="0"/>
          <w:numId w:val="10"/>
        </w:numPr>
        <w:tabs>
          <w:tab w:val="left" w:pos="608"/>
        </w:tabs>
        <w:spacing w:before="67" w:after="0" w:line="240" w:lineRule="auto"/>
        <w:ind w:left="608" w:right="0" w:hanging="359"/>
        <w:jc w:val="left"/>
        <w:rPr>
          <w:sz w:val="24"/>
        </w:rPr>
      </w:pPr>
      <w:r>
        <w:rPr>
          <w:b/>
          <w:sz w:val="24"/>
        </w:rPr>
        <w:t>Recommended</w:t>
      </w:r>
      <w:r>
        <w:rPr>
          <w:b/>
          <w:spacing w:val="-8"/>
          <w:sz w:val="24"/>
        </w:rPr>
        <w:t xml:space="preserve"> </w:t>
      </w:r>
      <w:r>
        <w:rPr>
          <w:b/>
          <w:sz w:val="24"/>
        </w:rPr>
        <w:t>treatment</w:t>
      </w:r>
      <w:r>
        <w:rPr>
          <w:b/>
          <w:spacing w:val="-7"/>
          <w:sz w:val="24"/>
        </w:rPr>
        <w:t xml:space="preserve"> </w:t>
      </w:r>
      <w:r>
        <w:rPr>
          <w:b/>
          <w:spacing w:val="-4"/>
          <w:sz w:val="24"/>
        </w:rPr>
        <w:t>type</w:t>
      </w:r>
    </w:p>
    <w:p w14:paraId="4550F0CF">
      <w:pPr>
        <w:pStyle w:val="17"/>
        <w:numPr>
          <w:ilvl w:val="0"/>
          <w:numId w:val="10"/>
        </w:numPr>
        <w:tabs>
          <w:tab w:val="left" w:pos="608"/>
        </w:tabs>
        <w:spacing w:before="67" w:after="0" w:line="240" w:lineRule="auto"/>
        <w:ind w:left="608" w:right="0" w:hanging="359"/>
        <w:jc w:val="left"/>
        <w:rPr>
          <w:sz w:val="24"/>
        </w:rPr>
      </w:pPr>
      <w:r>
        <w:rPr>
          <w:b/>
          <w:sz w:val="24"/>
        </w:rPr>
        <w:t>Dosage</w:t>
      </w:r>
      <w:r>
        <w:rPr>
          <w:b/>
          <w:spacing w:val="-4"/>
          <w:sz w:val="24"/>
        </w:rPr>
        <w:t xml:space="preserve"> </w:t>
      </w:r>
      <w:r>
        <w:rPr>
          <w:b/>
          <w:sz w:val="24"/>
        </w:rPr>
        <w:t>and</w:t>
      </w:r>
      <w:r>
        <w:rPr>
          <w:b/>
          <w:spacing w:val="-4"/>
          <w:sz w:val="24"/>
        </w:rPr>
        <w:t xml:space="preserve"> </w:t>
      </w:r>
      <w:r>
        <w:rPr>
          <w:b/>
          <w:sz w:val="24"/>
        </w:rPr>
        <w:t>application</w:t>
      </w:r>
      <w:r>
        <w:rPr>
          <w:b/>
          <w:spacing w:val="-4"/>
          <w:sz w:val="24"/>
        </w:rPr>
        <w:t xml:space="preserve"> </w:t>
      </w:r>
      <w:r>
        <w:rPr>
          <w:b/>
          <w:spacing w:val="-2"/>
          <w:sz w:val="24"/>
        </w:rPr>
        <w:t>method</w:t>
      </w:r>
    </w:p>
    <w:p w14:paraId="1BDBE9A3">
      <w:pPr>
        <w:pStyle w:val="17"/>
        <w:numPr>
          <w:ilvl w:val="0"/>
          <w:numId w:val="10"/>
        </w:numPr>
        <w:tabs>
          <w:tab w:val="left" w:pos="608"/>
        </w:tabs>
        <w:spacing w:before="68" w:after="0" w:line="240" w:lineRule="auto"/>
        <w:ind w:left="608" w:right="0" w:hanging="359"/>
        <w:jc w:val="left"/>
        <w:rPr>
          <w:sz w:val="24"/>
        </w:rPr>
      </w:pPr>
      <w:r>
        <w:rPr>
          <w:b/>
          <w:sz w:val="24"/>
        </w:rPr>
        <w:t>Safety</w:t>
      </w:r>
      <w:r>
        <w:rPr>
          <w:b/>
          <w:spacing w:val="-9"/>
          <w:sz w:val="24"/>
        </w:rPr>
        <w:t xml:space="preserve"> </w:t>
      </w:r>
      <w:r>
        <w:rPr>
          <w:b/>
          <w:spacing w:val="-2"/>
          <w:sz w:val="24"/>
        </w:rPr>
        <w:t>guidelines</w:t>
      </w:r>
    </w:p>
    <w:p w14:paraId="333D41A2">
      <w:pPr>
        <w:pStyle w:val="17"/>
        <w:numPr>
          <w:ilvl w:val="0"/>
          <w:numId w:val="10"/>
        </w:numPr>
        <w:tabs>
          <w:tab w:val="left" w:pos="608"/>
        </w:tabs>
        <w:spacing w:before="67" w:after="0" w:line="240" w:lineRule="auto"/>
        <w:ind w:left="608" w:right="0" w:hanging="359"/>
        <w:jc w:val="left"/>
        <w:rPr>
          <w:sz w:val="24"/>
        </w:rPr>
      </w:pPr>
      <w:r>
        <w:rPr>
          <w:b/>
          <w:sz w:val="24"/>
        </w:rPr>
        <w:t>Controls</w:t>
      </w:r>
      <w:r>
        <w:rPr>
          <w:b/>
          <w:spacing w:val="-6"/>
          <w:sz w:val="24"/>
        </w:rPr>
        <w:t xml:space="preserve"> </w:t>
      </w:r>
      <w:r>
        <w:rPr>
          <w:b/>
          <w:spacing w:val="-2"/>
          <w:sz w:val="24"/>
        </w:rPr>
        <w:t>Used:</w:t>
      </w:r>
    </w:p>
    <w:p w14:paraId="09A869F0">
      <w:pPr>
        <w:pStyle w:val="17"/>
        <w:numPr>
          <w:ilvl w:val="0"/>
          <w:numId w:val="10"/>
        </w:numPr>
        <w:tabs>
          <w:tab w:val="left" w:pos="608"/>
        </w:tabs>
        <w:spacing w:before="67" w:after="0" w:line="240" w:lineRule="auto"/>
        <w:ind w:left="608" w:right="0" w:hanging="359"/>
        <w:jc w:val="left"/>
        <w:rPr>
          <w:sz w:val="24"/>
        </w:rPr>
      </w:pPr>
      <w:r>
        <w:rPr>
          <w:b/>
          <w:spacing w:val="-2"/>
          <w:sz w:val="24"/>
        </w:rPr>
        <w:t>Text</w:t>
      </w:r>
      <w:r>
        <w:rPr>
          <w:b/>
          <w:spacing w:val="3"/>
          <w:sz w:val="24"/>
        </w:rPr>
        <w:t xml:space="preserve"> </w:t>
      </w:r>
      <w:r>
        <w:rPr>
          <w:b/>
          <w:spacing w:val="-2"/>
          <w:sz w:val="24"/>
        </w:rPr>
        <w:t>Area:</w:t>
      </w:r>
      <w:r>
        <w:rPr>
          <w:b/>
          <w:spacing w:val="3"/>
          <w:sz w:val="24"/>
        </w:rPr>
        <w:t xml:space="preserve"> </w:t>
      </w:r>
      <w:r>
        <w:rPr>
          <w:b/>
          <w:spacing w:val="-2"/>
          <w:sz w:val="24"/>
        </w:rPr>
        <w:t>Treatment</w:t>
      </w:r>
      <w:r>
        <w:rPr>
          <w:b/>
          <w:spacing w:val="3"/>
          <w:sz w:val="24"/>
        </w:rPr>
        <w:t xml:space="preserve"> </w:t>
      </w:r>
      <w:r>
        <w:rPr>
          <w:b/>
          <w:spacing w:val="-2"/>
          <w:sz w:val="24"/>
        </w:rPr>
        <w:t>description</w:t>
      </w:r>
      <w:r>
        <w:rPr>
          <w:b/>
          <w:spacing w:val="3"/>
          <w:sz w:val="24"/>
        </w:rPr>
        <w:t xml:space="preserve"> </w:t>
      </w:r>
      <w:r>
        <w:rPr>
          <w:b/>
          <w:spacing w:val="-2"/>
          <w:sz w:val="24"/>
        </w:rPr>
        <w:t>(read-only)</w:t>
      </w:r>
    </w:p>
    <w:p w14:paraId="6D4969AA">
      <w:pPr>
        <w:pStyle w:val="17"/>
        <w:numPr>
          <w:ilvl w:val="0"/>
          <w:numId w:val="10"/>
        </w:numPr>
        <w:tabs>
          <w:tab w:val="left" w:pos="608"/>
        </w:tabs>
        <w:spacing w:before="67" w:after="0" w:line="240" w:lineRule="auto"/>
        <w:ind w:left="608" w:right="0" w:hanging="359"/>
        <w:jc w:val="left"/>
        <w:rPr>
          <w:sz w:val="24"/>
        </w:rPr>
      </w:pPr>
      <w:r>
        <w:rPr>
          <w:b/>
          <w:sz w:val="24"/>
        </w:rPr>
        <w:t>Button:</w:t>
      </w:r>
      <w:r>
        <w:rPr>
          <w:b/>
          <w:spacing w:val="-10"/>
          <w:sz w:val="24"/>
        </w:rPr>
        <w:t xml:space="preserve"> </w:t>
      </w:r>
      <w:r>
        <w:rPr>
          <w:b/>
          <w:sz w:val="24"/>
        </w:rPr>
        <w:t>Acknowledge</w:t>
      </w:r>
      <w:r>
        <w:rPr>
          <w:b/>
          <w:spacing w:val="-10"/>
          <w:sz w:val="24"/>
        </w:rPr>
        <w:t xml:space="preserve"> </w:t>
      </w:r>
      <w:r>
        <w:rPr>
          <w:b/>
          <w:spacing w:val="-2"/>
          <w:sz w:val="24"/>
        </w:rPr>
        <w:t>Recommendation</w:t>
      </w:r>
    </w:p>
    <w:p w14:paraId="41B64693">
      <w:pPr>
        <w:pStyle w:val="17"/>
        <w:spacing w:after="0" w:line="240" w:lineRule="auto"/>
        <w:jc w:val="left"/>
        <w:rPr>
          <w:sz w:val="24"/>
        </w:rPr>
        <w:sectPr>
          <w:pgSz w:w="11910" w:h="16840"/>
          <w:pgMar w:top="520" w:right="425" w:bottom="280" w:left="425" w:header="720" w:footer="720" w:gutter="0"/>
          <w:cols w:space="720" w:num="1"/>
        </w:sectPr>
      </w:pPr>
    </w:p>
    <w:p w14:paraId="749233AC">
      <w:pPr>
        <w:pStyle w:val="17"/>
        <w:numPr>
          <w:ilvl w:val="0"/>
          <w:numId w:val="10"/>
        </w:numPr>
        <w:tabs>
          <w:tab w:val="left" w:pos="608"/>
        </w:tabs>
        <w:spacing w:before="28" w:after="0" w:line="240" w:lineRule="auto"/>
        <w:ind w:left="608" w:right="0" w:hanging="359"/>
        <w:jc w:val="left"/>
        <w:rPr>
          <w:sz w:val="24"/>
        </w:rPr>
      </w:pPr>
      <w:r>
        <w:rPr>
          <w:b/>
          <w:sz w:val="24"/>
        </w:rPr>
        <w:t>Button:</w:t>
      </w:r>
      <w:r>
        <w:rPr>
          <w:b/>
          <w:spacing w:val="-9"/>
          <w:sz w:val="24"/>
        </w:rPr>
        <w:t xml:space="preserve"> </w:t>
      </w:r>
      <w:r>
        <w:rPr>
          <w:b/>
          <w:sz w:val="24"/>
        </w:rPr>
        <w:t>Download</w:t>
      </w:r>
      <w:r>
        <w:rPr>
          <w:b/>
          <w:spacing w:val="-8"/>
          <w:sz w:val="24"/>
        </w:rPr>
        <w:t xml:space="preserve"> </w:t>
      </w:r>
      <w:r>
        <w:rPr>
          <w:b/>
          <w:spacing w:val="-5"/>
          <w:sz w:val="24"/>
        </w:rPr>
        <w:t>PDF</w:t>
      </w:r>
    </w:p>
    <w:p w14:paraId="738A3D71">
      <w:pPr>
        <w:pStyle w:val="17"/>
        <w:numPr>
          <w:ilvl w:val="0"/>
          <w:numId w:val="10"/>
        </w:numPr>
        <w:tabs>
          <w:tab w:val="left" w:pos="728"/>
        </w:tabs>
        <w:spacing w:before="67" w:after="0" w:line="240" w:lineRule="auto"/>
        <w:ind w:left="728" w:right="0" w:hanging="479"/>
        <w:jc w:val="left"/>
        <w:rPr>
          <w:sz w:val="24"/>
        </w:rPr>
      </w:pPr>
      <w:r>
        <w:rPr>
          <w:b/>
          <w:sz w:val="24"/>
        </w:rPr>
        <w:t xml:space="preserve">Input </w:t>
      </w:r>
      <w:r>
        <w:rPr>
          <w:b/>
          <w:spacing w:val="-2"/>
          <w:sz w:val="24"/>
        </w:rPr>
        <w:t>Constraints:</w:t>
      </w:r>
    </w:p>
    <w:p w14:paraId="6BA0BB92">
      <w:pPr>
        <w:pStyle w:val="17"/>
        <w:numPr>
          <w:ilvl w:val="0"/>
          <w:numId w:val="10"/>
        </w:numPr>
        <w:tabs>
          <w:tab w:val="left" w:pos="728"/>
        </w:tabs>
        <w:spacing w:before="67" w:after="0" w:line="240" w:lineRule="auto"/>
        <w:ind w:left="728" w:right="0" w:hanging="479"/>
        <w:jc w:val="left"/>
        <w:rPr>
          <w:sz w:val="24"/>
        </w:rPr>
      </w:pPr>
      <w:r>
        <w:rPr>
          <w:b/>
          <w:sz w:val="24"/>
        </w:rPr>
        <w:t>No</w:t>
      </w:r>
      <w:r>
        <w:rPr>
          <w:b/>
          <w:spacing w:val="-3"/>
          <w:sz w:val="24"/>
        </w:rPr>
        <w:t xml:space="preserve"> </w:t>
      </w:r>
      <w:r>
        <w:rPr>
          <w:b/>
          <w:sz w:val="24"/>
        </w:rPr>
        <w:t>manual</w:t>
      </w:r>
      <w:r>
        <w:rPr>
          <w:b/>
          <w:spacing w:val="-2"/>
          <w:sz w:val="24"/>
        </w:rPr>
        <w:t xml:space="preserve"> </w:t>
      </w:r>
      <w:r>
        <w:rPr>
          <w:b/>
          <w:sz w:val="24"/>
        </w:rPr>
        <w:t>editing</w:t>
      </w:r>
      <w:r>
        <w:rPr>
          <w:b/>
          <w:spacing w:val="-2"/>
          <w:sz w:val="24"/>
        </w:rPr>
        <w:t xml:space="preserve"> allowed</w:t>
      </w:r>
    </w:p>
    <w:p w14:paraId="33728E6A">
      <w:pPr>
        <w:pStyle w:val="17"/>
        <w:numPr>
          <w:ilvl w:val="0"/>
          <w:numId w:val="10"/>
        </w:numPr>
        <w:tabs>
          <w:tab w:val="left" w:pos="728"/>
        </w:tabs>
        <w:spacing w:before="67" w:after="0" w:line="240" w:lineRule="auto"/>
        <w:ind w:left="728" w:right="0" w:hanging="479"/>
        <w:jc w:val="left"/>
        <w:rPr>
          <w:sz w:val="24"/>
        </w:rPr>
      </w:pPr>
      <w:r>
        <w:rPr>
          <w:b/>
          <w:sz w:val="24"/>
        </w:rPr>
        <w:t>Acknowledgment</w:t>
      </w:r>
      <w:r>
        <w:rPr>
          <w:b/>
          <w:spacing w:val="-6"/>
          <w:sz w:val="24"/>
        </w:rPr>
        <w:t xml:space="preserve"> </w:t>
      </w:r>
      <w:r>
        <w:rPr>
          <w:b/>
          <w:sz w:val="24"/>
        </w:rPr>
        <w:t>required</w:t>
      </w:r>
      <w:r>
        <w:rPr>
          <w:b/>
          <w:spacing w:val="-5"/>
          <w:sz w:val="24"/>
        </w:rPr>
        <w:t xml:space="preserve"> </w:t>
      </w:r>
      <w:r>
        <w:rPr>
          <w:b/>
          <w:sz w:val="24"/>
        </w:rPr>
        <w:t>for</w:t>
      </w:r>
      <w:r>
        <w:rPr>
          <w:b/>
          <w:spacing w:val="-6"/>
          <w:sz w:val="24"/>
        </w:rPr>
        <w:t xml:space="preserve"> </w:t>
      </w:r>
      <w:r>
        <w:rPr>
          <w:b/>
          <w:sz w:val="24"/>
        </w:rPr>
        <w:t>record</w:t>
      </w:r>
      <w:r>
        <w:rPr>
          <w:b/>
          <w:spacing w:val="-5"/>
          <w:sz w:val="24"/>
        </w:rPr>
        <w:t xml:space="preserve"> </w:t>
      </w:r>
      <w:r>
        <w:rPr>
          <w:b/>
          <w:spacing w:val="-2"/>
          <w:sz w:val="24"/>
        </w:rPr>
        <w:t>tracking</w:t>
      </w:r>
    </w:p>
    <w:p w14:paraId="341A982B">
      <w:pPr>
        <w:pStyle w:val="4"/>
        <w:numPr>
          <w:ilvl w:val="0"/>
          <w:numId w:val="10"/>
        </w:numPr>
        <w:tabs>
          <w:tab w:val="left" w:pos="805"/>
        </w:tabs>
        <w:spacing w:before="59" w:after="0" w:line="240" w:lineRule="auto"/>
        <w:ind w:left="805" w:right="0" w:hanging="556"/>
        <w:jc w:val="left"/>
        <w:rPr>
          <w:b w:val="0"/>
        </w:rPr>
      </w:pPr>
      <w:r>
        <w:t>3.2.7</w:t>
      </w:r>
      <w:r>
        <w:rPr>
          <w:spacing w:val="-7"/>
        </w:rPr>
        <w:t xml:space="preserve"> </w:t>
      </w:r>
      <w:r>
        <w:t>Alerts</w:t>
      </w:r>
      <w:r>
        <w:rPr>
          <w:spacing w:val="-7"/>
        </w:rPr>
        <w:t xml:space="preserve"> </w:t>
      </w:r>
      <w:r>
        <w:t>&amp;</w:t>
      </w:r>
      <w:r>
        <w:rPr>
          <w:spacing w:val="-7"/>
        </w:rPr>
        <w:t xml:space="preserve"> </w:t>
      </w:r>
      <w:r>
        <w:t>Notifications</w:t>
      </w:r>
      <w:r>
        <w:rPr>
          <w:spacing w:val="-7"/>
        </w:rPr>
        <w:t xml:space="preserve"> </w:t>
      </w:r>
      <w:r>
        <w:rPr>
          <w:spacing w:val="-2"/>
        </w:rPr>
        <w:t>Screen</w:t>
      </w:r>
    </w:p>
    <w:p w14:paraId="0EBDAD3A">
      <w:pPr>
        <w:pStyle w:val="17"/>
        <w:numPr>
          <w:ilvl w:val="0"/>
          <w:numId w:val="10"/>
        </w:numPr>
        <w:tabs>
          <w:tab w:val="left" w:pos="728"/>
        </w:tabs>
        <w:spacing w:before="86" w:after="0" w:line="240" w:lineRule="auto"/>
        <w:ind w:left="728" w:right="0" w:hanging="479"/>
        <w:jc w:val="left"/>
        <w:rPr>
          <w:sz w:val="24"/>
        </w:rPr>
      </w:pPr>
      <w:r>
        <w:rPr>
          <w:b/>
          <w:sz w:val="24"/>
        </w:rPr>
        <w:t>Purpose:</w:t>
      </w:r>
      <w:r>
        <w:rPr>
          <w:b/>
          <w:spacing w:val="-3"/>
          <w:sz w:val="24"/>
        </w:rPr>
        <w:t xml:space="preserve"> </w:t>
      </w:r>
      <w:r>
        <w:rPr>
          <w:b/>
          <w:sz w:val="24"/>
        </w:rPr>
        <w:t>Show</w:t>
      </w:r>
      <w:r>
        <w:rPr>
          <w:b/>
          <w:spacing w:val="-2"/>
          <w:sz w:val="24"/>
        </w:rPr>
        <w:t xml:space="preserve"> </w:t>
      </w:r>
      <w:r>
        <w:rPr>
          <w:b/>
          <w:sz w:val="24"/>
        </w:rPr>
        <w:t>all</w:t>
      </w:r>
      <w:r>
        <w:rPr>
          <w:b/>
          <w:spacing w:val="-2"/>
          <w:sz w:val="24"/>
        </w:rPr>
        <w:t xml:space="preserve"> </w:t>
      </w:r>
      <w:r>
        <w:rPr>
          <w:b/>
          <w:sz w:val="24"/>
        </w:rPr>
        <w:t>alerts</w:t>
      </w:r>
      <w:r>
        <w:rPr>
          <w:b/>
          <w:spacing w:val="-2"/>
          <w:sz w:val="24"/>
        </w:rPr>
        <w:t xml:space="preserve"> </w:t>
      </w:r>
      <w:r>
        <w:rPr>
          <w:b/>
          <w:sz w:val="24"/>
        </w:rPr>
        <w:t>and</w:t>
      </w:r>
      <w:r>
        <w:rPr>
          <w:b/>
          <w:spacing w:val="-2"/>
          <w:sz w:val="24"/>
        </w:rPr>
        <w:t xml:space="preserve"> </w:t>
      </w:r>
      <w:r>
        <w:rPr>
          <w:b/>
          <w:sz w:val="24"/>
        </w:rPr>
        <w:t>system</w:t>
      </w:r>
      <w:r>
        <w:rPr>
          <w:b/>
          <w:spacing w:val="-2"/>
          <w:sz w:val="24"/>
        </w:rPr>
        <w:t xml:space="preserve"> notifications.</w:t>
      </w:r>
    </w:p>
    <w:p w14:paraId="2CDD9D49">
      <w:pPr>
        <w:pStyle w:val="17"/>
        <w:numPr>
          <w:ilvl w:val="0"/>
          <w:numId w:val="10"/>
        </w:numPr>
        <w:tabs>
          <w:tab w:val="left" w:pos="728"/>
        </w:tabs>
        <w:spacing w:before="67" w:after="0" w:line="240" w:lineRule="auto"/>
        <w:ind w:left="728" w:right="0" w:hanging="479"/>
        <w:jc w:val="left"/>
        <w:rPr>
          <w:sz w:val="24"/>
        </w:rPr>
      </w:pPr>
      <w:r>
        <w:rPr>
          <w:b/>
          <w:sz w:val="24"/>
        </w:rPr>
        <w:t>Displayed</w:t>
      </w:r>
      <w:r>
        <w:rPr>
          <w:b/>
          <w:spacing w:val="-10"/>
          <w:sz w:val="24"/>
        </w:rPr>
        <w:t xml:space="preserve"> </w:t>
      </w:r>
      <w:r>
        <w:rPr>
          <w:b/>
          <w:spacing w:val="-2"/>
          <w:sz w:val="24"/>
        </w:rPr>
        <w:t>Data:</w:t>
      </w:r>
    </w:p>
    <w:p w14:paraId="68AFF3BA">
      <w:pPr>
        <w:pStyle w:val="17"/>
        <w:numPr>
          <w:ilvl w:val="0"/>
          <w:numId w:val="10"/>
        </w:numPr>
        <w:tabs>
          <w:tab w:val="left" w:pos="728"/>
        </w:tabs>
        <w:spacing w:before="67" w:after="0" w:line="240" w:lineRule="auto"/>
        <w:ind w:left="728" w:right="0" w:hanging="479"/>
        <w:jc w:val="left"/>
        <w:rPr>
          <w:sz w:val="24"/>
        </w:rPr>
      </w:pPr>
      <w:r>
        <w:rPr>
          <w:b/>
          <w:sz w:val="24"/>
        </w:rPr>
        <w:t xml:space="preserve">Alert </w:t>
      </w:r>
      <w:r>
        <w:rPr>
          <w:b/>
          <w:spacing w:val="-4"/>
          <w:sz w:val="24"/>
        </w:rPr>
        <w:t>type</w:t>
      </w:r>
    </w:p>
    <w:p w14:paraId="56714740">
      <w:pPr>
        <w:pStyle w:val="17"/>
        <w:numPr>
          <w:ilvl w:val="0"/>
          <w:numId w:val="10"/>
        </w:numPr>
        <w:tabs>
          <w:tab w:val="left" w:pos="728"/>
        </w:tabs>
        <w:spacing w:before="67" w:after="0" w:line="240" w:lineRule="auto"/>
        <w:ind w:left="728" w:right="0" w:hanging="479"/>
        <w:jc w:val="left"/>
        <w:rPr>
          <w:sz w:val="24"/>
        </w:rPr>
      </w:pPr>
      <w:r>
        <w:rPr>
          <w:b/>
          <w:spacing w:val="-2"/>
          <w:sz w:val="24"/>
        </w:rPr>
        <w:t>Severity</w:t>
      </w:r>
    </w:p>
    <w:p w14:paraId="11BFFEDF">
      <w:pPr>
        <w:pStyle w:val="17"/>
        <w:numPr>
          <w:ilvl w:val="0"/>
          <w:numId w:val="10"/>
        </w:numPr>
        <w:tabs>
          <w:tab w:val="left" w:pos="728"/>
        </w:tabs>
        <w:spacing w:before="67" w:after="0" w:line="240" w:lineRule="auto"/>
        <w:ind w:left="728" w:right="0" w:hanging="479"/>
        <w:jc w:val="left"/>
        <w:rPr>
          <w:sz w:val="24"/>
        </w:rPr>
      </w:pPr>
      <w:r>
        <w:rPr>
          <w:b/>
          <w:sz w:val="24"/>
        </w:rPr>
        <w:t>Date</w:t>
      </w:r>
      <w:r>
        <w:rPr>
          <w:b/>
          <w:spacing w:val="-3"/>
          <w:sz w:val="24"/>
        </w:rPr>
        <w:t xml:space="preserve"> </w:t>
      </w:r>
      <w:r>
        <w:rPr>
          <w:b/>
          <w:sz w:val="24"/>
        </w:rPr>
        <w:t>and</w:t>
      </w:r>
      <w:r>
        <w:rPr>
          <w:b/>
          <w:spacing w:val="-3"/>
          <w:sz w:val="24"/>
        </w:rPr>
        <w:t xml:space="preserve"> </w:t>
      </w:r>
      <w:r>
        <w:rPr>
          <w:b/>
          <w:spacing w:val="-4"/>
          <w:sz w:val="24"/>
        </w:rPr>
        <w:t>time</w:t>
      </w:r>
    </w:p>
    <w:p w14:paraId="0C43E090">
      <w:pPr>
        <w:pStyle w:val="17"/>
        <w:numPr>
          <w:ilvl w:val="0"/>
          <w:numId w:val="10"/>
        </w:numPr>
        <w:tabs>
          <w:tab w:val="left" w:pos="728"/>
        </w:tabs>
        <w:spacing w:before="67" w:after="0" w:line="240" w:lineRule="auto"/>
        <w:ind w:left="728" w:right="0" w:hanging="479"/>
        <w:jc w:val="left"/>
        <w:rPr>
          <w:sz w:val="24"/>
        </w:rPr>
      </w:pPr>
      <w:r>
        <w:rPr>
          <w:b/>
          <w:sz w:val="24"/>
        </w:rPr>
        <w:t>Status</w:t>
      </w:r>
      <w:r>
        <w:rPr>
          <w:b/>
          <w:spacing w:val="-4"/>
          <w:sz w:val="24"/>
        </w:rPr>
        <w:t xml:space="preserve"> </w:t>
      </w:r>
      <w:r>
        <w:rPr>
          <w:b/>
          <w:sz w:val="24"/>
        </w:rPr>
        <w:t>(Read</w:t>
      </w:r>
      <w:r>
        <w:rPr>
          <w:b/>
          <w:spacing w:val="-3"/>
          <w:sz w:val="24"/>
        </w:rPr>
        <w:t xml:space="preserve"> </w:t>
      </w:r>
      <w:r>
        <w:rPr>
          <w:b/>
          <w:sz w:val="24"/>
        </w:rPr>
        <w:t>/</w:t>
      </w:r>
      <w:r>
        <w:rPr>
          <w:b/>
          <w:spacing w:val="-3"/>
          <w:sz w:val="24"/>
        </w:rPr>
        <w:t xml:space="preserve"> </w:t>
      </w:r>
      <w:r>
        <w:rPr>
          <w:b/>
          <w:spacing w:val="-2"/>
          <w:sz w:val="24"/>
        </w:rPr>
        <w:t>Unread)</w:t>
      </w:r>
    </w:p>
    <w:p w14:paraId="7F9FD444">
      <w:pPr>
        <w:pStyle w:val="17"/>
        <w:numPr>
          <w:ilvl w:val="0"/>
          <w:numId w:val="10"/>
        </w:numPr>
        <w:tabs>
          <w:tab w:val="left" w:pos="728"/>
        </w:tabs>
        <w:spacing w:before="67" w:after="0" w:line="240" w:lineRule="auto"/>
        <w:ind w:left="728" w:right="0" w:hanging="479"/>
        <w:jc w:val="left"/>
        <w:rPr>
          <w:sz w:val="24"/>
        </w:rPr>
      </w:pPr>
      <w:r>
        <w:rPr>
          <w:b/>
          <w:sz w:val="24"/>
        </w:rPr>
        <w:t>Controls</w:t>
      </w:r>
      <w:r>
        <w:rPr>
          <w:b/>
          <w:spacing w:val="-6"/>
          <w:sz w:val="24"/>
        </w:rPr>
        <w:t xml:space="preserve"> </w:t>
      </w:r>
      <w:r>
        <w:rPr>
          <w:b/>
          <w:spacing w:val="-2"/>
          <w:sz w:val="24"/>
        </w:rPr>
        <w:t>Used:</w:t>
      </w:r>
    </w:p>
    <w:p w14:paraId="099CA0BB">
      <w:pPr>
        <w:pStyle w:val="17"/>
        <w:numPr>
          <w:ilvl w:val="0"/>
          <w:numId w:val="10"/>
        </w:numPr>
        <w:tabs>
          <w:tab w:val="left" w:pos="728"/>
        </w:tabs>
        <w:spacing w:before="67" w:after="0" w:line="240" w:lineRule="auto"/>
        <w:ind w:left="728" w:right="0" w:hanging="479"/>
        <w:jc w:val="left"/>
        <w:rPr>
          <w:sz w:val="24"/>
        </w:rPr>
      </w:pPr>
      <w:r>
        <w:rPr>
          <w:b/>
          <w:sz w:val="24"/>
        </w:rPr>
        <w:t>List</w:t>
      </w:r>
      <w:r>
        <w:rPr>
          <w:b/>
          <w:spacing w:val="-3"/>
          <w:sz w:val="24"/>
        </w:rPr>
        <w:t xml:space="preserve"> </w:t>
      </w:r>
      <w:r>
        <w:rPr>
          <w:b/>
          <w:sz w:val="24"/>
        </w:rPr>
        <w:t>View:</w:t>
      </w:r>
      <w:r>
        <w:rPr>
          <w:b/>
          <w:spacing w:val="-2"/>
          <w:sz w:val="24"/>
        </w:rPr>
        <w:t xml:space="preserve"> Alerts</w:t>
      </w:r>
    </w:p>
    <w:p w14:paraId="1AC0D07D">
      <w:pPr>
        <w:pStyle w:val="17"/>
        <w:numPr>
          <w:ilvl w:val="0"/>
          <w:numId w:val="10"/>
        </w:numPr>
        <w:tabs>
          <w:tab w:val="left" w:pos="728"/>
        </w:tabs>
        <w:spacing w:before="67" w:after="0" w:line="240" w:lineRule="auto"/>
        <w:ind w:left="728" w:right="0" w:hanging="479"/>
        <w:jc w:val="left"/>
        <w:rPr>
          <w:sz w:val="24"/>
        </w:rPr>
      </w:pPr>
      <w:r>
        <w:rPr>
          <w:b/>
          <w:sz w:val="24"/>
        </w:rPr>
        <w:t>Toggle:</w:t>
      </w:r>
      <w:r>
        <w:rPr>
          <w:b/>
          <w:spacing w:val="-9"/>
          <w:sz w:val="24"/>
        </w:rPr>
        <w:t xml:space="preserve"> </w:t>
      </w:r>
      <w:r>
        <w:rPr>
          <w:b/>
          <w:sz w:val="24"/>
        </w:rPr>
        <w:t>Mark</w:t>
      </w:r>
      <w:r>
        <w:rPr>
          <w:b/>
          <w:spacing w:val="-6"/>
          <w:sz w:val="24"/>
        </w:rPr>
        <w:t xml:space="preserve"> </w:t>
      </w:r>
      <w:r>
        <w:rPr>
          <w:b/>
          <w:sz w:val="24"/>
        </w:rPr>
        <w:t>as</w:t>
      </w:r>
      <w:r>
        <w:rPr>
          <w:b/>
          <w:spacing w:val="-6"/>
          <w:sz w:val="24"/>
        </w:rPr>
        <w:t xml:space="preserve"> </w:t>
      </w:r>
      <w:r>
        <w:rPr>
          <w:b/>
          <w:spacing w:val="-4"/>
          <w:sz w:val="24"/>
        </w:rPr>
        <w:t>Read</w:t>
      </w:r>
    </w:p>
    <w:p w14:paraId="699B088A">
      <w:pPr>
        <w:pStyle w:val="17"/>
        <w:numPr>
          <w:ilvl w:val="0"/>
          <w:numId w:val="10"/>
        </w:numPr>
        <w:tabs>
          <w:tab w:val="left" w:pos="728"/>
        </w:tabs>
        <w:spacing w:before="67" w:after="0" w:line="240" w:lineRule="auto"/>
        <w:ind w:left="728" w:right="0" w:hanging="479"/>
        <w:jc w:val="left"/>
        <w:rPr>
          <w:sz w:val="24"/>
        </w:rPr>
      </w:pPr>
      <w:r>
        <w:rPr>
          <w:b/>
          <w:sz w:val="24"/>
        </w:rPr>
        <w:t>Button:</w:t>
      </w:r>
      <w:r>
        <w:rPr>
          <w:b/>
          <w:spacing w:val="-9"/>
          <w:sz w:val="24"/>
        </w:rPr>
        <w:t xml:space="preserve"> </w:t>
      </w:r>
      <w:r>
        <w:rPr>
          <w:b/>
          <w:sz w:val="24"/>
        </w:rPr>
        <w:t>View</w:t>
      </w:r>
      <w:r>
        <w:rPr>
          <w:b/>
          <w:spacing w:val="-9"/>
          <w:sz w:val="24"/>
        </w:rPr>
        <w:t xml:space="preserve"> </w:t>
      </w:r>
      <w:r>
        <w:rPr>
          <w:b/>
          <w:spacing w:val="-2"/>
          <w:sz w:val="24"/>
        </w:rPr>
        <w:t>Details</w:t>
      </w:r>
    </w:p>
    <w:p w14:paraId="6A6E9AFC">
      <w:pPr>
        <w:pStyle w:val="17"/>
        <w:numPr>
          <w:ilvl w:val="0"/>
          <w:numId w:val="10"/>
        </w:numPr>
        <w:tabs>
          <w:tab w:val="left" w:pos="728"/>
        </w:tabs>
        <w:spacing w:before="67" w:after="0" w:line="240" w:lineRule="auto"/>
        <w:ind w:left="728" w:right="0" w:hanging="479"/>
        <w:jc w:val="left"/>
        <w:rPr>
          <w:sz w:val="24"/>
        </w:rPr>
      </w:pPr>
      <w:r>
        <w:rPr>
          <w:b/>
          <w:sz w:val="24"/>
        </w:rPr>
        <w:t xml:space="preserve">Input </w:t>
      </w:r>
      <w:r>
        <w:rPr>
          <w:b/>
          <w:spacing w:val="-2"/>
          <w:sz w:val="24"/>
        </w:rPr>
        <w:t>Constraints:</w:t>
      </w:r>
    </w:p>
    <w:p w14:paraId="21DF8A14">
      <w:pPr>
        <w:pStyle w:val="17"/>
        <w:numPr>
          <w:ilvl w:val="0"/>
          <w:numId w:val="10"/>
        </w:numPr>
        <w:tabs>
          <w:tab w:val="left" w:pos="728"/>
        </w:tabs>
        <w:spacing w:before="67" w:after="0" w:line="240" w:lineRule="auto"/>
        <w:ind w:left="728" w:right="0" w:hanging="479"/>
        <w:jc w:val="left"/>
        <w:rPr>
          <w:sz w:val="24"/>
        </w:rPr>
      </w:pPr>
      <w:r>
        <w:rPr>
          <w:b/>
          <w:sz w:val="24"/>
        </w:rPr>
        <w:t>Alerts</w:t>
      </w:r>
      <w:r>
        <w:rPr>
          <w:b/>
          <w:spacing w:val="-10"/>
          <w:sz w:val="24"/>
        </w:rPr>
        <w:t xml:space="preserve"> </w:t>
      </w:r>
      <w:r>
        <w:rPr>
          <w:b/>
          <w:sz w:val="24"/>
        </w:rPr>
        <w:t>are</w:t>
      </w:r>
      <w:r>
        <w:rPr>
          <w:b/>
          <w:spacing w:val="-10"/>
          <w:sz w:val="24"/>
        </w:rPr>
        <w:t xml:space="preserve"> </w:t>
      </w:r>
      <w:r>
        <w:rPr>
          <w:b/>
          <w:sz w:val="24"/>
        </w:rPr>
        <w:t>system-generated</w:t>
      </w:r>
      <w:r>
        <w:rPr>
          <w:b/>
          <w:spacing w:val="-10"/>
          <w:sz w:val="24"/>
        </w:rPr>
        <w:t xml:space="preserve"> </w:t>
      </w:r>
      <w:r>
        <w:rPr>
          <w:b/>
          <w:sz w:val="24"/>
        </w:rPr>
        <w:t>(non-</w:t>
      </w:r>
      <w:r>
        <w:rPr>
          <w:b/>
          <w:spacing w:val="-2"/>
          <w:sz w:val="24"/>
        </w:rPr>
        <w:t>editable)</w:t>
      </w:r>
    </w:p>
    <w:p w14:paraId="35FC0E60">
      <w:pPr>
        <w:pStyle w:val="4"/>
        <w:numPr>
          <w:ilvl w:val="0"/>
          <w:numId w:val="10"/>
        </w:numPr>
        <w:tabs>
          <w:tab w:val="left" w:pos="805"/>
        </w:tabs>
        <w:spacing w:before="59" w:after="0" w:line="240" w:lineRule="auto"/>
        <w:ind w:left="805" w:right="0" w:hanging="556"/>
        <w:jc w:val="left"/>
        <w:rPr>
          <w:b w:val="0"/>
        </w:rPr>
      </w:pPr>
      <w:r>
        <w:t>3.2.8</w:t>
      </w:r>
      <w:r>
        <w:rPr>
          <w:spacing w:val="-9"/>
        </w:rPr>
        <w:t xml:space="preserve"> </w:t>
      </w:r>
      <w:r>
        <w:t>Profile</w:t>
      </w:r>
      <w:r>
        <w:rPr>
          <w:spacing w:val="-9"/>
        </w:rPr>
        <w:t xml:space="preserve"> </w:t>
      </w:r>
      <w:r>
        <w:t>&amp;</w:t>
      </w:r>
      <w:r>
        <w:rPr>
          <w:spacing w:val="-8"/>
        </w:rPr>
        <w:t xml:space="preserve"> </w:t>
      </w:r>
      <w:r>
        <w:t>Settings</w:t>
      </w:r>
      <w:r>
        <w:rPr>
          <w:spacing w:val="-9"/>
        </w:rPr>
        <w:t xml:space="preserve"> </w:t>
      </w:r>
      <w:r>
        <w:rPr>
          <w:spacing w:val="-2"/>
        </w:rPr>
        <w:t>Screen</w:t>
      </w:r>
    </w:p>
    <w:p w14:paraId="54D490BA">
      <w:pPr>
        <w:pStyle w:val="17"/>
        <w:numPr>
          <w:ilvl w:val="0"/>
          <w:numId w:val="10"/>
        </w:numPr>
        <w:tabs>
          <w:tab w:val="left" w:pos="728"/>
        </w:tabs>
        <w:spacing w:before="87" w:after="0" w:line="240" w:lineRule="auto"/>
        <w:ind w:left="728" w:right="0" w:hanging="479"/>
        <w:jc w:val="left"/>
        <w:rPr>
          <w:sz w:val="24"/>
        </w:rPr>
      </w:pPr>
      <w:r>
        <w:rPr>
          <w:b/>
          <w:sz w:val="24"/>
        </w:rPr>
        <w:t>Purpose:</w:t>
      </w:r>
      <w:r>
        <w:rPr>
          <w:b/>
          <w:spacing w:val="-4"/>
          <w:sz w:val="24"/>
        </w:rPr>
        <w:t xml:space="preserve"> </w:t>
      </w:r>
      <w:r>
        <w:rPr>
          <w:b/>
          <w:sz w:val="24"/>
        </w:rPr>
        <w:t>Manage</w:t>
      </w:r>
      <w:r>
        <w:rPr>
          <w:b/>
          <w:spacing w:val="-3"/>
          <w:sz w:val="24"/>
        </w:rPr>
        <w:t xml:space="preserve"> </w:t>
      </w:r>
      <w:r>
        <w:rPr>
          <w:b/>
          <w:sz w:val="24"/>
        </w:rPr>
        <w:t>user</w:t>
      </w:r>
      <w:r>
        <w:rPr>
          <w:b/>
          <w:spacing w:val="-3"/>
          <w:sz w:val="24"/>
        </w:rPr>
        <w:t xml:space="preserve"> </w:t>
      </w:r>
      <w:r>
        <w:rPr>
          <w:b/>
          <w:sz w:val="24"/>
        </w:rPr>
        <w:t>preferences</w:t>
      </w:r>
      <w:r>
        <w:rPr>
          <w:b/>
          <w:spacing w:val="-3"/>
          <w:sz w:val="24"/>
        </w:rPr>
        <w:t xml:space="preserve"> </w:t>
      </w:r>
      <w:r>
        <w:rPr>
          <w:b/>
          <w:sz w:val="24"/>
        </w:rPr>
        <w:t>and</w:t>
      </w:r>
      <w:r>
        <w:rPr>
          <w:b/>
          <w:spacing w:val="-3"/>
          <w:sz w:val="24"/>
        </w:rPr>
        <w:t xml:space="preserve"> </w:t>
      </w:r>
      <w:r>
        <w:rPr>
          <w:b/>
          <w:spacing w:val="-2"/>
          <w:sz w:val="24"/>
        </w:rPr>
        <w:t>settings.</w:t>
      </w:r>
    </w:p>
    <w:p w14:paraId="17271344">
      <w:pPr>
        <w:pStyle w:val="17"/>
        <w:numPr>
          <w:ilvl w:val="0"/>
          <w:numId w:val="10"/>
        </w:numPr>
        <w:tabs>
          <w:tab w:val="left" w:pos="728"/>
        </w:tabs>
        <w:spacing w:before="67" w:after="0" w:line="240" w:lineRule="auto"/>
        <w:ind w:left="728" w:right="0" w:hanging="479"/>
        <w:jc w:val="left"/>
        <w:rPr>
          <w:sz w:val="24"/>
        </w:rPr>
      </w:pPr>
      <w:r>
        <w:rPr>
          <w:b/>
          <w:sz w:val="24"/>
        </w:rPr>
        <w:t>Displayed</w:t>
      </w:r>
      <w:r>
        <w:rPr>
          <w:b/>
          <w:spacing w:val="-10"/>
          <w:sz w:val="24"/>
        </w:rPr>
        <w:t xml:space="preserve"> </w:t>
      </w:r>
      <w:r>
        <w:rPr>
          <w:b/>
          <w:spacing w:val="-2"/>
          <w:sz w:val="24"/>
        </w:rPr>
        <w:t>Data:</w:t>
      </w:r>
    </w:p>
    <w:p w14:paraId="32C0A7C7">
      <w:pPr>
        <w:pStyle w:val="17"/>
        <w:numPr>
          <w:ilvl w:val="0"/>
          <w:numId w:val="10"/>
        </w:numPr>
        <w:tabs>
          <w:tab w:val="left" w:pos="728"/>
        </w:tabs>
        <w:spacing w:before="67" w:after="0" w:line="240" w:lineRule="auto"/>
        <w:ind w:left="728" w:right="0" w:hanging="479"/>
        <w:jc w:val="left"/>
        <w:rPr>
          <w:sz w:val="24"/>
        </w:rPr>
      </w:pPr>
      <w:r>
        <w:rPr>
          <w:b/>
          <w:sz w:val="24"/>
        </w:rPr>
        <w:t>User</w:t>
      </w:r>
      <w:r>
        <w:rPr>
          <w:b/>
          <w:spacing w:val="-4"/>
          <w:sz w:val="24"/>
        </w:rPr>
        <w:t xml:space="preserve"> </w:t>
      </w:r>
      <w:r>
        <w:rPr>
          <w:b/>
          <w:sz w:val="24"/>
        </w:rPr>
        <w:t>profile</w:t>
      </w:r>
      <w:r>
        <w:rPr>
          <w:b/>
          <w:spacing w:val="-4"/>
          <w:sz w:val="24"/>
        </w:rPr>
        <w:t xml:space="preserve"> </w:t>
      </w:r>
      <w:r>
        <w:rPr>
          <w:b/>
          <w:spacing w:val="-2"/>
          <w:sz w:val="24"/>
        </w:rPr>
        <w:t>information</w:t>
      </w:r>
    </w:p>
    <w:p w14:paraId="45E4933D">
      <w:pPr>
        <w:pStyle w:val="17"/>
        <w:numPr>
          <w:ilvl w:val="0"/>
          <w:numId w:val="10"/>
        </w:numPr>
        <w:tabs>
          <w:tab w:val="left" w:pos="728"/>
        </w:tabs>
        <w:spacing w:before="67" w:after="0" w:line="240" w:lineRule="auto"/>
        <w:ind w:left="728" w:right="0" w:hanging="479"/>
        <w:jc w:val="left"/>
        <w:rPr>
          <w:sz w:val="24"/>
        </w:rPr>
      </w:pPr>
      <w:r>
        <w:rPr>
          <w:b/>
          <w:spacing w:val="-2"/>
          <w:sz w:val="24"/>
        </w:rPr>
        <w:t>Notification</w:t>
      </w:r>
      <w:r>
        <w:rPr>
          <w:b/>
          <w:spacing w:val="8"/>
          <w:sz w:val="24"/>
        </w:rPr>
        <w:t xml:space="preserve"> </w:t>
      </w:r>
      <w:r>
        <w:rPr>
          <w:b/>
          <w:spacing w:val="-2"/>
          <w:sz w:val="24"/>
        </w:rPr>
        <w:t>preferences</w:t>
      </w:r>
    </w:p>
    <w:p w14:paraId="304A47A1">
      <w:pPr>
        <w:pStyle w:val="17"/>
        <w:numPr>
          <w:ilvl w:val="0"/>
          <w:numId w:val="10"/>
        </w:numPr>
        <w:tabs>
          <w:tab w:val="left" w:pos="728"/>
        </w:tabs>
        <w:spacing w:before="67" w:after="0" w:line="240" w:lineRule="auto"/>
        <w:ind w:left="728" w:right="0" w:hanging="479"/>
        <w:jc w:val="left"/>
        <w:rPr>
          <w:sz w:val="24"/>
        </w:rPr>
      </w:pPr>
      <w:r>
        <w:rPr>
          <w:b/>
          <w:sz w:val="24"/>
        </w:rPr>
        <w:t>Language</w:t>
      </w:r>
      <w:r>
        <w:rPr>
          <w:b/>
          <w:spacing w:val="-3"/>
          <w:sz w:val="24"/>
        </w:rPr>
        <w:t xml:space="preserve"> </w:t>
      </w:r>
      <w:r>
        <w:rPr>
          <w:b/>
          <w:spacing w:val="-2"/>
          <w:sz w:val="24"/>
        </w:rPr>
        <w:t>selection</w:t>
      </w:r>
    </w:p>
    <w:p w14:paraId="2DD13123">
      <w:pPr>
        <w:pStyle w:val="17"/>
        <w:numPr>
          <w:ilvl w:val="0"/>
          <w:numId w:val="10"/>
        </w:numPr>
        <w:tabs>
          <w:tab w:val="left" w:pos="728"/>
        </w:tabs>
        <w:spacing w:before="67" w:after="0" w:line="240" w:lineRule="auto"/>
        <w:ind w:left="728" w:right="0" w:hanging="479"/>
        <w:jc w:val="left"/>
        <w:rPr>
          <w:sz w:val="24"/>
        </w:rPr>
      </w:pPr>
      <w:r>
        <w:rPr>
          <w:b/>
          <w:sz w:val="24"/>
        </w:rPr>
        <w:t>Controls</w:t>
      </w:r>
      <w:r>
        <w:rPr>
          <w:b/>
          <w:spacing w:val="-6"/>
          <w:sz w:val="24"/>
        </w:rPr>
        <w:t xml:space="preserve"> </w:t>
      </w:r>
      <w:r>
        <w:rPr>
          <w:b/>
          <w:spacing w:val="-2"/>
          <w:sz w:val="24"/>
        </w:rPr>
        <w:t>Used:</w:t>
      </w:r>
    </w:p>
    <w:p w14:paraId="5F8F7FD4">
      <w:pPr>
        <w:pStyle w:val="17"/>
        <w:numPr>
          <w:ilvl w:val="0"/>
          <w:numId w:val="10"/>
        </w:numPr>
        <w:tabs>
          <w:tab w:val="left" w:pos="728"/>
        </w:tabs>
        <w:spacing w:before="67" w:after="0" w:line="240" w:lineRule="auto"/>
        <w:ind w:left="728" w:right="0" w:hanging="479"/>
        <w:jc w:val="left"/>
        <w:rPr>
          <w:sz w:val="24"/>
        </w:rPr>
      </w:pPr>
      <w:r>
        <w:rPr>
          <w:b/>
          <w:spacing w:val="-4"/>
          <w:sz w:val="24"/>
        </w:rPr>
        <w:t>Textbox:</w:t>
      </w:r>
      <w:r>
        <w:rPr>
          <w:b/>
          <w:sz w:val="24"/>
        </w:rPr>
        <w:t xml:space="preserve"> </w:t>
      </w:r>
      <w:r>
        <w:rPr>
          <w:b/>
          <w:spacing w:val="-4"/>
          <w:sz w:val="24"/>
        </w:rPr>
        <w:t>Name</w:t>
      </w:r>
    </w:p>
    <w:p w14:paraId="2F4A7475">
      <w:pPr>
        <w:pStyle w:val="17"/>
        <w:numPr>
          <w:ilvl w:val="0"/>
          <w:numId w:val="10"/>
        </w:numPr>
        <w:tabs>
          <w:tab w:val="left" w:pos="728"/>
        </w:tabs>
        <w:spacing w:before="67" w:after="0" w:line="240" w:lineRule="auto"/>
        <w:ind w:left="728" w:right="0" w:hanging="479"/>
        <w:jc w:val="left"/>
        <w:rPr>
          <w:sz w:val="24"/>
        </w:rPr>
      </w:pPr>
      <w:r>
        <w:rPr>
          <w:b/>
          <w:sz w:val="24"/>
        </w:rPr>
        <w:t>Drop-down:</w:t>
      </w:r>
      <w:r>
        <w:rPr>
          <w:b/>
          <w:spacing w:val="-4"/>
          <w:sz w:val="24"/>
        </w:rPr>
        <w:t xml:space="preserve"> </w:t>
      </w:r>
      <w:r>
        <w:rPr>
          <w:b/>
          <w:spacing w:val="-2"/>
          <w:sz w:val="24"/>
        </w:rPr>
        <w:t>Language</w:t>
      </w:r>
    </w:p>
    <w:p w14:paraId="0D8DA8CA">
      <w:pPr>
        <w:pStyle w:val="17"/>
        <w:numPr>
          <w:ilvl w:val="0"/>
          <w:numId w:val="10"/>
        </w:numPr>
        <w:tabs>
          <w:tab w:val="left" w:pos="728"/>
        </w:tabs>
        <w:spacing w:before="67" w:after="0" w:line="240" w:lineRule="auto"/>
        <w:ind w:left="728" w:right="0" w:hanging="479"/>
        <w:jc w:val="left"/>
        <w:rPr>
          <w:sz w:val="24"/>
        </w:rPr>
      </w:pPr>
      <w:r>
        <w:rPr>
          <w:b/>
          <w:sz w:val="24"/>
        </w:rPr>
        <w:t>Toggle</w:t>
      </w:r>
      <w:r>
        <w:rPr>
          <w:b/>
          <w:spacing w:val="-13"/>
          <w:sz w:val="24"/>
        </w:rPr>
        <w:t xml:space="preserve"> </w:t>
      </w:r>
      <w:r>
        <w:rPr>
          <w:b/>
          <w:sz w:val="24"/>
        </w:rPr>
        <w:t>Switch:</w:t>
      </w:r>
      <w:r>
        <w:rPr>
          <w:b/>
          <w:spacing w:val="-13"/>
          <w:sz w:val="24"/>
        </w:rPr>
        <w:t xml:space="preserve"> </w:t>
      </w:r>
      <w:r>
        <w:rPr>
          <w:b/>
          <w:spacing w:val="-2"/>
          <w:sz w:val="24"/>
        </w:rPr>
        <w:t>Notifications</w:t>
      </w:r>
    </w:p>
    <w:p w14:paraId="49E8EB01">
      <w:pPr>
        <w:pStyle w:val="17"/>
        <w:numPr>
          <w:ilvl w:val="0"/>
          <w:numId w:val="10"/>
        </w:numPr>
        <w:tabs>
          <w:tab w:val="left" w:pos="728"/>
        </w:tabs>
        <w:spacing w:before="67" w:after="0" w:line="240" w:lineRule="auto"/>
        <w:ind w:left="728" w:right="0" w:hanging="479"/>
        <w:jc w:val="left"/>
        <w:rPr>
          <w:sz w:val="24"/>
        </w:rPr>
      </w:pPr>
      <w:r>
        <w:rPr>
          <w:b/>
          <w:sz w:val="24"/>
        </w:rPr>
        <w:t>Button:</w:t>
      </w:r>
      <w:r>
        <w:rPr>
          <w:b/>
          <w:spacing w:val="-12"/>
          <w:sz w:val="24"/>
        </w:rPr>
        <w:t xml:space="preserve"> </w:t>
      </w:r>
      <w:r>
        <w:rPr>
          <w:b/>
          <w:sz w:val="24"/>
        </w:rPr>
        <w:t>Save</w:t>
      </w:r>
      <w:r>
        <w:rPr>
          <w:b/>
          <w:spacing w:val="-11"/>
          <w:sz w:val="24"/>
        </w:rPr>
        <w:t xml:space="preserve"> </w:t>
      </w:r>
      <w:r>
        <w:rPr>
          <w:b/>
          <w:spacing w:val="-2"/>
          <w:sz w:val="24"/>
        </w:rPr>
        <w:t>Changes</w:t>
      </w:r>
    </w:p>
    <w:p w14:paraId="27A4E26F">
      <w:pPr>
        <w:pStyle w:val="17"/>
        <w:numPr>
          <w:ilvl w:val="0"/>
          <w:numId w:val="10"/>
        </w:numPr>
        <w:tabs>
          <w:tab w:val="left" w:pos="728"/>
        </w:tabs>
        <w:spacing w:before="67" w:after="0" w:line="240" w:lineRule="auto"/>
        <w:ind w:left="728" w:right="0" w:hanging="479"/>
        <w:jc w:val="left"/>
        <w:rPr>
          <w:sz w:val="24"/>
        </w:rPr>
      </w:pPr>
      <w:r>
        <w:rPr>
          <w:b/>
          <w:sz w:val="24"/>
        </w:rPr>
        <w:t xml:space="preserve">Input </w:t>
      </w:r>
      <w:r>
        <w:rPr>
          <w:b/>
          <w:spacing w:val="-2"/>
          <w:sz w:val="24"/>
        </w:rPr>
        <w:t>Constraints:</w:t>
      </w:r>
    </w:p>
    <w:p w14:paraId="1490B93E">
      <w:pPr>
        <w:pStyle w:val="17"/>
        <w:numPr>
          <w:ilvl w:val="0"/>
          <w:numId w:val="10"/>
        </w:numPr>
        <w:tabs>
          <w:tab w:val="left" w:pos="728"/>
        </w:tabs>
        <w:spacing w:before="67" w:after="0" w:line="240" w:lineRule="auto"/>
        <w:ind w:left="728" w:right="0" w:hanging="479"/>
        <w:jc w:val="left"/>
        <w:rPr>
          <w:sz w:val="24"/>
        </w:rPr>
      </w:pPr>
      <w:r>
        <w:rPr>
          <w:b/>
          <w:sz w:val="24"/>
        </w:rPr>
        <w:t>Name</w:t>
      </w:r>
      <w:r>
        <w:rPr>
          <w:b/>
          <w:spacing w:val="-1"/>
          <w:sz w:val="24"/>
        </w:rPr>
        <w:t xml:space="preserve"> </w:t>
      </w:r>
      <w:r>
        <w:rPr>
          <w:b/>
          <w:sz w:val="24"/>
        </w:rPr>
        <w:t>cannot</w:t>
      </w:r>
      <w:r>
        <w:rPr>
          <w:b/>
          <w:spacing w:val="-1"/>
          <w:sz w:val="24"/>
        </w:rPr>
        <w:t xml:space="preserve"> </w:t>
      </w:r>
      <w:r>
        <w:rPr>
          <w:b/>
          <w:sz w:val="24"/>
        </w:rPr>
        <w:t xml:space="preserve">be </w:t>
      </w:r>
      <w:r>
        <w:rPr>
          <w:b/>
          <w:spacing w:val="-2"/>
          <w:sz w:val="24"/>
        </w:rPr>
        <w:t>empty</w:t>
      </w:r>
    </w:p>
    <w:p w14:paraId="4DCAA832">
      <w:pPr>
        <w:pStyle w:val="17"/>
        <w:numPr>
          <w:ilvl w:val="0"/>
          <w:numId w:val="10"/>
        </w:numPr>
        <w:tabs>
          <w:tab w:val="left" w:pos="728"/>
        </w:tabs>
        <w:spacing w:before="67" w:after="0" w:line="240" w:lineRule="auto"/>
        <w:ind w:left="728" w:right="0" w:hanging="479"/>
        <w:jc w:val="left"/>
        <w:rPr>
          <w:sz w:val="24"/>
        </w:rPr>
      </w:pPr>
      <w:r>
        <w:rPr>
          <w:b/>
          <w:sz w:val="24"/>
        </w:rPr>
        <w:t>Language</w:t>
      </w:r>
      <w:r>
        <w:rPr>
          <w:b/>
          <w:spacing w:val="-3"/>
          <w:sz w:val="24"/>
        </w:rPr>
        <w:t xml:space="preserve"> </w:t>
      </w:r>
      <w:r>
        <w:rPr>
          <w:b/>
          <w:sz w:val="24"/>
        </w:rPr>
        <w:t>must</w:t>
      </w:r>
      <w:r>
        <w:rPr>
          <w:b/>
          <w:spacing w:val="-2"/>
          <w:sz w:val="24"/>
        </w:rPr>
        <w:t xml:space="preserve"> </w:t>
      </w:r>
      <w:r>
        <w:rPr>
          <w:b/>
          <w:sz w:val="24"/>
        </w:rPr>
        <w:t>be</w:t>
      </w:r>
      <w:r>
        <w:rPr>
          <w:b/>
          <w:spacing w:val="-3"/>
          <w:sz w:val="24"/>
        </w:rPr>
        <w:t xml:space="preserve"> </w:t>
      </w:r>
      <w:r>
        <w:rPr>
          <w:b/>
          <w:sz w:val="24"/>
        </w:rPr>
        <w:t>selected</w:t>
      </w:r>
      <w:r>
        <w:rPr>
          <w:b/>
          <w:spacing w:val="-2"/>
          <w:sz w:val="24"/>
        </w:rPr>
        <w:t xml:space="preserve"> </w:t>
      </w:r>
      <w:r>
        <w:rPr>
          <w:b/>
          <w:sz w:val="24"/>
        </w:rPr>
        <w:t>from</w:t>
      </w:r>
      <w:r>
        <w:rPr>
          <w:b/>
          <w:spacing w:val="-3"/>
          <w:sz w:val="24"/>
        </w:rPr>
        <w:t xml:space="preserve"> </w:t>
      </w:r>
      <w:r>
        <w:rPr>
          <w:b/>
          <w:sz w:val="24"/>
        </w:rPr>
        <w:t>supported</w:t>
      </w:r>
      <w:r>
        <w:rPr>
          <w:b/>
          <w:spacing w:val="-2"/>
          <w:sz w:val="24"/>
        </w:rPr>
        <w:t xml:space="preserve"> </w:t>
      </w:r>
      <w:r>
        <w:rPr>
          <w:b/>
          <w:spacing w:val="-4"/>
          <w:sz w:val="24"/>
        </w:rPr>
        <w:t>list</w:t>
      </w:r>
    </w:p>
    <w:p w14:paraId="4E30C096">
      <w:pPr>
        <w:pStyle w:val="2"/>
        <w:numPr>
          <w:ilvl w:val="0"/>
          <w:numId w:val="10"/>
        </w:numPr>
        <w:tabs>
          <w:tab w:val="left" w:pos="967"/>
        </w:tabs>
        <w:spacing w:before="73" w:after="0" w:line="240" w:lineRule="auto"/>
        <w:ind w:left="967" w:right="0" w:hanging="718"/>
        <w:jc w:val="left"/>
        <w:rPr>
          <w:b w:val="0"/>
        </w:rPr>
      </w:pPr>
      <w:r>
        <w:t>3.3</w:t>
      </w:r>
      <w:r>
        <w:rPr>
          <w:spacing w:val="-8"/>
        </w:rPr>
        <w:t xml:space="preserve"> </w:t>
      </w:r>
      <w:r>
        <w:t>UI</w:t>
      </w:r>
      <w:r>
        <w:rPr>
          <w:spacing w:val="-8"/>
        </w:rPr>
        <w:t xml:space="preserve"> </w:t>
      </w:r>
      <w:r>
        <w:t>Input</w:t>
      </w:r>
      <w:r>
        <w:rPr>
          <w:spacing w:val="-8"/>
        </w:rPr>
        <w:t xml:space="preserve"> </w:t>
      </w:r>
      <w:r>
        <w:t>Validation</w:t>
      </w:r>
      <w:r>
        <w:rPr>
          <w:spacing w:val="-8"/>
        </w:rPr>
        <w:t xml:space="preserve"> </w:t>
      </w:r>
      <w:r>
        <w:t>&amp;</w:t>
      </w:r>
      <w:r>
        <w:rPr>
          <w:spacing w:val="-8"/>
        </w:rPr>
        <w:t xml:space="preserve"> </w:t>
      </w:r>
      <w:r>
        <w:t>Constraints</w:t>
      </w:r>
      <w:r>
        <w:rPr>
          <w:spacing w:val="-7"/>
        </w:rPr>
        <w:t xml:space="preserve"> </w:t>
      </w:r>
      <w:r>
        <w:rPr>
          <w:spacing w:val="-2"/>
        </w:rPr>
        <w:t>Summary</w:t>
      </w:r>
    </w:p>
    <w:p w14:paraId="4FC4B30A">
      <w:pPr>
        <w:pStyle w:val="2"/>
        <w:spacing w:after="0" w:line="240" w:lineRule="auto"/>
        <w:jc w:val="left"/>
        <w:rPr>
          <w:b w:val="0"/>
        </w:rPr>
        <w:sectPr>
          <w:pgSz w:w="11910" w:h="16840"/>
          <w:pgMar w:top="520" w:right="425" w:bottom="280" w:left="425" w:header="720" w:footer="720" w:gutter="0"/>
          <w:cols w:space="720" w:num="1"/>
        </w:sectPr>
      </w:pPr>
    </w:p>
    <w:tbl>
      <w:tblPr>
        <w:tblStyle w:val="11"/>
        <w:tblW w:w="0" w:type="auto"/>
        <w:tblInd w:w="159" w:type="dxa"/>
        <w:tblBorders>
          <w:top w:val="single" w:color="DADADA" w:sz="12" w:space="0"/>
          <w:left w:val="single" w:color="DADADA" w:sz="12" w:space="0"/>
          <w:bottom w:val="single" w:color="DADADA" w:sz="12" w:space="0"/>
          <w:right w:val="single" w:color="DADADA" w:sz="12" w:space="0"/>
          <w:insideH w:val="single" w:color="DADADA" w:sz="12" w:space="0"/>
          <w:insideV w:val="single" w:color="DADADA" w:sz="12" w:space="0"/>
        </w:tblBorders>
        <w:tblLayout w:type="fixed"/>
        <w:tblCellMar>
          <w:top w:w="0" w:type="dxa"/>
          <w:left w:w="0" w:type="dxa"/>
          <w:bottom w:w="0" w:type="dxa"/>
          <w:right w:w="0" w:type="dxa"/>
        </w:tblCellMar>
      </w:tblPr>
      <w:tblGrid>
        <w:gridCol w:w="5385"/>
        <w:gridCol w:w="5385"/>
      </w:tblGrid>
      <w:tr w14:paraId="6D1DB39C">
        <w:tblPrEx>
          <w:tblBorders>
            <w:top w:val="single" w:color="DADADA" w:sz="12" w:space="0"/>
            <w:left w:val="single" w:color="DADADA" w:sz="12" w:space="0"/>
            <w:bottom w:val="single" w:color="DADADA" w:sz="12" w:space="0"/>
            <w:right w:val="single" w:color="DADADA" w:sz="12" w:space="0"/>
            <w:insideH w:val="single" w:color="DADADA" w:sz="12" w:space="0"/>
            <w:insideV w:val="single" w:color="DADADA" w:sz="12" w:space="0"/>
          </w:tblBorders>
          <w:tblCellMar>
            <w:top w:w="0" w:type="dxa"/>
            <w:left w:w="0" w:type="dxa"/>
            <w:bottom w:w="0" w:type="dxa"/>
            <w:right w:w="0" w:type="dxa"/>
          </w:tblCellMar>
        </w:tblPrEx>
        <w:trPr>
          <w:trHeight w:val="899" w:hRule="atLeast"/>
        </w:trPr>
        <w:tc>
          <w:tcPr>
            <w:tcW w:w="5385" w:type="dxa"/>
            <w:shd w:val="clear" w:color="auto" w:fill="000000"/>
          </w:tcPr>
          <w:p w14:paraId="6BB6B68C">
            <w:pPr>
              <w:keepNext w:val="0"/>
              <w:keepLines w:val="0"/>
              <w:widowControl/>
              <w:suppressLineNumbers w:val="0"/>
              <w:jc w:val="left"/>
              <w:rPr>
                <w:rFonts w:hint="default" w:ascii="Times New Roman"/>
                <w:sz w:val="24"/>
                <w:lang w:val="en-US"/>
              </w:rPr>
            </w:pPr>
            <w:r>
              <w:rPr>
                <w:rFonts w:hint="default" w:ascii="Times New Roman"/>
                <w:sz w:val="24"/>
                <w:lang w:val="en-US"/>
              </w:rPr>
              <w:t>Control Type</w:t>
            </w:r>
          </w:p>
        </w:tc>
        <w:tc>
          <w:tcPr>
            <w:tcW w:w="5385" w:type="dxa"/>
            <w:shd w:val="clear" w:color="auto" w:fill="000000"/>
          </w:tcPr>
          <w:p w14:paraId="763B1F63">
            <w:pPr>
              <w:pStyle w:val="18"/>
              <w:spacing w:before="0"/>
              <w:ind w:left="0"/>
              <w:rPr>
                <w:rFonts w:hint="default" w:ascii="Times New Roman"/>
                <w:sz w:val="24"/>
                <w:lang w:val="en-US"/>
              </w:rPr>
            </w:pPr>
            <w:r>
              <w:rPr>
                <w:rFonts w:hint="default" w:ascii="Times New Roman"/>
                <w:sz w:val="24"/>
                <w:lang w:val="en-US"/>
              </w:rPr>
              <w:t xml:space="preserve"> Constraits</w:t>
            </w:r>
          </w:p>
        </w:tc>
      </w:tr>
      <w:tr w14:paraId="2E8295F7">
        <w:tblPrEx>
          <w:tblBorders>
            <w:top w:val="single" w:color="DADADA" w:sz="12" w:space="0"/>
            <w:left w:val="single" w:color="DADADA" w:sz="12" w:space="0"/>
            <w:bottom w:val="single" w:color="DADADA" w:sz="12" w:space="0"/>
            <w:right w:val="single" w:color="DADADA" w:sz="12" w:space="0"/>
            <w:insideH w:val="single" w:color="DADADA" w:sz="12" w:space="0"/>
            <w:insideV w:val="single" w:color="DADADA" w:sz="12" w:space="0"/>
          </w:tblBorders>
          <w:tblCellMar>
            <w:top w:w="0" w:type="dxa"/>
            <w:left w:w="0" w:type="dxa"/>
            <w:bottom w:w="0" w:type="dxa"/>
            <w:right w:w="0" w:type="dxa"/>
          </w:tblCellMar>
        </w:tblPrEx>
        <w:trPr>
          <w:trHeight w:val="899" w:hRule="atLeast"/>
        </w:trPr>
        <w:tc>
          <w:tcPr>
            <w:tcW w:w="5385" w:type="dxa"/>
            <w:shd w:val="clear" w:color="auto" w:fill="000000"/>
          </w:tcPr>
          <w:p w14:paraId="0EEE95CC">
            <w:pPr>
              <w:pStyle w:val="18"/>
              <w:numPr>
                <w:ilvl w:val="0"/>
                <w:numId w:val="11"/>
              </w:numPr>
              <w:spacing w:before="0"/>
              <w:ind w:left="0"/>
              <w:rPr>
                <w:rFonts w:hint="default" w:ascii="Times New Roman"/>
                <w:sz w:val="24"/>
                <w:lang w:val="en-US"/>
              </w:rPr>
            </w:pPr>
            <w:r>
              <w:rPr>
                <w:rFonts w:hint="default" w:ascii="Times New Roman"/>
                <w:sz w:val="24"/>
                <w:lang w:val="en-US"/>
              </w:rPr>
              <w:t>Text box</w:t>
            </w:r>
          </w:p>
        </w:tc>
        <w:tc>
          <w:tcPr>
            <w:tcW w:w="5385" w:type="dxa"/>
            <w:shd w:val="clear" w:color="auto" w:fill="000000"/>
          </w:tcPr>
          <w:p w14:paraId="7B958174">
            <w:pPr>
              <w:pStyle w:val="18"/>
              <w:spacing w:before="0"/>
              <w:ind w:left="0"/>
              <w:rPr>
                <w:rFonts w:hint="default" w:ascii="Times New Roman"/>
                <w:sz w:val="24"/>
                <w:lang w:val="en-US"/>
              </w:rPr>
            </w:pPr>
            <w:r>
              <w:rPr>
                <w:rFonts w:hint="default" w:ascii="Times New Roman"/>
                <w:sz w:val="24"/>
                <w:lang w:val="en-US"/>
              </w:rPr>
              <w:t xml:space="preserve"> Mandatory,  length limit</w:t>
            </w:r>
          </w:p>
        </w:tc>
      </w:tr>
      <w:tr w14:paraId="270DEC4B">
        <w:tblPrEx>
          <w:tblBorders>
            <w:top w:val="single" w:color="DADADA" w:sz="12" w:space="0"/>
            <w:left w:val="single" w:color="DADADA" w:sz="12" w:space="0"/>
            <w:bottom w:val="single" w:color="DADADA" w:sz="12" w:space="0"/>
            <w:right w:val="single" w:color="DADADA" w:sz="12" w:space="0"/>
            <w:insideH w:val="single" w:color="DADADA" w:sz="12" w:space="0"/>
            <w:insideV w:val="single" w:color="DADADA" w:sz="12" w:space="0"/>
          </w:tblBorders>
          <w:tblCellMar>
            <w:top w:w="0" w:type="dxa"/>
            <w:left w:w="0" w:type="dxa"/>
            <w:bottom w:w="0" w:type="dxa"/>
            <w:right w:w="0" w:type="dxa"/>
          </w:tblCellMar>
        </w:tblPrEx>
        <w:trPr>
          <w:trHeight w:val="1439" w:hRule="atLeast"/>
        </w:trPr>
        <w:tc>
          <w:tcPr>
            <w:tcW w:w="5385" w:type="dxa"/>
            <w:shd w:val="clear" w:color="auto" w:fill="000000"/>
          </w:tcPr>
          <w:p w14:paraId="1CA9E20E">
            <w:pPr>
              <w:pStyle w:val="18"/>
              <w:numPr>
                <w:ilvl w:val="0"/>
                <w:numId w:val="11"/>
              </w:numPr>
              <w:spacing w:before="0"/>
              <w:ind w:left="0" w:leftChars="0" w:firstLine="0" w:firstLineChars="0"/>
              <w:rPr>
                <w:rFonts w:hint="default" w:ascii="Times New Roman"/>
                <w:sz w:val="24"/>
                <w:lang w:val="en-US"/>
              </w:rPr>
            </w:pPr>
            <w:r>
              <w:rPr>
                <w:rFonts w:hint="default" w:ascii="Times New Roman"/>
                <w:sz w:val="24"/>
                <w:lang w:val="en-US"/>
              </w:rPr>
              <w:t>Password Field</w:t>
            </w:r>
          </w:p>
        </w:tc>
        <w:tc>
          <w:tcPr>
            <w:tcW w:w="5385" w:type="dxa"/>
            <w:shd w:val="clear" w:color="auto" w:fill="000000"/>
          </w:tcPr>
          <w:p w14:paraId="1EA15081">
            <w:pPr>
              <w:pStyle w:val="18"/>
              <w:spacing w:before="0"/>
              <w:ind w:left="0"/>
              <w:rPr>
                <w:rFonts w:hint="default" w:ascii="Times New Roman"/>
                <w:sz w:val="24"/>
                <w:lang w:val="en-US"/>
              </w:rPr>
            </w:pPr>
            <w:r>
              <w:rPr>
                <w:rFonts w:hint="default" w:ascii="Times New Roman"/>
                <w:sz w:val="24"/>
                <w:lang w:val="en-US"/>
              </w:rPr>
              <w:t xml:space="preserve"> Minimum Length, masked input</w:t>
            </w:r>
          </w:p>
        </w:tc>
      </w:tr>
      <w:tr w14:paraId="726DB9CC">
        <w:tblPrEx>
          <w:tblBorders>
            <w:top w:val="single" w:color="DADADA" w:sz="12" w:space="0"/>
            <w:left w:val="single" w:color="DADADA" w:sz="12" w:space="0"/>
            <w:bottom w:val="single" w:color="DADADA" w:sz="12" w:space="0"/>
            <w:right w:val="single" w:color="DADADA" w:sz="12" w:space="0"/>
            <w:insideH w:val="single" w:color="DADADA" w:sz="12" w:space="0"/>
            <w:insideV w:val="single" w:color="DADADA" w:sz="12" w:space="0"/>
          </w:tblBorders>
          <w:tblCellMar>
            <w:top w:w="0" w:type="dxa"/>
            <w:left w:w="0" w:type="dxa"/>
            <w:bottom w:w="0" w:type="dxa"/>
            <w:right w:w="0" w:type="dxa"/>
          </w:tblCellMar>
        </w:tblPrEx>
        <w:trPr>
          <w:trHeight w:val="899" w:hRule="atLeast"/>
        </w:trPr>
        <w:tc>
          <w:tcPr>
            <w:tcW w:w="5385" w:type="dxa"/>
            <w:shd w:val="clear" w:color="auto" w:fill="000000"/>
          </w:tcPr>
          <w:p w14:paraId="5691C794">
            <w:pPr>
              <w:pStyle w:val="18"/>
              <w:numPr>
                <w:ilvl w:val="0"/>
                <w:numId w:val="11"/>
              </w:numPr>
              <w:spacing w:before="0"/>
              <w:ind w:left="0" w:leftChars="0" w:firstLine="0" w:firstLineChars="0"/>
              <w:rPr>
                <w:rFonts w:hint="default" w:ascii="Times New Roman"/>
                <w:sz w:val="24"/>
                <w:lang w:val="en-US"/>
              </w:rPr>
            </w:pPr>
            <w:r>
              <w:rPr>
                <w:rFonts w:hint="default" w:ascii="Times New Roman"/>
                <w:sz w:val="24"/>
                <w:lang w:val="en-US"/>
              </w:rPr>
              <w:t>Drop-down</w:t>
            </w:r>
          </w:p>
        </w:tc>
        <w:tc>
          <w:tcPr>
            <w:tcW w:w="5385" w:type="dxa"/>
            <w:shd w:val="clear" w:color="auto" w:fill="000000"/>
          </w:tcPr>
          <w:p w14:paraId="75EAEBDE">
            <w:pPr>
              <w:pStyle w:val="18"/>
              <w:spacing w:before="0"/>
              <w:ind w:left="0"/>
              <w:rPr>
                <w:rFonts w:hint="default" w:ascii="Times New Roman"/>
                <w:sz w:val="24"/>
                <w:lang w:val="en-US"/>
              </w:rPr>
            </w:pPr>
            <w:r>
              <w:rPr>
                <w:rFonts w:hint="default" w:ascii="Times New Roman"/>
                <w:sz w:val="24"/>
                <w:lang w:val="en-US"/>
              </w:rPr>
              <w:t xml:space="preserve"> Predefined value only</w:t>
            </w:r>
          </w:p>
        </w:tc>
      </w:tr>
      <w:tr w14:paraId="7205D41D">
        <w:tblPrEx>
          <w:tblBorders>
            <w:top w:val="single" w:color="DADADA" w:sz="12" w:space="0"/>
            <w:left w:val="single" w:color="DADADA" w:sz="12" w:space="0"/>
            <w:bottom w:val="single" w:color="DADADA" w:sz="12" w:space="0"/>
            <w:right w:val="single" w:color="DADADA" w:sz="12" w:space="0"/>
            <w:insideH w:val="single" w:color="DADADA" w:sz="12" w:space="0"/>
            <w:insideV w:val="single" w:color="DADADA" w:sz="12" w:space="0"/>
          </w:tblBorders>
          <w:tblCellMar>
            <w:top w:w="0" w:type="dxa"/>
            <w:left w:w="0" w:type="dxa"/>
            <w:bottom w:w="0" w:type="dxa"/>
            <w:right w:w="0" w:type="dxa"/>
          </w:tblCellMar>
        </w:tblPrEx>
        <w:trPr>
          <w:trHeight w:val="899" w:hRule="atLeast"/>
        </w:trPr>
        <w:tc>
          <w:tcPr>
            <w:tcW w:w="5385" w:type="dxa"/>
            <w:shd w:val="clear" w:color="auto" w:fill="000000"/>
          </w:tcPr>
          <w:p w14:paraId="7B7305C9">
            <w:pPr>
              <w:pStyle w:val="18"/>
              <w:numPr>
                <w:ilvl w:val="0"/>
                <w:numId w:val="11"/>
              </w:numPr>
              <w:spacing w:before="0"/>
              <w:ind w:left="0" w:leftChars="0" w:firstLine="0" w:firstLineChars="0"/>
              <w:rPr>
                <w:rFonts w:hint="default" w:ascii="Times New Roman"/>
                <w:sz w:val="24"/>
                <w:lang w:val="en-US"/>
              </w:rPr>
            </w:pPr>
            <w:r>
              <w:rPr>
                <w:rFonts w:hint="default" w:ascii="Times New Roman"/>
                <w:sz w:val="24"/>
                <w:lang w:val="en-US"/>
              </w:rPr>
              <w:t>Numaric Field</w:t>
            </w:r>
          </w:p>
        </w:tc>
        <w:tc>
          <w:tcPr>
            <w:tcW w:w="5385" w:type="dxa"/>
            <w:shd w:val="clear" w:color="auto" w:fill="000000"/>
          </w:tcPr>
          <w:p w14:paraId="51059207">
            <w:pPr>
              <w:pStyle w:val="18"/>
              <w:spacing w:before="0"/>
              <w:ind w:left="0"/>
              <w:rPr>
                <w:rFonts w:hint="default" w:ascii="Times New Roman"/>
                <w:sz w:val="24"/>
                <w:lang w:val="en-US"/>
              </w:rPr>
            </w:pPr>
            <w:r>
              <w:rPr>
                <w:rFonts w:hint="default" w:ascii="Times New Roman"/>
                <w:sz w:val="24"/>
                <w:lang w:val="en-US"/>
              </w:rPr>
              <w:t xml:space="preserve"> Positive number only</w:t>
            </w:r>
          </w:p>
        </w:tc>
      </w:tr>
      <w:tr w14:paraId="313CD12C">
        <w:tblPrEx>
          <w:tblBorders>
            <w:top w:val="single" w:color="DADADA" w:sz="12" w:space="0"/>
            <w:left w:val="single" w:color="DADADA" w:sz="12" w:space="0"/>
            <w:bottom w:val="single" w:color="DADADA" w:sz="12" w:space="0"/>
            <w:right w:val="single" w:color="DADADA" w:sz="12" w:space="0"/>
            <w:insideH w:val="single" w:color="DADADA" w:sz="12" w:space="0"/>
            <w:insideV w:val="single" w:color="DADADA" w:sz="12" w:space="0"/>
          </w:tblBorders>
          <w:tblCellMar>
            <w:top w:w="0" w:type="dxa"/>
            <w:left w:w="0" w:type="dxa"/>
            <w:bottom w:w="0" w:type="dxa"/>
            <w:right w:w="0" w:type="dxa"/>
          </w:tblCellMar>
        </w:tblPrEx>
        <w:trPr>
          <w:trHeight w:val="899" w:hRule="atLeast"/>
        </w:trPr>
        <w:tc>
          <w:tcPr>
            <w:tcW w:w="5385" w:type="dxa"/>
            <w:shd w:val="clear" w:color="auto" w:fill="000000"/>
          </w:tcPr>
          <w:p w14:paraId="5E6F47E7">
            <w:pPr>
              <w:pStyle w:val="18"/>
              <w:numPr>
                <w:ilvl w:val="0"/>
                <w:numId w:val="11"/>
              </w:numPr>
              <w:spacing w:before="0"/>
              <w:ind w:left="0" w:leftChars="0" w:firstLine="0" w:firstLineChars="0"/>
              <w:rPr>
                <w:rFonts w:hint="default" w:ascii="Times New Roman"/>
                <w:sz w:val="24"/>
                <w:lang w:val="en-US"/>
              </w:rPr>
            </w:pPr>
            <w:r>
              <w:rPr>
                <w:rFonts w:hint="default" w:ascii="Times New Roman"/>
                <w:sz w:val="24"/>
                <w:lang w:val="en-US"/>
              </w:rPr>
              <w:t xml:space="preserve">Data Picker </w:t>
            </w:r>
          </w:p>
        </w:tc>
        <w:tc>
          <w:tcPr>
            <w:tcW w:w="5385" w:type="dxa"/>
            <w:shd w:val="clear" w:color="auto" w:fill="000000"/>
          </w:tcPr>
          <w:p w14:paraId="55F8AC89">
            <w:pPr>
              <w:pStyle w:val="18"/>
              <w:spacing w:before="0"/>
              <w:ind w:left="0"/>
              <w:rPr>
                <w:rFonts w:hint="default" w:ascii="Times New Roman"/>
                <w:sz w:val="24"/>
                <w:lang w:val="en-US"/>
              </w:rPr>
            </w:pPr>
            <w:r>
              <w:rPr>
                <w:rFonts w:hint="default" w:ascii="Times New Roman"/>
                <w:sz w:val="24"/>
                <w:lang w:val="en-US"/>
              </w:rPr>
              <w:t xml:space="preserve"> Valid data range</w:t>
            </w:r>
          </w:p>
        </w:tc>
      </w:tr>
      <w:tr w14:paraId="1342D591">
        <w:tblPrEx>
          <w:tblBorders>
            <w:top w:val="single" w:color="DADADA" w:sz="12" w:space="0"/>
            <w:left w:val="single" w:color="DADADA" w:sz="12" w:space="0"/>
            <w:bottom w:val="single" w:color="DADADA" w:sz="12" w:space="0"/>
            <w:right w:val="single" w:color="DADADA" w:sz="12" w:space="0"/>
            <w:insideH w:val="single" w:color="DADADA" w:sz="12" w:space="0"/>
            <w:insideV w:val="single" w:color="DADADA" w:sz="12" w:space="0"/>
          </w:tblBorders>
          <w:tblCellMar>
            <w:top w:w="0" w:type="dxa"/>
            <w:left w:w="0" w:type="dxa"/>
            <w:bottom w:w="0" w:type="dxa"/>
            <w:right w:w="0" w:type="dxa"/>
          </w:tblCellMar>
        </w:tblPrEx>
        <w:trPr>
          <w:trHeight w:val="899" w:hRule="atLeast"/>
        </w:trPr>
        <w:tc>
          <w:tcPr>
            <w:tcW w:w="5385" w:type="dxa"/>
            <w:shd w:val="clear" w:color="auto" w:fill="000000"/>
          </w:tcPr>
          <w:p w14:paraId="29460521">
            <w:pPr>
              <w:pStyle w:val="18"/>
              <w:numPr>
                <w:ilvl w:val="0"/>
                <w:numId w:val="11"/>
              </w:numPr>
              <w:spacing w:before="0"/>
              <w:ind w:left="0" w:leftChars="0" w:firstLine="0" w:firstLineChars="0"/>
              <w:rPr>
                <w:rFonts w:hint="default" w:ascii="Times New Roman"/>
                <w:sz w:val="24"/>
                <w:lang w:val="en-US"/>
              </w:rPr>
            </w:pPr>
            <w:r>
              <w:rPr>
                <w:rFonts w:hint="default" w:ascii="Times New Roman"/>
                <w:sz w:val="24"/>
                <w:lang w:val="en-US"/>
              </w:rPr>
              <w:t>Buttons</w:t>
            </w:r>
          </w:p>
        </w:tc>
        <w:tc>
          <w:tcPr>
            <w:tcW w:w="5385" w:type="dxa"/>
            <w:shd w:val="clear" w:color="auto" w:fill="000000"/>
          </w:tcPr>
          <w:p w14:paraId="24DA9060">
            <w:pPr>
              <w:pStyle w:val="18"/>
              <w:spacing w:before="0"/>
              <w:ind w:left="0"/>
              <w:rPr>
                <w:rFonts w:hint="default" w:ascii="Times New Roman"/>
                <w:sz w:val="24"/>
                <w:lang w:val="en-US"/>
              </w:rPr>
            </w:pPr>
            <w:r>
              <w:rPr>
                <w:rFonts w:hint="default" w:ascii="Times New Roman"/>
                <w:sz w:val="24"/>
                <w:lang w:val="en-US"/>
              </w:rPr>
              <w:t xml:space="preserve"> Disable until inputs are valid</w:t>
            </w:r>
          </w:p>
        </w:tc>
      </w:tr>
    </w:tbl>
    <w:p w14:paraId="078CB91A">
      <w:pPr>
        <w:pStyle w:val="17"/>
        <w:numPr>
          <w:ilvl w:val="0"/>
          <w:numId w:val="12"/>
        </w:numPr>
        <w:tabs>
          <w:tab w:val="left" w:pos="431"/>
        </w:tabs>
        <w:spacing w:before="275" w:after="0" w:line="240" w:lineRule="auto"/>
        <w:ind w:left="431" w:right="0" w:hanging="182"/>
        <w:jc w:val="left"/>
        <w:rPr>
          <w:sz w:val="22"/>
        </w:rPr>
      </w:pPr>
      <w:r>
        <w:rPr>
          <w:sz w:val="22"/>
        </w:rPr>
        <mc:AlternateContent>
          <mc:Choice Requires="wps">
            <w:drawing>
              <wp:anchor distT="0" distB="0" distL="0" distR="0" simplePos="0" relativeHeight="251660288" behindDoc="1" locked="0" layoutInCell="1" allowOverlap="1">
                <wp:simplePos x="0" y="0"/>
                <wp:positionH relativeFrom="page">
                  <wp:posOffset>561975</wp:posOffset>
                </wp:positionH>
                <wp:positionV relativeFrom="paragraph">
                  <wp:posOffset>-4290060</wp:posOffset>
                </wp:positionV>
                <wp:extent cx="1639570" cy="4114800"/>
                <wp:effectExtent l="0" t="0" r="0" b="0"/>
                <wp:wrapNone/>
                <wp:docPr id="4" name="Textbox 4"/>
                <wp:cNvGraphicFramePr/>
                <a:graphic xmlns:a="http://schemas.openxmlformats.org/drawingml/2006/main">
                  <a:graphicData uri="http://schemas.microsoft.com/office/word/2010/wordprocessingShape">
                    <wps:wsp>
                      <wps:cNvSpPr txBox="1"/>
                      <wps:spPr>
                        <a:xfrm>
                          <a:off x="0" y="0"/>
                          <a:ext cx="1639570" cy="4114800"/>
                        </a:xfrm>
                        <a:prstGeom prst="rect">
                          <a:avLst/>
                        </a:prstGeom>
                      </wps:spPr>
                      <wps:txbx>
                        <w:txbxContent>
                          <w:p w14:paraId="2C17FA0A">
                            <w:pPr>
                              <w:spacing w:before="0" w:line="367" w:lineRule="exact"/>
                              <w:ind w:left="0" w:right="0" w:firstLine="0"/>
                              <w:jc w:val="left"/>
                              <w:rPr>
                                <w:b/>
                                <w:sz w:val="36"/>
                              </w:rPr>
                            </w:pPr>
                            <w:r>
                              <w:rPr>
                                <w:sz w:val="36"/>
                              </w:rPr>
                              <w:t xml:space="preserve">1. </w:t>
                            </w:r>
                            <w:r>
                              <w:rPr>
                                <w:b/>
                                <w:sz w:val="36"/>
                              </w:rPr>
                              <w:t>Control</w:t>
                            </w:r>
                            <w:r>
                              <w:rPr>
                                <w:b/>
                                <w:spacing w:val="-4"/>
                                <w:sz w:val="36"/>
                              </w:rPr>
                              <w:t xml:space="preserve"> Type</w:t>
                            </w:r>
                          </w:p>
                          <w:p w14:paraId="44C412BD">
                            <w:pPr>
                              <w:spacing w:before="51" w:line="240" w:lineRule="auto"/>
                              <w:rPr>
                                <w:b/>
                                <w:sz w:val="36"/>
                              </w:rPr>
                            </w:pPr>
                          </w:p>
                          <w:p w14:paraId="098E4D26">
                            <w:pPr>
                              <w:spacing w:before="0"/>
                              <w:ind w:left="0" w:right="0" w:firstLine="0"/>
                              <w:jc w:val="left"/>
                              <w:rPr>
                                <w:b/>
                                <w:sz w:val="36"/>
                              </w:rPr>
                            </w:pPr>
                            <w:r>
                              <w:rPr>
                                <w:sz w:val="36"/>
                              </w:rPr>
                              <w:t>1.</w:t>
                            </w:r>
                            <w:r>
                              <w:rPr>
                                <w:spacing w:val="5"/>
                                <w:sz w:val="36"/>
                              </w:rPr>
                              <w:t xml:space="preserve"> </w:t>
                            </w:r>
                            <w:r>
                              <w:rPr>
                                <w:b/>
                                <w:spacing w:val="-2"/>
                                <w:sz w:val="36"/>
                              </w:rPr>
                              <w:t>Textbox</w:t>
                            </w:r>
                          </w:p>
                          <w:p w14:paraId="35EEFC00">
                            <w:pPr>
                              <w:spacing w:before="51" w:line="240" w:lineRule="auto"/>
                              <w:rPr>
                                <w:b/>
                                <w:sz w:val="36"/>
                              </w:rPr>
                            </w:pPr>
                          </w:p>
                          <w:p w14:paraId="0C679747">
                            <w:pPr>
                              <w:spacing w:before="0"/>
                              <w:ind w:left="0" w:right="0" w:firstLine="0"/>
                              <w:jc w:val="left"/>
                              <w:rPr>
                                <w:b/>
                                <w:sz w:val="36"/>
                              </w:rPr>
                            </w:pPr>
                            <w:r>
                              <w:rPr>
                                <w:sz w:val="36"/>
                              </w:rPr>
                              <w:t>1.</w:t>
                            </w:r>
                            <w:r>
                              <w:rPr>
                                <w:spacing w:val="-5"/>
                                <w:sz w:val="36"/>
                              </w:rPr>
                              <w:t xml:space="preserve"> </w:t>
                            </w:r>
                            <w:r>
                              <w:rPr>
                                <w:b/>
                                <w:sz w:val="36"/>
                              </w:rPr>
                              <w:t>Password</w:t>
                            </w:r>
                            <w:r>
                              <w:rPr>
                                <w:b/>
                                <w:spacing w:val="-8"/>
                                <w:sz w:val="36"/>
                              </w:rPr>
                              <w:t xml:space="preserve"> </w:t>
                            </w:r>
                            <w:r>
                              <w:rPr>
                                <w:b/>
                                <w:spacing w:val="-2"/>
                                <w:sz w:val="36"/>
                              </w:rPr>
                              <w:t>Field</w:t>
                            </w:r>
                          </w:p>
                          <w:p w14:paraId="180A1A8C">
                            <w:pPr>
                              <w:spacing w:before="0" w:line="240" w:lineRule="auto"/>
                              <w:rPr>
                                <w:b/>
                                <w:sz w:val="36"/>
                              </w:rPr>
                            </w:pPr>
                          </w:p>
                          <w:p w14:paraId="0CEA9AEC">
                            <w:pPr>
                              <w:spacing w:before="151" w:line="240" w:lineRule="auto"/>
                              <w:rPr>
                                <w:b/>
                                <w:sz w:val="36"/>
                              </w:rPr>
                            </w:pPr>
                          </w:p>
                          <w:p w14:paraId="0A968616">
                            <w:pPr>
                              <w:spacing w:before="1"/>
                              <w:ind w:left="0" w:right="0" w:firstLine="0"/>
                              <w:jc w:val="left"/>
                              <w:rPr>
                                <w:b/>
                                <w:sz w:val="36"/>
                              </w:rPr>
                            </w:pPr>
                            <w:r>
                              <w:rPr>
                                <w:sz w:val="36"/>
                              </w:rPr>
                              <w:t>1.</w:t>
                            </w:r>
                            <w:r>
                              <w:rPr>
                                <w:spacing w:val="-2"/>
                                <w:sz w:val="36"/>
                              </w:rPr>
                              <w:t xml:space="preserve"> </w:t>
                            </w:r>
                            <w:r>
                              <w:rPr>
                                <w:b/>
                                <w:sz w:val="36"/>
                              </w:rPr>
                              <w:t>Drop-</w:t>
                            </w:r>
                            <w:r>
                              <w:rPr>
                                <w:b/>
                                <w:spacing w:val="-4"/>
                                <w:sz w:val="36"/>
                              </w:rPr>
                              <w:t>down</w:t>
                            </w:r>
                          </w:p>
                          <w:p w14:paraId="655C0421">
                            <w:pPr>
                              <w:spacing w:before="50" w:line="240" w:lineRule="auto"/>
                              <w:rPr>
                                <w:b/>
                                <w:sz w:val="36"/>
                              </w:rPr>
                            </w:pPr>
                          </w:p>
                          <w:p w14:paraId="3EEEA3B2">
                            <w:pPr>
                              <w:spacing w:before="1"/>
                              <w:ind w:left="0" w:right="0" w:firstLine="0"/>
                              <w:jc w:val="left"/>
                              <w:rPr>
                                <w:b/>
                                <w:sz w:val="36"/>
                              </w:rPr>
                            </w:pPr>
                            <w:r>
                              <w:rPr>
                                <w:sz w:val="36"/>
                              </w:rPr>
                              <w:t>1.</w:t>
                            </w:r>
                            <w:r>
                              <w:rPr>
                                <w:spacing w:val="5"/>
                                <w:sz w:val="36"/>
                              </w:rPr>
                              <w:t xml:space="preserve"> </w:t>
                            </w:r>
                            <w:r>
                              <w:rPr>
                                <w:b/>
                                <w:sz w:val="36"/>
                              </w:rPr>
                              <w:t xml:space="preserve">Numeric </w:t>
                            </w:r>
                            <w:r>
                              <w:rPr>
                                <w:b/>
                                <w:spacing w:val="-2"/>
                                <w:sz w:val="36"/>
                              </w:rPr>
                              <w:t>Fields</w:t>
                            </w:r>
                          </w:p>
                          <w:p w14:paraId="2657995B">
                            <w:pPr>
                              <w:spacing w:before="51" w:line="240" w:lineRule="auto"/>
                              <w:rPr>
                                <w:b/>
                                <w:sz w:val="36"/>
                              </w:rPr>
                            </w:pPr>
                          </w:p>
                          <w:p w14:paraId="23106FA0">
                            <w:pPr>
                              <w:spacing w:before="0"/>
                              <w:ind w:left="0" w:right="0" w:firstLine="0"/>
                              <w:jc w:val="left"/>
                              <w:rPr>
                                <w:b/>
                                <w:sz w:val="36"/>
                              </w:rPr>
                            </w:pPr>
                            <w:r>
                              <w:rPr>
                                <w:sz w:val="36"/>
                              </w:rPr>
                              <w:t xml:space="preserve">1. </w:t>
                            </w:r>
                            <w:r>
                              <w:rPr>
                                <w:b/>
                                <w:sz w:val="36"/>
                              </w:rPr>
                              <w:t>Date</w:t>
                            </w:r>
                            <w:r>
                              <w:rPr>
                                <w:b/>
                                <w:spacing w:val="-4"/>
                                <w:sz w:val="36"/>
                              </w:rPr>
                              <w:t xml:space="preserve"> </w:t>
                            </w:r>
                            <w:r>
                              <w:rPr>
                                <w:b/>
                                <w:spacing w:val="-2"/>
                                <w:sz w:val="36"/>
                              </w:rPr>
                              <w:t>Picker</w:t>
                            </w:r>
                          </w:p>
                          <w:p w14:paraId="01B17D14">
                            <w:pPr>
                              <w:spacing w:before="51" w:line="240" w:lineRule="auto"/>
                              <w:rPr>
                                <w:b/>
                                <w:sz w:val="36"/>
                              </w:rPr>
                            </w:pPr>
                          </w:p>
                          <w:p w14:paraId="09C9B8DA">
                            <w:pPr>
                              <w:spacing w:before="0" w:line="433" w:lineRule="exact"/>
                              <w:ind w:left="0" w:right="0" w:firstLine="0"/>
                              <w:jc w:val="left"/>
                              <w:rPr>
                                <w:b/>
                                <w:sz w:val="36"/>
                              </w:rPr>
                            </w:pPr>
                            <w:r>
                              <w:rPr>
                                <w:sz w:val="36"/>
                              </w:rPr>
                              <w:t>1.</w:t>
                            </w:r>
                            <w:r>
                              <w:rPr>
                                <w:spacing w:val="5"/>
                                <w:sz w:val="36"/>
                              </w:rPr>
                              <w:t xml:space="preserve"> </w:t>
                            </w:r>
                            <w:r>
                              <w:rPr>
                                <w:b/>
                                <w:spacing w:val="-2"/>
                                <w:sz w:val="36"/>
                              </w:rPr>
                              <w:t>Buttons</w:t>
                            </w:r>
                          </w:p>
                        </w:txbxContent>
                      </wps:txbx>
                      <wps:bodyPr wrap="square" lIns="0" tIns="0" rIns="0" bIns="0" rtlCol="0">
                        <a:noAutofit/>
                      </wps:bodyPr>
                    </wps:wsp>
                  </a:graphicData>
                </a:graphic>
              </wp:anchor>
            </w:drawing>
          </mc:Choice>
          <mc:Fallback>
            <w:pict>
              <v:shape id="Textbox 4" o:spid="_x0000_s1026" o:spt="202" type="#_x0000_t202" style="position:absolute;left:0pt;margin-left:44.25pt;margin-top:-337.8pt;height:324pt;width:129.1pt;mso-position-horizontal-relative:page;z-index:-251656192;mso-width-relative:page;mso-height-relative:page;" filled="f" stroked="f" coordsize="21600,21600" o:gfxdata="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PkEKP/bAAAACwEAAA8AAAAAAAAAAQAgAAAAIgAAAGRycy9kb3ducmV2LnhtbFBLAQIUABQA&#10;AAAIAIdO4kBiMCbftAEAAHUDAAAOAAAAAAAAAAEAIAAAACoBAABkcnMvZTJvRG9jLnhtbFBLBQYA&#10;AAAABgAGAFkBAABQBQAAAAA=&#10;">
                <v:fill on="f" focussize="0,0"/>
                <v:stroke on="f"/>
                <v:imagedata o:title=""/>
                <o:lock v:ext="edit" aspectratio="f"/>
                <v:textbox inset="0mm,0mm,0mm,0mm">
                  <w:txbxContent>
                    <w:p w14:paraId="2C17FA0A">
                      <w:pPr>
                        <w:spacing w:before="0" w:line="367" w:lineRule="exact"/>
                        <w:ind w:left="0" w:right="0" w:firstLine="0"/>
                        <w:jc w:val="left"/>
                        <w:rPr>
                          <w:b/>
                          <w:sz w:val="36"/>
                        </w:rPr>
                      </w:pPr>
                      <w:r>
                        <w:rPr>
                          <w:sz w:val="36"/>
                        </w:rPr>
                        <w:t xml:space="preserve">1. </w:t>
                      </w:r>
                      <w:r>
                        <w:rPr>
                          <w:b/>
                          <w:sz w:val="36"/>
                        </w:rPr>
                        <w:t>Control</w:t>
                      </w:r>
                      <w:r>
                        <w:rPr>
                          <w:b/>
                          <w:spacing w:val="-4"/>
                          <w:sz w:val="36"/>
                        </w:rPr>
                        <w:t xml:space="preserve"> Type</w:t>
                      </w:r>
                    </w:p>
                    <w:p w14:paraId="44C412BD">
                      <w:pPr>
                        <w:spacing w:before="51" w:line="240" w:lineRule="auto"/>
                        <w:rPr>
                          <w:b/>
                          <w:sz w:val="36"/>
                        </w:rPr>
                      </w:pPr>
                    </w:p>
                    <w:p w14:paraId="098E4D26">
                      <w:pPr>
                        <w:spacing w:before="0"/>
                        <w:ind w:left="0" w:right="0" w:firstLine="0"/>
                        <w:jc w:val="left"/>
                        <w:rPr>
                          <w:b/>
                          <w:sz w:val="36"/>
                        </w:rPr>
                      </w:pPr>
                      <w:r>
                        <w:rPr>
                          <w:sz w:val="36"/>
                        </w:rPr>
                        <w:t>1.</w:t>
                      </w:r>
                      <w:r>
                        <w:rPr>
                          <w:spacing w:val="5"/>
                          <w:sz w:val="36"/>
                        </w:rPr>
                        <w:t xml:space="preserve"> </w:t>
                      </w:r>
                      <w:r>
                        <w:rPr>
                          <w:b/>
                          <w:spacing w:val="-2"/>
                          <w:sz w:val="36"/>
                        </w:rPr>
                        <w:t>Textbox</w:t>
                      </w:r>
                    </w:p>
                    <w:p w14:paraId="35EEFC00">
                      <w:pPr>
                        <w:spacing w:before="51" w:line="240" w:lineRule="auto"/>
                        <w:rPr>
                          <w:b/>
                          <w:sz w:val="36"/>
                        </w:rPr>
                      </w:pPr>
                    </w:p>
                    <w:p w14:paraId="0C679747">
                      <w:pPr>
                        <w:spacing w:before="0"/>
                        <w:ind w:left="0" w:right="0" w:firstLine="0"/>
                        <w:jc w:val="left"/>
                        <w:rPr>
                          <w:b/>
                          <w:sz w:val="36"/>
                        </w:rPr>
                      </w:pPr>
                      <w:r>
                        <w:rPr>
                          <w:sz w:val="36"/>
                        </w:rPr>
                        <w:t>1.</w:t>
                      </w:r>
                      <w:r>
                        <w:rPr>
                          <w:spacing w:val="-5"/>
                          <w:sz w:val="36"/>
                        </w:rPr>
                        <w:t xml:space="preserve"> </w:t>
                      </w:r>
                      <w:r>
                        <w:rPr>
                          <w:b/>
                          <w:sz w:val="36"/>
                        </w:rPr>
                        <w:t>Password</w:t>
                      </w:r>
                      <w:r>
                        <w:rPr>
                          <w:b/>
                          <w:spacing w:val="-8"/>
                          <w:sz w:val="36"/>
                        </w:rPr>
                        <w:t xml:space="preserve"> </w:t>
                      </w:r>
                      <w:r>
                        <w:rPr>
                          <w:b/>
                          <w:spacing w:val="-2"/>
                          <w:sz w:val="36"/>
                        </w:rPr>
                        <w:t>Field</w:t>
                      </w:r>
                    </w:p>
                    <w:p w14:paraId="180A1A8C">
                      <w:pPr>
                        <w:spacing w:before="0" w:line="240" w:lineRule="auto"/>
                        <w:rPr>
                          <w:b/>
                          <w:sz w:val="36"/>
                        </w:rPr>
                      </w:pPr>
                    </w:p>
                    <w:p w14:paraId="0CEA9AEC">
                      <w:pPr>
                        <w:spacing w:before="151" w:line="240" w:lineRule="auto"/>
                        <w:rPr>
                          <w:b/>
                          <w:sz w:val="36"/>
                        </w:rPr>
                      </w:pPr>
                    </w:p>
                    <w:p w14:paraId="0A968616">
                      <w:pPr>
                        <w:spacing w:before="1"/>
                        <w:ind w:left="0" w:right="0" w:firstLine="0"/>
                        <w:jc w:val="left"/>
                        <w:rPr>
                          <w:b/>
                          <w:sz w:val="36"/>
                        </w:rPr>
                      </w:pPr>
                      <w:r>
                        <w:rPr>
                          <w:sz w:val="36"/>
                        </w:rPr>
                        <w:t>1.</w:t>
                      </w:r>
                      <w:r>
                        <w:rPr>
                          <w:spacing w:val="-2"/>
                          <w:sz w:val="36"/>
                        </w:rPr>
                        <w:t xml:space="preserve"> </w:t>
                      </w:r>
                      <w:r>
                        <w:rPr>
                          <w:b/>
                          <w:sz w:val="36"/>
                        </w:rPr>
                        <w:t>Drop-</w:t>
                      </w:r>
                      <w:r>
                        <w:rPr>
                          <w:b/>
                          <w:spacing w:val="-4"/>
                          <w:sz w:val="36"/>
                        </w:rPr>
                        <w:t>down</w:t>
                      </w:r>
                    </w:p>
                    <w:p w14:paraId="655C0421">
                      <w:pPr>
                        <w:spacing w:before="50" w:line="240" w:lineRule="auto"/>
                        <w:rPr>
                          <w:b/>
                          <w:sz w:val="36"/>
                        </w:rPr>
                      </w:pPr>
                    </w:p>
                    <w:p w14:paraId="3EEEA3B2">
                      <w:pPr>
                        <w:spacing w:before="1"/>
                        <w:ind w:left="0" w:right="0" w:firstLine="0"/>
                        <w:jc w:val="left"/>
                        <w:rPr>
                          <w:b/>
                          <w:sz w:val="36"/>
                        </w:rPr>
                      </w:pPr>
                      <w:r>
                        <w:rPr>
                          <w:sz w:val="36"/>
                        </w:rPr>
                        <w:t>1.</w:t>
                      </w:r>
                      <w:r>
                        <w:rPr>
                          <w:spacing w:val="5"/>
                          <w:sz w:val="36"/>
                        </w:rPr>
                        <w:t xml:space="preserve"> </w:t>
                      </w:r>
                      <w:r>
                        <w:rPr>
                          <w:b/>
                          <w:sz w:val="36"/>
                        </w:rPr>
                        <w:t xml:space="preserve">Numeric </w:t>
                      </w:r>
                      <w:r>
                        <w:rPr>
                          <w:b/>
                          <w:spacing w:val="-2"/>
                          <w:sz w:val="36"/>
                        </w:rPr>
                        <w:t>Fields</w:t>
                      </w:r>
                    </w:p>
                    <w:p w14:paraId="2657995B">
                      <w:pPr>
                        <w:spacing w:before="51" w:line="240" w:lineRule="auto"/>
                        <w:rPr>
                          <w:b/>
                          <w:sz w:val="36"/>
                        </w:rPr>
                      </w:pPr>
                    </w:p>
                    <w:p w14:paraId="23106FA0">
                      <w:pPr>
                        <w:spacing w:before="0"/>
                        <w:ind w:left="0" w:right="0" w:firstLine="0"/>
                        <w:jc w:val="left"/>
                        <w:rPr>
                          <w:b/>
                          <w:sz w:val="36"/>
                        </w:rPr>
                      </w:pPr>
                      <w:r>
                        <w:rPr>
                          <w:sz w:val="36"/>
                        </w:rPr>
                        <w:t xml:space="preserve">1. </w:t>
                      </w:r>
                      <w:r>
                        <w:rPr>
                          <w:b/>
                          <w:sz w:val="36"/>
                        </w:rPr>
                        <w:t>Date</w:t>
                      </w:r>
                      <w:r>
                        <w:rPr>
                          <w:b/>
                          <w:spacing w:val="-4"/>
                          <w:sz w:val="36"/>
                        </w:rPr>
                        <w:t xml:space="preserve"> </w:t>
                      </w:r>
                      <w:r>
                        <w:rPr>
                          <w:b/>
                          <w:spacing w:val="-2"/>
                          <w:sz w:val="36"/>
                        </w:rPr>
                        <w:t>Picker</w:t>
                      </w:r>
                    </w:p>
                    <w:p w14:paraId="01B17D14">
                      <w:pPr>
                        <w:spacing w:before="51" w:line="240" w:lineRule="auto"/>
                        <w:rPr>
                          <w:b/>
                          <w:sz w:val="36"/>
                        </w:rPr>
                      </w:pPr>
                    </w:p>
                    <w:p w14:paraId="09C9B8DA">
                      <w:pPr>
                        <w:spacing w:before="0" w:line="433" w:lineRule="exact"/>
                        <w:ind w:left="0" w:right="0" w:firstLine="0"/>
                        <w:jc w:val="left"/>
                        <w:rPr>
                          <w:b/>
                          <w:sz w:val="36"/>
                        </w:rPr>
                      </w:pPr>
                      <w:r>
                        <w:rPr>
                          <w:sz w:val="36"/>
                        </w:rPr>
                        <w:t>1.</w:t>
                      </w:r>
                      <w:r>
                        <w:rPr>
                          <w:spacing w:val="5"/>
                          <w:sz w:val="36"/>
                        </w:rPr>
                        <w:t xml:space="preserve"> </w:t>
                      </w:r>
                      <w:r>
                        <w:rPr>
                          <w:b/>
                          <w:spacing w:val="-2"/>
                          <w:sz w:val="36"/>
                        </w:rPr>
                        <w:t>Buttons</w:t>
                      </w:r>
                    </w:p>
                  </w:txbxContent>
                </v:textbox>
              </v:shape>
            </w:pict>
          </mc:Fallback>
        </mc:AlternateContent>
      </w:r>
      <w:r>
        <w:rPr>
          <w:sz w:val="22"/>
        </w:rPr>
        <mc:AlternateContent>
          <mc:Choice Requires="wps">
            <w:drawing>
              <wp:anchor distT="0" distB="0" distL="0" distR="0" simplePos="0" relativeHeight="251661312" behindDoc="1" locked="0" layoutInCell="1" allowOverlap="1">
                <wp:simplePos x="0" y="0"/>
                <wp:positionH relativeFrom="page">
                  <wp:posOffset>3981450</wp:posOffset>
                </wp:positionH>
                <wp:positionV relativeFrom="paragraph">
                  <wp:posOffset>-4290060</wp:posOffset>
                </wp:positionV>
                <wp:extent cx="3043555" cy="4114800"/>
                <wp:effectExtent l="0" t="0" r="0" b="0"/>
                <wp:wrapNone/>
                <wp:docPr id="5" name="Textbox 5"/>
                <wp:cNvGraphicFramePr/>
                <a:graphic xmlns:a="http://schemas.openxmlformats.org/drawingml/2006/main">
                  <a:graphicData uri="http://schemas.microsoft.com/office/word/2010/wordprocessingShape">
                    <wps:wsp>
                      <wps:cNvSpPr txBox="1"/>
                      <wps:spPr>
                        <a:xfrm>
                          <a:off x="0" y="0"/>
                          <a:ext cx="3043555" cy="4114800"/>
                        </a:xfrm>
                        <a:prstGeom prst="rect">
                          <a:avLst/>
                        </a:prstGeom>
                      </wps:spPr>
                      <wps:txbx>
                        <w:txbxContent>
                          <w:p w14:paraId="618CF02F">
                            <w:pPr>
                              <w:spacing w:before="0" w:line="367" w:lineRule="exact"/>
                              <w:ind w:left="0" w:right="0" w:firstLine="0"/>
                              <w:jc w:val="left"/>
                              <w:rPr>
                                <w:b/>
                                <w:sz w:val="36"/>
                              </w:rPr>
                            </w:pPr>
                            <w:r>
                              <w:rPr>
                                <w:sz w:val="36"/>
                              </w:rPr>
                              <w:t>1.</w:t>
                            </w:r>
                            <w:r>
                              <w:rPr>
                                <w:spacing w:val="5"/>
                                <w:sz w:val="36"/>
                              </w:rPr>
                              <w:t xml:space="preserve"> </w:t>
                            </w:r>
                            <w:r>
                              <w:rPr>
                                <w:b/>
                                <w:spacing w:val="-2"/>
                                <w:sz w:val="36"/>
                              </w:rPr>
                              <w:t>Constraints</w:t>
                            </w:r>
                          </w:p>
                          <w:p w14:paraId="31FA6181">
                            <w:pPr>
                              <w:spacing w:before="51" w:line="240" w:lineRule="auto"/>
                              <w:rPr>
                                <w:b/>
                                <w:sz w:val="36"/>
                              </w:rPr>
                            </w:pPr>
                          </w:p>
                          <w:p w14:paraId="39186539">
                            <w:pPr>
                              <w:spacing w:before="0"/>
                              <w:ind w:left="0" w:right="0" w:firstLine="0"/>
                              <w:jc w:val="left"/>
                              <w:rPr>
                                <w:b/>
                                <w:sz w:val="36"/>
                              </w:rPr>
                            </w:pPr>
                            <w:r>
                              <w:rPr>
                                <w:sz w:val="36"/>
                              </w:rPr>
                              <w:t>1.</w:t>
                            </w:r>
                            <w:r>
                              <w:rPr>
                                <w:spacing w:val="-7"/>
                                <w:sz w:val="36"/>
                              </w:rPr>
                              <w:t xml:space="preserve"> </w:t>
                            </w:r>
                            <w:r>
                              <w:rPr>
                                <w:b/>
                                <w:sz w:val="36"/>
                              </w:rPr>
                              <w:t>Mandatory,</w:t>
                            </w:r>
                            <w:r>
                              <w:rPr>
                                <w:b/>
                                <w:spacing w:val="-10"/>
                                <w:sz w:val="36"/>
                              </w:rPr>
                              <w:t xml:space="preserve"> </w:t>
                            </w:r>
                            <w:r>
                              <w:rPr>
                                <w:b/>
                                <w:sz w:val="36"/>
                              </w:rPr>
                              <w:t>length</w:t>
                            </w:r>
                            <w:r>
                              <w:rPr>
                                <w:b/>
                                <w:spacing w:val="-10"/>
                                <w:sz w:val="36"/>
                              </w:rPr>
                              <w:t xml:space="preserve"> </w:t>
                            </w:r>
                            <w:r>
                              <w:rPr>
                                <w:b/>
                                <w:spacing w:val="-2"/>
                                <w:sz w:val="36"/>
                              </w:rPr>
                              <w:t>limits</w:t>
                            </w:r>
                          </w:p>
                          <w:p w14:paraId="7BC31380">
                            <w:pPr>
                              <w:spacing w:before="51" w:line="240" w:lineRule="auto"/>
                              <w:rPr>
                                <w:b/>
                                <w:sz w:val="36"/>
                              </w:rPr>
                            </w:pPr>
                          </w:p>
                          <w:p w14:paraId="18ED7D66">
                            <w:pPr>
                              <w:spacing w:before="0" w:line="295" w:lineRule="auto"/>
                              <w:ind w:left="359" w:right="610" w:hanging="360"/>
                              <w:jc w:val="left"/>
                              <w:rPr>
                                <w:b/>
                                <w:sz w:val="36"/>
                              </w:rPr>
                            </w:pPr>
                            <w:r>
                              <w:rPr>
                                <w:sz w:val="36"/>
                              </w:rPr>
                              <w:t>1.</w:t>
                            </w:r>
                            <w:r>
                              <w:rPr>
                                <w:spacing w:val="-12"/>
                                <w:sz w:val="36"/>
                              </w:rPr>
                              <w:t xml:space="preserve"> </w:t>
                            </w:r>
                            <w:r>
                              <w:rPr>
                                <w:b/>
                                <w:sz w:val="36"/>
                              </w:rPr>
                              <w:t>Minimum</w:t>
                            </w:r>
                            <w:r>
                              <w:rPr>
                                <w:b/>
                                <w:spacing w:val="-16"/>
                                <w:sz w:val="36"/>
                              </w:rPr>
                              <w:t xml:space="preserve"> </w:t>
                            </w:r>
                            <w:r>
                              <w:rPr>
                                <w:b/>
                                <w:sz w:val="36"/>
                              </w:rPr>
                              <w:t>length,</w:t>
                            </w:r>
                            <w:r>
                              <w:rPr>
                                <w:b/>
                                <w:spacing w:val="-16"/>
                                <w:sz w:val="36"/>
                              </w:rPr>
                              <w:t xml:space="preserve"> </w:t>
                            </w:r>
                            <w:r>
                              <w:rPr>
                                <w:b/>
                                <w:sz w:val="36"/>
                              </w:rPr>
                              <w:t xml:space="preserve">masked </w:t>
                            </w:r>
                            <w:r>
                              <w:rPr>
                                <w:b/>
                                <w:spacing w:val="-2"/>
                                <w:sz w:val="36"/>
                              </w:rPr>
                              <w:t>input</w:t>
                            </w:r>
                          </w:p>
                          <w:p w14:paraId="086F45AE">
                            <w:pPr>
                              <w:spacing w:before="389"/>
                              <w:ind w:left="0" w:right="0" w:firstLine="0"/>
                              <w:jc w:val="left"/>
                              <w:rPr>
                                <w:b/>
                                <w:sz w:val="36"/>
                              </w:rPr>
                            </w:pPr>
                            <w:r>
                              <w:rPr>
                                <w:sz w:val="36"/>
                              </w:rPr>
                              <w:t>1.</w:t>
                            </w:r>
                            <w:r>
                              <w:rPr>
                                <w:spacing w:val="-3"/>
                                <w:sz w:val="36"/>
                              </w:rPr>
                              <w:t xml:space="preserve"> </w:t>
                            </w:r>
                            <w:r>
                              <w:rPr>
                                <w:b/>
                                <w:sz w:val="36"/>
                              </w:rPr>
                              <w:t>Predefined</w:t>
                            </w:r>
                            <w:r>
                              <w:rPr>
                                <w:b/>
                                <w:spacing w:val="-7"/>
                                <w:sz w:val="36"/>
                              </w:rPr>
                              <w:t xml:space="preserve"> </w:t>
                            </w:r>
                            <w:r>
                              <w:rPr>
                                <w:b/>
                                <w:sz w:val="36"/>
                              </w:rPr>
                              <w:t>values</w:t>
                            </w:r>
                            <w:r>
                              <w:rPr>
                                <w:b/>
                                <w:spacing w:val="-7"/>
                                <w:sz w:val="36"/>
                              </w:rPr>
                              <w:t xml:space="preserve"> </w:t>
                            </w:r>
                            <w:r>
                              <w:rPr>
                                <w:b/>
                                <w:spacing w:val="-4"/>
                                <w:sz w:val="36"/>
                              </w:rPr>
                              <w:t>only</w:t>
                            </w:r>
                          </w:p>
                          <w:p w14:paraId="33113D3D">
                            <w:pPr>
                              <w:spacing w:before="51" w:line="240" w:lineRule="auto"/>
                              <w:rPr>
                                <w:b/>
                                <w:sz w:val="36"/>
                              </w:rPr>
                            </w:pPr>
                          </w:p>
                          <w:p w14:paraId="4F27BC7B">
                            <w:pPr>
                              <w:spacing w:before="0"/>
                              <w:ind w:left="0" w:right="0" w:firstLine="0"/>
                              <w:jc w:val="left"/>
                              <w:rPr>
                                <w:b/>
                                <w:sz w:val="36"/>
                              </w:rPr>
                            </w:pPr>
                            <w:r>
                              <w:rPr>
                                <w:sz w:val="36"/>
                              </w:rPr>
                              <w:t>1.</w:t>
                            </w:r>
                            <w:r>
                              <w:rPr>
                                <w:spacing w:val="-3"/>
                                <w:sz w:val="36"/>
                              </w:rPr>
                              <w:t xml:space="preserve"> </w:t>
                            </w:r>
                            <w:r>
                              <w:rPr>
                                <w:b/>
                                <w:sz w:val="36"/>
                              </w:rPr>
                              <w:t>Positive</w:t>
                            </w:r>
                            <w:r>
                              <w:rPr>
                                <w:b/>
                                <w:spacing w:val="-8"/>
                                <w:sz w:val="36"/>
                              </w:rPr>
                              <w:t xml:space="preserve"> </w:t>
                            </w:r>
                            <w:r>
                              <w:rPr>
                                <w:b/>
                                <w:sz w:val="36"/>
                              </w:rPr>
                              <w:t>numbers</w:t>
                            </w:r>
                            <w:r>
                              <w:rPr>
                                <w:b/>
                                <w:spacing w:val="-8"/>
                                <w:sz w:val="36"/>
                              </w:rPr>
                              <w:t xml:space="preserve"> </w:t>
                            </w:r>
                            <w:r>
                              <w:rPr>
                                <w:b/>
                                <w:spacing w:val="-4"/>
                                <w:sz w:val="36"/>
                              </w:rPr>
                              <w:t>only</w:t>
                            </w:r>
                          </w:p>
                          <w:p w14:paraId="08CC0888">
                            <w:pPr>
                              <w:spacing w:before="51" w:line="240" w:lineRule="auto"/>
                              <w:rPr>
                                <w:b/>
                                <w:sz w:val="36"/>
                              </w:rPr>
                            </w:pPr>
                          </w:p>
                          <w:p w14:paraId="30DCE637">
                            <w:pPr>
                              <w:spacing w:before="0"/>
                              <w:ind w:left="0" w:right="0" w:firstLine="0"/>
                              <w:jc w:val="left"/>
                              <w:rPr>
                                <w:b/>
                                <w:sz w:val="36"/>
                              </w:rPr>
                            </w:pPr>
                            <w:r>
                              <w:rPr>
                                <w:sz w:val="36"/>
                              </w:rPr>
                              <w:t>1.</w:t>
                            </w:r>
                            <w:r>
                              <w:rPr>
                                <w:spacing w:val="-6"/>
                                <w:sz w:val="36"/>
                              </w:rPr>
                              <w:t xml:space="preserve"> </w:t>
                            </w:r>
                            <w:r>
                              <w:rPr>
                                <w:b/>
                                <w:sz w:val="36"/>
                              </w:rPr>
                              <w:t>Valid</w:t>
                            </w:r>
                            <w:r>
                              <w:rPr>
                                <w:b/>
                                <w:spacing w:val="-9"/>
                                <w:sz w:val="36"/>
                              </w:rPr>
                              <w:t xml:space="preserve"> </w:t>
                            </w:r>
                            <w:r>
                              <w:rPr>
                                <w:b/>
                                <w:sz w:val="36"/>
                              </w:rPr>
                              <w:t>date</w:t>
                            </w:r>
                            <w:r>
                              <w:rPr>
                                <w:b/>
                                <w:spacing w:val="-9"/>
                                <w:sz w:val="36"/>
                              </w:rPr>
                              <w:t xml:space="preserve"> </w:t>
                            </w:r>
                            <w:r>
                              <w:rPr>
                                <w:b/>
                                <w:spacing w:val="-2"/>
                                <w:sz w:val="36"/>
                              </w:rPr>
                              <w:t>range</w:t>
                            </w:r>
                          </w:p>
                          <w:p w14:paraId="0A79113C">
                            <w:pPr>
                              <w:spacing w:before="51" w:line="240" w:lineRule="auto"/>
                              <w:rPr>
                                <w:b/>
                                <w:sz w:val="36"/>
                              </w:rPr>
                            </w:pPr>
                          </w:p>
                          <w:p w14:paraId="5D7F5F34">
                            <w:pPr>
                              <w:spacing w:before="0" w:line="433" w:lineRule="exact"/>
                              <w:ind w:left="0" w:right="0" w:firstLine="0"/>
                              <w:jc w:val="left"/>
                              <w:rPr>
                                <w:b/>
                                <w:sz w:val="36"/>
                              </w:rPr>
                            </w:pPr>
                            <w:r>
                              <w:rPr>
                                <w:sz w:val="36"/>
                              </w:rPr>
                              <w:t>1.</w:t>
                            </w:r>
                            <w:r>
                              <w:rPr>
                                <w:spacing w:val="2"/>
                                <w:sz w:val="36"/>
                              </w:rPr>
                              <w:t xml:space="preserve"> </w:t>
                            </w:r>
                            <w:r>
                              <w:rPr>
                                <w:b/>
                                <w:sz w:val="36"/>
                              </w:rPr>
                              <w:t>Disabled</w:t>
                            </w:r>
                            <w:r>
                              <w:rPr>
                                <w:b/>
                                <w:spacing w:val="-2"/>
                                <w:sz w:val="36"/>
                              </w:rPr>
                              <w:t xml:space="preserve"> </w:t>
                            </w:r>
                            <w:r>
                              <w:rPr>
                                <w:b/>
                                <w:sz w:val="36"/>
                              </w:rPr>
                              <w:t>until</w:t>
                            </w:r>
                            <w:r>
                              <w:rPr>
                                <w:b/>
                                <w:spacing w:val="-3"/>
                                <w:sz w:val="36"/>
                              </w:rPr>
                              <w:t xml:space="preserve"> </w:t>
                            </w:r>
                            <w:r>
                              <w:rPr>
                                <w:b/>
                                <w:sz w:val="36"/>
                              </w:rPr>
                              <w:t>inputs</w:t>
                            </w:r>
                            <w:r>
                              <w:rPr>
                                <w:b/>
                                <w:spacing w:val="-2"/>
                                <w:sz w:val="36"/>
                              </w:rPr>
                              <w:t xml:space="preserve"> </w:t>
                            </w:r>
                            <w:r>
                              <w:rPr>
                                <w:b/>
                                <w:sz w:val="36"/>
                              </w:rPr>
                              <w:t>are</w:t>
                            </w:r>
                            <w:r>
                              <w:rPr>
                                <w:b/>
                                <w:spacing w:val="-3"/>
                                <w:sz w:val="36"/>
                              </w:rPr>
                              <w:t xml:space="preserve"> </w:t>
                            </w:r>
                            <w:r>
                              <w:rPr>
                                <w:b/>
                                <w:spacing w:val="-4"/>
                                <w:sz w:val="36"/>
                              </w:rPr>
                              <w:t>valid</w:t>
                            </w:r>
                          </w:p>
                        </w:txbxContent>
                      </wps:txbx>
                      <wps:bodyPr wrap="square" lIns="0" tIns="0" rIns="0" bIns="0" rtlCol="0">
                        <a:noAutofit/>
                      </wps:bodyPr>
                    </wps:wsp>
                  </a:graphicData>
                </a:graphic>
              </wp:anchor>
            </w:drawing>
          </mc:Choice>
          <mc:Fallback>
            <w:pict>
              <v:shape id="Textbox 5" o:spid="_x0000_s1026" o:spt="202" type="#_x0000_t202" style="position:absolute;left:0pt;margin-left:313.5pt;margin-top:-337.8pt;height:324pt;width:239.65pt;mso-position-horizontal-relative:page;z-index:-251655168;mso-width-relative:page;mso-height-relative:page;" filled="f" stroked="f" coordsize="21600,21600" o:gfxdata="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E7zRXbbAAAADQEAAA8AAAAAAAAAAQAgAAAAIgAAAGRycy9kb3ducmV2LnhtbFBLAQIUABQA&#10;AAAIAIdO4kBRSJbatAEAAHUDAAAOAAAAAAAAAAEAIAAAACoBAABkcnMvZTJvRG9jLnhtbFBLBQYA&#10;AAAABgAGAFkBAABQBQAAAAA=&#10;">
                <v:fill on="f" focussize="0,0"/>
                <v:stroke on="f"/>
                <v:imagedata o:title=""/>
                <o:lock v:ext="edit" aspectratio="f"/>
                <v:textbox inset="0mm,0mm,0mm,0mm">
                  <w:txbxContent>
                    <w:p w14:paraId="618CF02F">
                      <w:pPr>
                        <w:spacing w:before="0" w:line="367" w:lineRule="exact"/>
                        <w:ind w:left="0" w:right="0" w:firstLine="0"/>
                        <w:jc w:val="left"/>
                        <w:rPr>
                          <w:b/>
                          <w:sz w:val="36"/>
                        </w:rPr>
                      </w:pPr>
                      <w:r>
                        <w:rPr>
                          <w:sz w:val="36"/>
                        </w:rPr>
                        <w:t>1.</w:t>
                      </w:r>
                      <w:r>
                        <w:rPr>
                          <w:spacing w:val="5"/>
                          <w:sz w:val="36"/>
                        </w:rPr>
                        <w:t xml:space="preserve"> </w:t>
                      </w:r>
                      <w:r>
                        <w:rPr>
                          <w:b/>
                          <w:spacing w:val="-2"/>
                          <w:sz w:val="36"/>
                        </w:rPr>
                        <w:t>Constraints</w:t>
                      </w:r>
                    </w:p>
                    <w:p w14:paraId="31FA6181">
                      <w:pPr>
                        <w:spacing w:before="51" w:line="240" w:lineRule="auto"/>
                        <w:rPr>
                          <w:b/>
                          <w:sz w:val="36"/>
                        </w:rPr>
                      </w:pPr>
                    </w:p>
                    <w:p w14:paraId="39186539">
                      <w:pPr>
                        <w:spacing w:before="0"/>
                        <w:ind w:left="0" w:right="0" w:firstLine="0"/>
                        <w:jc w:val="left"/>
                        <w:rPr>
                          <w:b/>
                          <w:sz w:val="36"/>
                        </w:rPr>
                      </w:pPr>
                      <w:r>
                        <w:rPr>
                          <w:sz w:val="36"/>
                        </w:rPr>
                        <w:t>1.</w:t>
                      </w:r>
                      <w:r>
                        <w:rPr>
                          <w:spacing w:val="-7"/>
                          <w:sz w:val="36"/>
                        </w:rPr>
                        <w:t xml:space="preserve"> </w:t>
                      </w:r>
                      <w:r>
                        <w:rPr>
                          <w:b/>
                          <w:sz w:val="36"/>
                        </w:rPr>
                        <w:t>Mandatory,</w:t>
                      </w:r>
                      <w:r>
                        <w:rPr>
                          <w:b/>
                          <w:spacing w:val="-10"/>
                          <w:sz w:val="36"/>
                        </w:rPr>
                        <w:t xml:space="preserve"> </w:t>
                      </w:r>
                      <w:r>
                        <w:rPr>
                          <w:b/>
                          <w:sz w:val="36"/>
                        </w:rPr>
                        <w:t>length</w:t>
                      </w:r>
                      <w:r>
                        <w:rPr>
                          <w:b/>
                          <w:spacing w:val="-10"/>
                          <w:sz w:val="36"/>
                        </w:rPr>
                        <w:t xml:space="preserve"> </w:t>
                      </w:r>
                      <w:r>
                        <w:rPr>
                          <w:b/>
                          <w:spacing w:val="-2"/>
                          <w:sz w:val="36"/>
                        </w:rPr>
                        <w:t>limits</w:t>
                      </w:r>
                    </w:p>
                    <w:p w14:paraId="7BC31380">
                      <w:pPr>
                        <w:spacing w:before="51" w:line="240" w:lineRule="auto"/>
                        <w:rPr>
                          <w:b/>
                          <w:sz w:val="36"/>
                        </w:rPr>
                      </w:pPr>
                    </w:p>
                    <w:p w14:paraId="18ED7D66">
                      <w:pPr>
                        <w:spacing w:before="0" w:line="295" w:lineRule="auto"/>
                        <w:ind w:left="359" w:right="610" w:hanging="360"/>
                        <w:jc w:val="left"/>
                        <w:rPr>
                          <w:b/>
                          <w:sz w:val="36"/>
                        </w:rPr>
                      </w:pPr>
                      <w:r>
                        <w:rPr>
                          <w:sz w:val="36"/>
                        </w:rPr>
                        <w:t>1.</w:t>
                      </w:r>
                      <w:r>
                        <w:rPr>
                          <w:spacing w:val="-12"/>
                          <w:sz w:val="36"/>
                        </w:rPr>
                        <w:t xml:space="preserve"> </w:t>
                      </w:r>
                      <w:r>
                        <w:rPr>
                          <w:b/>
                          <w:sz w:val="36"/>
                        </w:rPr>
                        <w:t>Minimum</w:t>
                      </w:r>
                      <w:r>
                        <w:rPr>
                          <w:b/>
                          <w:spacing w:val="-16"/>
                          <w:sz w:val="36"/>
                        </w:rPr>
                        <w:t xml:space="preserve"> </w:t>
                      </w:r>
                      <w:r>
                        <w:rPr>
                          <w:b/>
                          <w:sz w:val="36"/>
                        </w:rPr>
                        <w:t>length,</w:t>
                      </w:r>
                      <w:r>
                        <w:rPr>
                          <w:b/>
                          <w:spacing w:val="-16"/>
                          <w:sz w:val="36"/>
                        </w:rPr>
                        <w:t xml:space="preserve"> </w:t>
                      </w:r>
                      <w:r>
                        <w:rPr>
                          <w:b/>
                          <w:sz w:val="36"/>
                        </w:rPr>
                        <w:t xml:space="preserve">masked </w:t>
                      </w:r>
                      <w:r>
                        <w:rPr>
                          <w:b/>
                          <w:spacing w:val="-2"/>
                          <w:sz w:val="36"/>
                        </w:rPr>
                        <w:t>input</w:t>
                      </w:r>
                    </w:p>
                    <w:p w14:paraId="086F45AE">
                      <w:pPr>
                        <w:spacing w:before="389"/>
                        <w:ind w:left="0" w:right="0" w:firstLine="0"/>
                        <w:jc w:val="left"/>
                        <w:rPr>
                          <w:b/>
                          <w:sz w:val="36"/>
                        </w:rPr>
                      </w:pPr>
                      <w:r>
                        <w:rPr>
                          <w:sz w:val="36"/>
                        </w:rPr>
                        <w:t>1.</w:t>
                      </w:r>
                      <w:r>
                        <w:rPr>
                          <w:spacing w:val="-3"/>
                          <w:sz w:val="36"/>
                        </w:rPr>
                        <w:t xml:space="preserve"> </w:t>
                      </w:r>
                      <w:r>
                        <w:rPr>
                          <w:b/>
                          <w:sz w:val="36"/>
                        </w:rPr>
                        <w:t>Predefined</w:t>
                      </w:r>
                      <w:r>
                        <w:rPr>
                          <w:b/>
                          <w:spacing w:val="-7"/>
                          <w:sz w:val="36"/>
                        </w:rPr>
                        <w:t xml:space="preserve"> </w:t>
                      </w:r>
                      <w:r>
                        <w:rPr>
                          <w:b/>
                          <w:sz w:val="36"/>
                        </w:rPr>
                        <w:t>values</w:t>
                      </w:r>
                      <w:r>
                        <w:rPr>
                          <w:b/>
                          <w:spacing w:val="-7"/>
                          <w:sz w:val="36"/>
                        </w:rPr>
                        <w:t xml:space="preserve"> </w:t>
                      </w:r>
                      <w:r>
                        <w:rPr>
                          <w:b/>
                          <w:spacing w:val="-4"/>
                          <w:sz w:val="36"/>
                        </w:rPr>
                        <w:t>only</w:t>
                      </w:r>
                    </w:p>
                    <w:p w14:paraId="33113D3D">
                      <w:pPr>
                        <w:spacing w:before="51" w:line="240" w:lineRule="auto"/>
                        <w:rPr>
                          <w:b/>
                          <w:sz w:val="36"/>
                        </w:rPr>
                      </w:pPr>
                    </w:p>
                    <w:p w14:paraId="4F27BC7B">
                      <w:pPr>
                        <w:spacing w:before="0"/>
                        <w:ind w:left="0" w:right="0" w:firstLine="0"/>
                        <w:jc w:val="left"/>
                        <w:rPr>
                          <w:b/>
                          <w:sz w:val="36"/>
                        </w:rPr>
                      </w:pPr>
                      <w:r>
                        <w:rPr>
                          <w:sz w:val="36"/>
                        </w:rPr>
                        <w:t>1.</w:t>
                      </w:r>
                      <w:r>
                        <w:rPr>
                          <w:spacing w:val="-3"/>
                          <w:sz w:val="36"/>
                        </w:rPr>
                        <w:t xml:space="preserve"> </w:t>
                      </w:r>
                      <w:r>
                        <w:rPr>
                          <w:b/>
                          <w:sz w:val="36"/>
                        </w:rPr>
                        <w:t>Positive</w:t>
                      </w:r>
                      <w:r>
                        <w:rPr>
                          <w:b/>
                          <w:spacing w:val="-8"/>
                          <w:sz w:val="36"/>
                        </w:rPr>
                        <w:t xml:space="preserve"> </w:t>
                      </w:r>
                      <w:r>
                        <w:rPr>
                          <w:b/>
                          <w:sz w:val="36"/>
                        </w:rPr>
                        <w:t>numbers</w:t>
                      </w:r>
                      <w:r>
                        <w:rPr>
                          <w:b/>
                          <w:spacing w:val="-8"/>
                          <w:sz w:val="36"/>
                        </w:rPr>
                        <w:t xml:space="preserve"> </w:t>
                      </w:r>
                      <w:r>
                        <w:rPr>
                          <w:b/>
                          <w:spacing w:val="-4"/>
                          <w:sz w:val="36"/>
                        </w:rPr>
                        <w:t>only</w:t>
                      </w:r>
                    </w:p>
                    <w:p w14:paraId="08CC0888">
                      <w:pPr>
                        <w:spacing w:before="51" w:line="240" w:lineRule="auto"/>
                        <w:rPr>
                          <w:b/>
                          <w:sz w:val="36"/>
                        </w:rPr>
                      </w:pPr>
                    </w:p>
                    <w:p w14:paraId="30DCE637">
                      <w:pPr>
                        <w:spacing w:before="0"/>
                        <w:ind w:left="0" w:right="0" w:firstLine="0"/>
                        <w:jc w:val="left"/>
                        <w:rPr>
                          <w:b/>
                          <w:sz w:val="36"/>
                        </w:rPr>
                      </w:pPr>
                      <w:r>
                        <w:rPr>
                          <w:sz w:val="36"/>
                        </w:rPr>
                        <w:t>1.</w:t>
                      </w:r>
                      <w:r>
                        <w:rPr>
                          <w:spacing w:val="-6"/>
                          <w:sz w:val="36"/>
                        </w:rPr>
                        <w:t xml:space="preserve"> </w:t>
                      </w:r>
                      <w:r>
                        <w:rPr>
                          <w:b/>
                          <w:sz w:val="36"/>
                        </w:rPr>
                        <w:t>Valid</w:t>
                      </w:r>
                      <w:r>
                        <w:rPr>
                          <w:b/>
                          <w:spacing w:val="-9"/>
                          <w:sz w:val="36"/>
                        </w:rPr>
                        <w:t xml:space="preserve"> </w:t>
                      </w:r>
                      <w:r>
                        <w:rPr>
                          <w:b/>
                          <w:sz w:val="36"/>
                        </w:rPr>
                        <w:t>date</w:t>
                      </w:r>
                      <w:r>
                        <w:rPr>
                          <w:b/>
                          <w:spacing w:val="-9"/>
                          <w:sz w:val="36"/>
                        </w:rPr>
                        <w:t xml:space="preserve"> </w:t>
                      </w:r>
                      <w:r>
                        <w:rPr>
                          <w:b/>
                          <w:spacing w:val="-2"/>
                          <w:sz w:val="36"/>
                        </w:rPr>
                        <w:t>range</w:t>
                      </w:r>
                    </w:p>
                    <w:p w14:paraId="0A79113C">
                      <w:pPr>
                        <w:spacing w:before="51" w:line="240" w:lineRule="auto"/>
                        <w:rPr>
                          <w:b/>
                          <w:sz w:val="36"/>
                        </w:rPr>
                      </w:pPr>
                    </w:p>
                    <w:p w14:paraId="5D7F5F34">
                      <w:pPr>
                        <w:spacing w:before="0" w:line="433" w:lineRule="exact"/>
                        <w:ind w:left="0" w:right="0" w:firstLine="0"/>
                        <w:jc w:val="left"/>
                        <w:rPr>
                          <w:b/>
                          <w:sz w:val="36"/>
                        </w:rPr>
                      </w:pPr>
                      <w:r>
                        <w:rPr>
                          <w:sz w:val="36"/>
                        </w:rPr>
                        <w:t>1.</w:t>
                      </w:r>
                      <w:r>
                        <w:rPr>
                          <w:spacing w:val="2"/>
                          <w:sz w:val="36"/>
                        </w:rPr>
                        <w:t xml:space="preserve"> </w:t>
                      </w:r>
                      <w:r>
                        <w:rPr>
                          <w:b/>
                          <w:sz w:val="36"/>
                        </w:rPr>
                        <w:t>Disabled</w:t>
                      </w:r>
                      <w:r>
                        <w:rPr>
                          <w:b/>
                          <w:spacing w:val="-2"/>
                          <w:sz w:val="36"/>
                        </w:rPr>
                        <w:t xml:space="preserve"> </w:t>
                      </w:r>
                      <w:r>
                        <w:rPr>
                          <w:b/>
                          <w:sz w:val="36"/>
                        </w:rPr>
                        <w:t>until</w:t>
                      </w:r>
                      <w:r>
                        <w:rPr>
                          <w:b/>
                          <w:spacing w:val="-3"/>
                          <w:sz w:val="36"/>
                        </w:rPr>
                        <w:t xml:space="preserve"> </w:t>
                      </w:r>
                      <w:r>
                        <w:rPr>
                          <w:b/>
                          <w:sz w:val="36"/>
                        </w:rPr>
                        <w:t>inputs</w:t>
                      </w:r>
                      <w:r>
                        <w:rPr>
                          <w:b/>
                          <w:spacing w:val="-2"/>
                          <w:sz w:val="36"/>
                        </w:rPr>
                        <w:t xml:space="preserve"> </w:t>
                      </w:r>
                      <w:r>
                        <w:rPr>
                          <w:b/>
                          <w:sz w:val="36"/>
                        </w:rPr>
                        <w:t>are</w:t>
                      </w:r>
                      <w:r>
                        <w:rPr>
                          <w:b/>
                          <w:spacing w:val="-3"/>
                          <w:sz w:val="36"/>
                        </w:rPr>
                        <w:t xml:space="preserve"> </w:t>
                      </w:r>
                      <w:r>
                        <w:rPr>
                          <w:b/>
                          <w:spacing w:val="-4"/>
                          <w:sz w:val="36"/>
                        </w:rPr>
                        <w:t>valid</w:t>
                      </w:r>
                    </w:p>
                  </w:txbxContent>
                </v:textbox>
              </v:shape>
            </w:pict>
          </mc:Fallback>
        </mc:AlternateContent>
      </w:r>
      <w:r>
        <w:rPr>
          <w:sz w:val="24"/>
        </w:rPr>
        <w:t>​</w:t>
      </w:r>
    </w:p>
    <w:p w14:paraId="4C7642DA">
      <w:pPr>
        <w:pStyle w:val="2"/>
        <w:numPr>
          <w:ilvl w:val="0"/>
          <w:numId w:val="12"/>
        </w:numPr>
        <w:tabs>
          <w:tab w:val="left" w:pos="608"/>
        </w:tabs>
        <w:spacing w:before="73" w:after="0" w:line="240" w:lineRule="auto"/>
        <w:ind w:left="608" w:right="0" w:hanging="359"/>
        <w:jc w:val="left"/>
        <w:rPr>
          <w:b w:val="0"/>
        </w:rPr>
      </w:pPr>
      <w:r>
        <w:t>3.4</w:t>
      </w:r>
      <w:r>
        <w:rPr>
          <w:spacing w:val="-2"/>
        </w:rPr>
        <w:t xml:space="preserve"> </w:t>
      </w:r>
      <w:r>
        <w:t xml:space="preserve">Usability &amp; Accessibility </w:t>
      </w:r>
      <w:r>
        <w:rPr>
          <w:spacing w:val="-2"/>
        </w:rPr>
        <w:t>Considerations</w:t>
      </w:r>
    </w:p>
    <w:p w14:paraId="57C1B8F1">
      <w:pPr>
        <w:pStyle w:val="17"/>
        <w:numPr>
          <w:ilvl w:val="0"/>
          <w:numId w:val="12"/>
        </w:numPr>
        <w:tabs>
          <w:tab w:val="left" w:pos="609"/>
        </w:tabs>
        <w:spacing w:before="94" w:after="0" w:line="240" w:lineRule="auto"/>
        <w:ind w:left="609" w:right="0" w:hanging="360"/>
        <w:jc w:val="left"/>
        <w:rPr>
          <w:sz w:val="24"/>
        </w:rPr>
      </w:pPr>
      <w:r>
        <w:rPr>
          <w:b/>
          <w:sz w:val="24"/>
        </w:rPr>
        <w:t>Large</w:t>
      </w:r>
      <w:r>
        <w:rPr>
          <w:b/>
          <w:spacing w:val="-7"/>
          <w:sz w:val="24"/>
        </w:rPr>
        <w:t xml:space="preserve"> </w:t>
      </w:r>
      <w:r>
        <w:rPr>
          <w:b/>
          <w:sz w:val="24"/>
        </w:rPr>
        <w:t>buttons</w:t>
      </w:r>
      <w:r>
        <w:rPr>
          <w:b/>
          <w:spacing w:val="-7"/>
          <w:sz w:val="24"/>
        </w:rPr>
        <w:t xml:space="preserve"> </w:t>
      </w:r>
      <w:r>
        <w:rPr>
          <w:b/>
          <w:sz w:val="24"/>
        </w:rPr>
        <w:t>for</w:t>
      </w:r>
      <w:r>
        <w:rPr>
          <w:b/>
          <w:spacing w:val="-6"/>
          <w:sz w:val="24"/>
        </w:rPr>
        <w:t xml:space="preserve"> </w:t>
      </w:r>
      <w:r>
        <w:rPr>
          <w:b/>
          <w:sz w:val="24"/>
        </w:rPr>
        <w:t>easy</w:t>
      </w:r>
      <w:r>
        <w:rPr>
          <w:b/>
          <w:spacing w:val="-7"/>
          <w:sz w:val="24"/>
        </w:rPr>
        <w:t xml:space="preserve"> </w:t>
      </w:r>
      <w:r>
        <w:rPr>
          <w:b/>
          <w:sz w:val="24"/>
        </w:rPr>
        <w:t>touch</w:t>
      </w:r>
      <w:r>
        <w:rPr>
          <w:b/>
          <w:spacing w:val="-6"/>
          <w:sz w:val="24"/>
        </w:rPr>
        <w:t xml:space="preserve"> </w:t>
      </w:r>
      <w:r>
        <w:rPr>
          <w:b/>
          <w:spacing w:val="-2"/>
          <w:sz w:val="24"/>
        </w:rPr>
        <w:t>interaction</w:t>
      </w:r>
    </w:p>
    <w:p w14:paraId="5610CF61">
      <w:pPr>
        <w:pStyle w:val="17"/>
        <w:numPr>
          <w:ilvl w:val="0"/>
          <w:numId w:val="12"/>
        </w:numPr>
        <w:tabs>
          <w:tab w:val="left" w:pos="609"/>
        </w:tabs>
        <w:spacing w:before="67" w:after="0" w:line="240" w:lineRule="auto"/>
        <w:ind w:left="609" w:right="0" w:hanging="360"/>
        <w:jc w:val="left"/>
        <w:rPr>
          <w:sz w:val="24"/>
        </w:rPr>
      </w:pPr>
      <w:r>
        <w:rPr>
          <w:b/>
          <w:sz w:val="24"/>
        </w:rPr>
        <w:t>Icons</w:t>
      </w:r>
      <w:r>
        <w:rPr>
          <w:b/>
          <w:spacing w:val="-3"/>
          <w:sz w:val="24"/>
        </w:rPr>
        <w:t xml:space="preserve"> </w:t>
      </w:r>
      <w:r>
        <w:rPr>
          <w:b/>
          <w:sz w:val="24"/>
        </w:rPr>
        <w:t>with</w:t>
      </w:r>
      <w:r>
        <w:rPr>
          <w:b/>
          <w:spacing w:val="-3"/>
          <w:sz w:val="24"/>
        </w:rPr>
        <w:t xml:space="preserve"> </w:t>
      </w:r>
      <w:r>
        <w:rPr>
          <w:b/>
          <w:sz w:val="24"/>
        </w:rPr>
        <w:t>text</w:t>
      </w:r>
      <w:r>
        <w:rPr>
          <w:b/>
          <w:spacing w:val="-3"/>
          <w:sz w:val="24"/>
        </w:rPr>
        <w:t xml:space="preserve"> </w:t>
      </w:r>
      <w:r>
        <w:rPr>
          <w:b/>
          <w:spacing w:val="-2"/>
          <w:sz w:val="24"/>
        </w:rPr>
        <w:t>labels</w:t>
      </w:r>
    </w:p>
    <w:p w14:paraId="235C4ED1">
      <w:pPr>
        <w:pStyle w:val="17"/>
        <w:numPr>
          <w:ilvl w:val="0"/>
          <w:numId w:val="12"/>
        </w:numPr>
        <w:tabs>
          <w:tab w:val="left" w:pos="609"/>
        </w:tabs>
        <w:spacing w:before="67" w:after="0" w:line="240" w:lineRule="auto"/>
        <w:ind w:left="609" w:right="0" w:hanging="360"/>
        <w:jc w:val="left"/>
        <w:rPr>
          <w:sz w:val="24"/>
        </w:rPr>
      </w:pPr>
      <w:r>
        <w:rPr>
          <w:b/>
          <w:sz w:val="24"/>
        </w:rPr>
        <w:t>Color-blind</w:t>
      </w:r>
      <w:r>
        <w:rPr>
          <w:b/>
          <w:spacing w:val="-2"/>
          <w:sz w:val="24"/>
        </w:rPr>
        <w:t xml:space="preserve"> </w:t>
      </w:r>
      <w:r>
        <w:rPr>
          <w:b/>
          <w:sz w:val="24"/>
        </w:rPr>
        <w:t>friendly</w:t>
      </w:r>
      <w:r>
        <w:rPr>
          <w:b/>
          <w:spacing w:val="-2"/>
          <w:sz w:val="24"/>
        </w:rPr>
        <w:t xml:space="preserve"> </w:t>
      </w:r>
      <w:r>
        <w:rPr>
          <w:b/>
          <w:sz w:val="24"/>
        </w:rPr>
        <w:t>alert</w:t>
      </w:r>
      <w:r>
        <w:rPr>
          <w:b/>
          <w:spacing w:val="-1"/>
          <w:sz w:val="24"/>
        </w:rPr>
        <w:t xml:space="preserve"> </w:t>
      </w:r>
      <w:r>
        <w:rPr>
          <w:b/>
          <w:spacing w:val="-2"/>
          <w:sz w:val="24"/>
        </w:rPr>
        <w:t>indicators</w:t>
      </w:r>
    </w:p>
    <w:p w14:paraId="74DD4B4B">
      <w:pPr>
        <w:pStyle w:val="17"/>
        <w:numPr>
          <w:ilvl w:val="0"/>
          <w:numId w:val="12"/>
        </w:numPr>
        <w:tabs>
          <w:tab w:val="left" w:pos="609"/>
        </w:tabs>
        <w:spacing w:before="67" w:after="0" w:line="240" w:lineRule="auto"/>
        <w:ind w:left="609" w:right="0" w:hanging="360"/>
        <w:jc w:val="left"/>
        <w:rPr>
          <w:sz w:val="24"/>
        </w:rPr>
      </w:pPr>
      <w:r>
        <w:rPr>
          <w:b/>
          <w:sz w:val="24"/>
        </w:rPr>
        <w:t>Offline</w:t>
      </w:r>
      <w:r>
        <w:rPr>
          <w:b/>
          <w:spacing w:val="-5"/>
          <w:sz w:val="24"/>
        </w:rPr>
        <w:t xml:space="preserve"> </w:t>
      </w:r>
      <w:r>
        <w:rPr>
          <w:b/>
          <w:sz w:val="24"/>
        </w:rPr>
        <w:t>data</w:t>
      </w:r>
      <w:r>
        <w:rPr>
          <w:b/>
          <w:spacing w:val="-4"/>
          <w:sz w:val="24"/>
        </w:rPr>
        <w:t xml:space="preserve"> </w:t>
      </w:r>
      <w:r>
        <w:rPr>
          <w:b/>
          <w:sz w:val="24"/>
        </w:rPr>
        <w:t>caching</w:t>
      </w:r>
      <w:r>
        <w:rPr>
          <w:b/>
          <w:spacing w:val="-4"/>
          <w:sz w:val="24"/>
        </w:rPr>
        <w:t xml:space="preserve"> </w:t>
      </w:r>
      <w:r>
        <w:rPr>
          <w:b/>
          <w:sz w:val="24"/>
        </w:rPr>
        <w:t>with</w:t>
      </w:r>
      <w:r>
        <w:rPr>
          <w:b/>
          <w:spacing w:val="-4"/>
          <w:sz w:val="24"/>
        </w:rPr>
        <w:t xml:space="preserve"> </w:t>
      </w:r>
      <w:r>
        <w:rPr>
          <w:b/>
          <w:sz w:val="24"/>
        </w:rPr>
        <w:t>sync</w:t>
      </w:r>
      <w:r>
        <w:rPr>
          <w:b/>
          <w:spacing w:val="-5"/>
          <w:sz w:val="24"/>
        </w:rPr>
        <w:t xml:space="preserve"> </w:t>
      </w:r>
      <w:r>
        <w:rPr>
          <w:b/>
          <w:sz w:val="24"/>
        </w:rPr>
        <w:t>when</w:t>
      </w:r>
      <w:r>
        <w:rPr>
          <w:b/>
          <w:spacing w:val="-4"/>
          <w:sz w:val="24"/>
        </w:rPr>
        <w:t xml:space="preserve"> </w:t>
      </w:r>
      <w:r>
        <w:rPr>
          <w:b/>
          <w:sz w:val="24"/>
        </w:rPr>
        <w:t>internet</w:t>
      </w:r>
      <w:r>
        <w:rPr>
          <w:b/>
          <w:spacing w:val="-4"/>
          <w:sz w:val="24"/>
        </w:rPr>
        <w:t xml:space="preserve"> </w:t>
      </w:r>
      <w:r>
        <w:rPr>
          <w:b/>
          <w:sz w:val="24"/>
        </w:rPr>
        <w:t>is</w:t>
      </w:r>
      <w:r>
        <w:rPr>
          <w:b/>
          <w:spacing w:val="-4"/>
          <w:sz w:val="24"/>
        </w:rPr>
        <w:t xml:space="preserve"> </w:t>
      </w:r>
      <w:r>
        <w:rPr>
          <w:b/>
          <w:spacing w:val="-2"/>
          <w:sz w:val="24"/>
        </w:rPr>
        <w:t>available</w:t>
      </w:r>
    </w:p>
    <w:p w14:paraId="3C34BA97">
      <w:pPr>
        <w:pStyle w:val="17"/>
        <w:numPr>
          <w:ilvl w:val="0"/>
          <w:numId w:val="12"/>
        </w:numPr>
        <w:tabs>
          <w:tab w:val="left" w:pos="609"/>
        </w:tabs>
        <w:spacing w:before="67" w:after="0" w:line="295" w:lineRule="auto"/>
        <w:ind w:left="609" w:right="227" w:hanging="360"/>
        <w:jc w:val="left"/>
        <w:rPr>
          <w:sz w:val="24"/>
        </w:rPr>
      </w:pPr>
      <w:r>
        <w:rPr>
          <w:b/>
          <w:sz w:val="24"/>
        </w:rPr>
        <w:t>This</w:t>
      </w:r>
      <w:r>
        <w:rPr>
          <w:b/>
          <w:spacing w:val="-4"/>
          <w:sz w:val="24"/>
        </w:rPr>
        <w:t xml:space="preserve"> </w:t>
      </w:r>
      <w:r>
        <w:rPr>
          <w:b/>
          <w:sz w:val="24"/>
        </w:rPr>
        <w:t>UI</w:t>
      </w:r>
      <w:r>
        <w:rPr>
          <w:b/>
          <w:spacing w:val="-4"/>
          <w:sz w:val="24"/>
        </w:rPr>
        <w:t xml:space="preserve"> </w:t>
      </w:r>
      <w:r>
        <w:rPr>
          <w:b/>
          <w:sz w:val="24"/>
        </w:rPr>
        <w:t>design</w:t>
      </w:r>
      <w:r>
        <w:rPr>
          <w:b/>
          <w:spacing w:val="-4"/>
          <w:sz w:val="24"/>
        </w:rPr>
        <w:t xml:space="preserve"> </w:t>
      </w:r>
      <w:r>
        <w:rPr>
          <w:b/>
          <w:sz w:val="24"/>
        </w:rPr>
        <w:t>ensures</w:t>
      </w:r>
      <w:r>
        <w:rPr>
          <w:b/>
          <w:spacing w:val="-4"/>
          <w:sz w:val="24"/>
        </w:rPr>
        <w:t xml:space="preserve"> </w:t>
      </w:r>
      <w:r>
        <w:rPr>
          <w:b/>
          <w:sz w:val="24"/>
        </w:rPr>
        <w:t>ease</w:t>
      </w:r>
      <w:r>
        <w:rPr>
          <w:b/>
          <w:spacing w:val="-4"/>
          <w:sz w:val="24"/>
        </w:rPr>
        <w:t xml:space="preserve"> </w:t>
      </w:r>
      <w:r>
        <w:rPr>
          <w:b/>
          <w:sz w:val="24"/>
        </w:rPr>
        <w:t>of</w:t>
      </w:r>
      <w:r>
        <w:rPr>
          <w:b/>
          <w:spacing w:val="-4"/>
          <w:sz w:val="24"/>
        </w:rPr>
        <w:t xml:space="preserve"> </w:t>
      </w:r>
      <w:r>
        <w:rPr>
          <w:b/>
          <w:sz w:val="24"/>
        </w:rPr>
        <w:t>use,</w:t>
      </w:r>
      <w:r>
        <w:rPr>
          <w:b/>
          <w:spacing w:val="-4"/>
          <w:sz w:val="24"/>
        </w:rPr>
        <w:t xml:space="preserve"> </w:t>
      </w:r>
      <w:r>
        <w:rPr>
          <w:b/>
          <w:sz w:val="24"/>
        </w:rPr>
        <w:t>fast</w:t>
      </w:r>
      <w:r>
        <w:rPr>
          <w:b/>
          <w:spacing w:val="-4"/>
          <w:sz w:val="24"/>
        </w:rPr>
        <w:t xml:space="preserve"> </w:t>
      </w:r>
      <w:r>
        <w:rPr>
          <w:b/>
          <w:sz w:val="24"/>
        </w:rPr>
        <w:t>decision-making,</w:t>
      </w:r>
      <w:r>
        <w:rPr>
          <w:b/>
          <w:spacing w:val="-4"/>
          <w:sz w:val="24"/>
        </w:rPr>
        <w:t xml:space="preserve"> </w:t>
      </w:r>
      <w:r>
        <w:rPr>
          <w:b/>
          <w:sz w:val="24"/>
        </w:rPr>
        <w:t>and</w:t>
      </w:r>
      <w:r>
        <w:rPr>
          <w:b/>
          <w:spacing w:val="-4"/>
          <w:sz w:val="24"/>
        </w:rPr>
        <w:t xml:space="preserve"> </w:t>
      </w:r>
      <w:r>
        <w:rPr>
          <w:b/>
          <w:sz w:val="24"/>
        </w:rPr>
        <w:t>clear</w:t>
      </w:r>
      <w:r>
        <w:rPr>
          <w:b/>
          <w:spacing w:val="-4"/>
          <w:sz w:val="24"/>
        </w:rPr>
        <w:t xml:space="preserve"> </w:t>
      </w:r>
      <w:r>
        <w:rPr>
          <w:b/>
          <w:sz w:val="24"/>
        </w:rPr>
        <w:t>communication</w:t>
      </w:r>
      <w:r>
        <w:rPr>
          <w:b/>
          <w:spacing w:val="-4"/>
          <w:sz w:val="24"/>
        </w:rPr>
        <w:t xml:space="preserve"> </w:t>
      </w:r>
      <w:r>
        <w:rPr>
          <w:b/>
          <w:sz w:val="24"/>
        </w:rPr>
        <w:t>of</w:t>
      </w:r>
      <w:r>
        <w:rPr>
          <w:b/>
          <w:spacing w:val="-4"/>
          <w:sz w:val="24"/>
        </w:rPr>
        <w:t xml:space="preserve"> </w:t>
      </w:r>
      <w:r>
        <w:rPr>
          <w:b/>
          <w:sz w:val="24"/>
        </w:rPr>
        <w:t>AI-driven</w:t>
      </w:r>
      <w:r>
        <w:rPr>
          <w:b/>
          <w:spacing w:val="-4"/>
          <w:sz w:val="24"/>
        </w:rPr>
        <w:t xml:space="preserve"> </w:t>
      </w:r>
      <w:r>
        <w:rPr>
          <w:b/>
          <w:sz w:val="24"/>
        </w:rPr>
        <w:t>insights for safeguarding agricultural yields.</w:t>
      </w:r>
    </w:p>
    <w:p w14:paraId="485A2A3A">
      <w:pPr>
        <w:pStyle w:val="17"/>
        <w:numPr>
          <w:ilvl w:val="0"/>
          <w:numId w:val="12"/>
        </w:numPr>
        <w:tabs>
          <w:tab w:val="left" w:pos="609"/>
        </w:tabs>
        <w:spacing w:before="0" w:after="0" w:line="292" w:lineRule="exact"/>
        <w:ind w:left="609" w:right="0" w:hanging="360"/>
        <w:jc w:val="left"/>
        <w:rPr>
          <w:sz w:val="24"/>
        </w:rPr>
      </w:pPr>
      <w:r>
        <w:rPr>
          <w:b/>
          <w:sz w:val="24"/>
        </w:rPr>
        <w:t>If</w:t>
      </w:r>
      <w:r>
        <w:rPr>
          <w:b/>
          <w:spacing w:val="-3"/>
          <w:sz w:val="24"/>
        </w:rPr>
        <w:t xml:space="preserve"> </w:t>
      </w:r>
      <w:r>
        <w:rPr>
          <w:b/>
          <w:sz w:val="24"/>
        </w:rPr>
        <w:t>you</w:t>
      </w:r>
      <w:r>
        <w:rPr>
          <w:b/>
          <w:spacing w:val="-2"/>
          <w:sz w:val="24"/>
        </w:rPr>
        <w:t xml:space="preserve"> </w:t>
      </w:r>
      <w:r>
        <w:rPr>
          <w:b/>
          <w:sz w:val="24"/>
        </w:rPr>
        <w:t>want,</w:t>
      </w:r>
      <w:r>
        <w:rPr>
          <w:b/>
          <w:spacing w:val="-2"/>
          <w:sz w:val="24"/>
        </w:rPr>
        <w:t xml:space="preserve"> </w:t>
      </w:r>
      <w:r>
        <w:rPr>
          <w:b/>
          <w:sz w:val="24"/>
        </w:rPr>
        <w:t>I</w:t>
      </w:r>
      <w:r>
        <w:rPr>
          <w:b/>
          <w:spacing w:val="-2"/>
          <w:sz w:val="24"/>
        </w:rPr>
        <w:t xml:space="preserve"> </w:t>
      </w:r>
      <w:r>
        <w:rPr>
          <w:b/>
          <w:sz w:val="24"/>
        </w:rPr>
        <w:t>can</w:t>
      </w:r>
      <w:r>
        <w:rPr>
          <w:b/>
          <w:spacing w:val="-2"/>
          <w:sz w:val="24"/>
        </w:rPr>
        <w:t xml:space="preserve"> also:</w:t>
      </w:r>
    </w:p>
    <w:p w14:paraId="06DC101B">
      <w:pPr>
        <w:pStyle w:val="17"/>
        <w:numPr>
          <w:ilvl w:val="0"/>
          <w:numId w:val="12"/>
        </w:numPr>
        <w:tabs>
          <w:tab w:val="left" w:pos="609"/>
        </w:tabs>
        <w:spacing w:before="68" w:after="0" w:line="240" w:lineRule="auto"/>
        <w:ind w:left="609" w:right="0" w:hanging="360"/>
        <w:jc w:val="left"/>
        <w:rPr>
          <w:sz w:val="24"/>
        </w:rPr>
      </w:pPr>
      <w:r>
        <w:rPr>
          <w:b/>
          <w:sz w:val="24"/>
        </w:rPr>
        <w:t>Map</w:t>
      </w:r>
      <w:r>
        <w:rPr>
          <w:b/>
          <w:spacing w:val="-3"/>
          <w:sz w:val="24"/>
        </w:rPr>
        <w:t xml:space="preserve"> </w:t>
      </w:r>
      <w:r>
        <w:rPr>
          <w:b/>
          <w:sz w:val="24"/>
        </w:rPr>
        <w:t>each</w:t>
      </w:r>
      <w:r>
        <w:rPr>
          <w:b/>
          <w:spacing w:val="-3"/>
          <w:sz w:val="24"/>
        </w:rPr>
        <w:t xml:space="preserve"> </w:t>
      </w:r>
      <w:r>
        <w:rPr>
          <w:b/>
          <w:sz w:val="24"/>
        </w:rPr>
        <w:t>screen</w:t>
      </w:r>
      <w:r>
        <w:rPr>
          <w:b/>
          <w:spacing w:val="-3"/>
          <w:sz w:val="24"/>
        </w:rPr>
        <w:t xml:space="preserve"> </w:t>
      </w:r>
      <w:r>
        <w:rPr>
          <w:b/>
          <w:sz w:val="24"/>
        </w:rPr>
        <w:t>to</w:t>
      </w:r>
      <w:r>
        <w:rPr>
          <w:b/>
          <w:spacing w:val="-3"/>
          <w:sz w:val="24"/>
        </w:rPr>
        <w:t xml:space="preserve"> </w:t>
      </w:r>
      <w:r>
        <w:rPr>
          <w:b/>
          <w:sz w:val="24"/>
        </w:rPr>
        <w:t>controllers</w:t>
      </w:r>
      <w:r>
        <w:rPr>
          <w:b/>
          <w:spacing w:val="-3"/>
          <w:sz w:val="24"/>
        </w:rPr>
        <w:t xml:space="preserve"> </w:t>
      </w:r>
      <w:r>
        <w:rPr>
          <w:b/>
          <w:sz w:val="24"/>
        </w:rPr>
        <w:t>and</w:t>
      </w:r>
      <w:r>
        <w:rPr>
          <w:b/>
          <w:spacing w:val="-2"/>
          <w:sz w:val="24"/>
        </w:rPr>
        <w:t xml:space="preserve"> </w:t>
      </w:r>
      <w:r>
        <w:rPr>
          <w:b/>
          <w:spacing w:val="-4"/>
          <w:sz w:val="24"/>
        </w:rPr>
        <w:t>APIs</w:t>
      </w:r>
    </w:p>
    <w:p w14:paraId="0C901BF1">
      <w:pPr>
        <w:pStyle w:val="17"/>
        <w:numPr>
          <w:ilvl w:val="0"/>
          <w:numId w:val="12"/>
        </w:numPr>
        <w:tabs>
          <w:tab w:val="left" w:pos="608"/>
        </w:tabs>
        <w:spacing w:before="67" w:after="0" w:line="240" w:lineRule="auto"/>
        <w:ind w:left="608" w:right="0" w:hanging="359"/>
        <w:jc w:val="left"/>
        <w:rPr>
          <w:sz w:val="24"/>
        </w:rPr>
      </w:pPr>
      <w:r>
        <w:rPr>
          <w:b/>
          <w:sz w:val="24"/>
        </w:rPr>
        <w:t>Provide</w:t>
      </w:r>
      <w:r>
        <w:rPr>
          <w:b/>
          <w:spacing w:val="-5"/>
          <w:sz w:val="24"/>
        </w:rPr>
        <w:t xml:space="preserve"> </w:t>
      </w:r>
      <w:r>
        <w:rPr>
          <w:b/>
          <w:sz w:val="24"/>
        </w:rPr>
        <w:t>UI</w:t>
      </w:r>
      <w:r>
        <w:rPr>
          <w:b/>
          <w:spacing w:val="-5"/>
          <w:sz w:val="24"/>
        </w:rPr>
        <w:t xml:space="preserve"> </w:t>
      </w:r>
      <w:r>
        <w:rPr>
          <w:b/>
          <w:sz w:val="24"/>
        </w:rPr>
        <w:t>wireframe</w:t>
      </w:r>
      <w:r>
        <w:rPr>
          <w:b/>
          <w:spacing w:val="-5"/>
          <w:sz w:val="24"/>
        </w:rPr>
        <w:t xml:space="preserve"> </w:t>
      </w:r>
      <w:r>
        <w:rPr>
          <w:b/>
          <w:spacing w:val="-2"/>
          <w:sz w:val="24"/>
        </w:rPr>
        <w:t>descriptions</w:t>
      </w:r>
    </w:p>
    <w:p w14:paraId="76FD9314">
      <w:pPr>
        <w:pStyle w:val="17"/>
        <w:numPr>
          <w:ilvl w:val="0"/>
          <w:numId w:val="12"/>
        </w:numPr>
        <w:tabs>
          <w:tab w:val="left" w:pos="608"/>
        </w:tabs>
        <w:spacing w:before="67" w:after="0" w:line="240" w:lineRule="auto"/>
        <w:ind w:left="608" w:right="0" w:hanging="359"/>
        <w:jc w:val="left"/>
        <w:rPr>
          <w:sz w:val="24"/>
        </w:rPr>
      </w:pPr>
      <w:r>
        <w:rPr>
          <w:b/>
          <w:sz w:val="24"/>
        </w:rPr>
        <w:t>Align</w:t>
      </w:r>
      <w:r>
        <w:rPr>
          <w:b/>
          <w:spacing w:val="-2"/>
          <w:sz w:val="24"/>
        </w:rPr>
        <w:t xml:space="preserve"> </w:t>
      </w:r>
      <w:r>
        <w:rPr>
          <w:b/>
          <w:sz w:val="24"/>
        </w:rPr>
        <w:t>this</w:t>
      </w:r>
      <w:r>
        <w:rPr>
          <w:b/>
          <w:spacing w:val="-2"/>
          <w:sz w:val="24"/>
        </w:rPr>
        <w:t xml:space="preserve"> </w:t>
      </w:r>
      <w:r>
        <w:rPr>
          <w:b/>
          <w:sz w:val="24"/>
        </w:rPr>
        <w:t>UI</w:t>
      </w:r>
      <w:r>
        <w:rPr>
          <w:b/>
          <w:spacing w:val="-1"/>
          <w:sz w:val="24"/>
        </w:rPr>
        <w:t xml:space="preserve"> </w:t>
      </w:r>
      <w:r>
        <w:rPr>
          <w:b/>
          <w:sz w:val="24"/>
        </w:rPr>
        <w:t>with</w:t>
      </w:r>
      <w:r>
        <w:rPr>
          <w:b/>
          <w:spacing w:val="-2"/>
          <w:sz w:val="24"/>
        </w:rPr>
        <w:t xml:space="preserve"> </w:t>
      </w:r>
      <w:r>
        <w:rPr>
          <w:b/>
          <w:sz w:val="24"/>
        </w:rPr>
        <w:t>mobile-first</w:t>
      </w:r>
      <w:r>
        <w:rPr>
          <w:b/>
          <w:spacing w:val="-1"/>
          <w:sz w:val="24"/>
        </w:rPr>
        <w:t xml:space="preserve"> </w:t>
      </w:r>
      <w:r>
        <w:rPr>
          <w:b/>
          <w:sz w:val="24"/>
        </w:rPr>
        <w:t>or</w:t>
      </w:r>
      <w:r>
        <w:rPr>
          <w:b/>
          <w:spacing w:val="-2"/>
          <w:sz w:val="24"/>
        </w:rPr>
        <w:t xml:space="preserve"> </w:t>
      </w:r>
      <w:r>
        <w:rPr>
          <w:b/>
          <w:sz w:val="24"/>
        </w:rPr>
        <w:t>web-only</w:t>
      </w:r>
      <w:r>
        <w:rPr>
          <w:b/>
          <w:spacing w:val="-1"/>
          <w:sz w:val="24"/>
        </w:rPr>
        <w:t xml:space="preserve"> </w:t>
      </w:r>
      <w:r>
        <w:rPr>
          <w:b/>
          <w:sz w:val="24"/>
        </w:rPr>
        <w:t>SDD</w:t>
      </w:r>
      <w:r>
        <w:rPr>
          <w:b/>
          <w:spacing w:val="-2"/>
          <w:sz w:val="24"/>
        </w:rPr>
        <w:t xml:space="preserve"> format</w:t>
      </w:r>
    </w:p>
    <w:sectPr>
      <w:pgSz w:w="11910" w:h="16840"/>
      <w:pgMar w:top="520" w:right="425" w:bottom="280" w:left="42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Sans Serif">
    <w:panose1 w:val="020B0604020202020204"/>
    <w:charset w:val="01"/>
    <w:family w:val="swiss"/>
    <w:pitch w:val="default"/>
    <w:sig w:usb0="E5002EFF" w:usb1="C000605B" w:usb2="00000029" w:usb3="00000000" w:csb0="200101FF" w:csb1="20280000"/>
  </w:font>
  <w:font w:name="Arial Black">
    <w:panose1 w:val="020B0A04020102020204"/>
    <w:charset w:val="01"/>
    <w:family w:val="swiss"/>
    <w:pitch w:val="default"/>
    <w:sig w:usb0="A00002AF" w:usb1="400078FB" w:usb2="00000000" w:usb3="00000000" w:csb0="6000009F" w:csb1="DFD70000"/>
  </w:font>
  <w:font w:name="Lucida Sans Unicode">
    <w:panose1 w:val="020B0602030504020204"/>
    <w:charset w:val="01"/>
    <w:family w:val="swiss"/>
    <w:pitch w:val="default"/>
    <w:sig w:usb0="80001AFF" w:usb1="0000396B" w:usb2="00000000" w:usb3="00000000" w:csb0="200000BF" w:csb1="D7F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4px;height:14px" o:bullet="t">
        <v:imagedata r:id="rId1" o:title=""/>
      </v:shape>
    </w:pict>
  </w:numPicBullet>
  <w:numPicBullet w:numPicBulletId="1">
    <w:pict>
      <v:shape id="1" type="#_x0000_t75" style="width:14px;height:14px" o:bullet="t">
        <v:imagedata r:id="rId2" o:title=""/>
      </v:shape>
    </w:pict>
  </w:numPicBullet>
  <w:numPicBullet w:numPicBulletId="2">
    <w:pict>
      <v:shape id="2" type="#_x0000_t75" style="width:14px;height:14px" o:bullet="t">
        <v:imagedata r:id="rId3" o:title=""/>
      </v:shape>
    </w:pict>
  </w:numPicBullet>
  <w:numPicBullet w:numPicBulletId="3">
    <w:pict>
      <v:shape id="3" type="#_x0000_t75" style="width:14px;height:14px" o:bullet="t">
        <v:imagedata r:id="rId4" o:title=""/>
      </v:shape>
    </w:pict>
  </w:numPicBullet>
  <w:numPicBullet w:numPicBulletId="4">
    <w:pict>
      <v:shape id="4" type="#_x0000_t75" style="width:14px;height:14px" o:bullet="t">
        <v:imagedata r:id="rId5" o:title=""/>
      </v:shape>
    </w:pict>
  </w:numPicBullet>
  <w:numPicBullet w:numPicBulletId="5">
    <w:pict>
      <v:shape id="5" type="#_x0000_t75" style="width:14px;height:14px" o:bullet="t">
        <v:imagedata r:id="rId6" o:title=""/>
      </v:shape>
    </w:pict>
  </w:numPicBullet>
  <w:numPicBullet w:numPicBulletId="6">
    <w:pict>
      <v:shape id="6" type="#_x0000_t75" style="width:14px;height:14px" o:bullet="t">
        <v:imagedata r:id="rId7" o:title=""/>
      </v:shape>
    </w:pict>
  </w:numPicBullet>
  <w:abstractNum w:abstractNumId="0">
    <w:nsid w:val="B5E306ED"/>
    <w:multiLevelType w:val="multilevel"/>
    <w:tmpl w:val="B5E306ED"/>
    <w:lvl w:ilvl="0" w:tentative="0">
      <w:start w:val="0"/>
      <w:numFmt w:val="bullet"/>
      <w:lvlText w:val="&amp;"/>
      <w:lvlPicBulletId w:val="6"/>
      <w:lvlJc w:val="left"/>
      <w:pPr>
        <w:ind w:left="610" w:hanging="292"/>
      </w:pPr>
      <w:rPr>
        <w:rFonts w:hint="default" w:ascii="Times New Roman" w:hAnsi="Times New Roman" w:eastAsia="Times New Roman" w:cs="Times New Roman"/>
        <w:b w:val="0"/>
        <w:bCs w:val="0"/>
        <w:i w:val="0"/>
        <w:iCs w:val="0"/>
        <w:w w:val="100"/>
        <w:position w:val="1"/>
        <w:sz w:val="14"/>
        <w:szCs w:val="14"/>
        <w:lang w:val="en-US" w:eastAsia="en-US" w:bidi="ar-SA"/>
      </w:rPr>
    </w:lvl>
    <w:lvl w:ilvl="1" w:tentative="0">
      <w:start w:val="0"/>
      <w:numFmt w:val="bullet"/>
      <w:lvlText w:val="•"/>
      <w:lvlJc w:val="left"/>
      <w:pPr>
        <w:ind w:left="1646" w:hanging="292"/>
      </w:pPr>
      <w:rPr>
        <w:rFonts w:hint="default"/>
        <w:lang w:val="en-US" w:eastAsia="en-US" w:bidi="ar-SA"/>
      </w:rPr>
    </w:lvl>
    <w:lvl w:ilvl="2" w:tentative="0">
      <w:start w:val="0"/>
      <w:numFmt w:val="bullet"/>
      <w:lvlText w:val="•"/>
      <w:lvlJc w:val="left"/>
      <w:pPr>
        <w:ind w:left="2692" w:hanging="292"/>
      </w:pPr>
      <w:rPr>
        <w:rFonts w:hint="default"/>
        <w:lang w:val="en-US" w:eastAsia="en-US" w:bidi="ar-SA"/>
      </w:rPr>
    </w:lvl>
    <w:lvl w:ilvl="3" w:tentative="0">
      <w:start w:val="0"/>
      <w:numFmt w:val="bullet"/>
      <w:lvlText w:val="•"/>
      <w:lvlJc w:val="left"/>
      <w:pPr>
        <w:ind w:left="3738" w:hanging="292"/>
      </w:pPr>
      <w:rPr>
        <w:rFonts w:hint="default"/>
        <w:lang w:val="en-US" w:eastAsia="en-US" w:bidi="ar-SA"/>
      </w:rPr>
    </w:lvl>
    <w:lvl w:ilvl="4" w:tentative="0">
      <w:start w:val="0"/>
      <w:numFmt w:val="bullet"/>
      <w:lvlText w:val="•"/>
      <w:lvlJc w:val="left"/>
      <w:pPr>
        <w:ind w:left="4784" w:hanging="292"/>
      </w:pPr>
      <w:rPr>
        <w:rFonts w:hint="default"/>
        <w:lang w:val="en-US" w:eastAsia="en-US" w:bidi="ar-SA"/>
      </w:rPr>
    </w:lvl>
    <w:lvl w:ilvl="5" w:tentative="0">
      <w:start w:val="0"/>
      <w:numFmt w:val="bullet"/>
      <w:lvlText w:val="•"/>
      <w:lvlJc w:val="left"/>
      <w:pPr>
        <w:ind w:left="5830" w:hanging="292"/>
      </w:pPr>
      <w:rPr>
        <w:rFonts w:hint="default"/>
        <w:lang w:val="en-US" w:eastAsia="en-US" w:bidi="ar-SA"/>
      </w:rPr>
    </w:lvl>
    <w:lvl w:ilvl="6" w:tentative="0">
      <w:start w:val="0"/>
      <w:numFmt w:val="bullet"/>
      <w:lvlText w:val="•"/>
      <w:lvlJc w:val="left"/>
      <w:pPr>
        <w:ind w:left="6876" w:hanging="292"/>
      </w:pPr>
      <w:rPr>
        <w:rFonts w:hint="default"/>
        <w:lang w:val="en-US" w:eastAsia="en-US" w:bidi="ar-SA"/>
      </w:rPr>
    </w:lvl>
    <w:lvl w:ilvl="7" w:tentative="0">
      <w:start w:val="0"/>
      <w:numFmt w:val="bullet"/>
      <w:lvlText w:val="•"/>
      <w:lvlJc w:val="left"/>
      <w:pPr>
        <w:ind w:left="7922" w:hanging="292"/>
      </w:pPr>
      <w:rPr>
        <w:rFonts w:hint="default"/>
        <w:lang w:val="en-US" w:eastAsia="en-US" w:bidi="ar-SA"/>
      </w:rPr>
    </w:lvl>
    <w:lvl w:ilvl="8" w:tentative="0">
      <w:start w:val="0"/>
      <w:numFmt w:val="bullet"/>
      <w:lvlText w:val="•"/>
      <w:lvlJc w:val="left"/>
      <w:pPr>
        <w:ind w:left="8968" w:hanging="292"/>
      </w:pPr>
      <w:rPr>
        <w:rFonts w:hint="default"/>
        <w:lang w:val="en-US" w:eastAsia="en-US" w:bidi="ar-SA"/>
      </w:rPr>
    </w:lvl>
  </w:abstractNum>
  <w:abstractNum w:abstractNumId="1">
    <w:nsid w:val="BF205925"/>
    <w:multiLevelType w:val="multilevel"/>
    <w:tmpl w:val="BF205925"/>
    <w:lvl w:ilvl="0" w:tentative="0">
      <w:start w:val="0"/>
      <w:numFmt w:val="bullet"/>
      <w:lvlText w:val="&amp;"/>
      <w:lvlPicBulletId w:val="5"/>
      <w:lvlJc w:val="left"/>
      <w:pPr>
        <w:ind w:left="610" w:hanging="292"/>
      </w:pPr>
      <w:rPr>
        <w:rFonts w:hint="default" w:ascii="Times New Roman" w:hAnsi="Times New Roman" w:eastAsia="Times New Roman" w:cs="Times New Roman"/>
        <w:b w:val="0"/>
        <w:bCs w:val="0"/>
        <w:i w:val="0"/>
        <w:iCs w:val="0"/>
        <w:w w:val="100"/>
        <w:position w:val="1"/>
        <w:sz w:val="14"/>
        <w:szCs w:val="14"/>
        <w:lang w:val="en-US" w:eastAsia="en-US" w:bidi="ar-SA"/>
      </w:rPr>
    </w:lvl>
    <w:lvl w:ilvl="1" w:tentative="0">
      <w:start w:val="0"/>
      <w:numFmt w:val="bullet"/>
      <w:lvlText w:val="•"/>
      <w:lvlJc w:val="left"/>
      <w:pPr>
        <w:ind w:left="1646" w:hanging="292"/>
      </w:pPr>
      <w:rPr>
        <w:rFonts w:hint="default"/>
        <w:lang w:val="en-US" w:eastAsia="en-US" w:bidi="ar-SA"/>
      </w:rPr>
    </w:lvl>
    <w:lvl w:ilvl="2" w:tentative="0">
      <w:start w:val="0"/>
      <w:numFmt w:val="bullet"/>
      <w:lvlText w:val="•"/>
      <w:lvlJc w:val="left"/>
      <w:pPr>
        <w:ind w:left="2692" w:hanging="292"/>
      </w:pPr>
      <w:rPr>
        <w:rFonts w:hint="default"/>
        <w:lang w:val="en-US" w:eastAsia="en-US" w:bidi="ar-SA"/>
      </w:rPr>
    </w:lvl>
    <w:lvl w:ilvl="3" w:tentative="0">
      <w:start w:val="0"/>
      <w:numFmt w:val="bullet"/>
      <w:lvlText w:val="•"/>
      <w:lvlJc w:val="left"/>
      <w:pPr>
        <w:ind w:left="3738" w:hanging="292"/>
      </w:pPr>
      <w:rPr>
        <w:rFonts w:hint="default"/>
        <w:lang w:val="en-US" w:eastAsia="en-US" w:bidi="ar-SA"/>
      </w:rPr>
    </w:lvl>
    <w:lvl w:ilvl="4" w:tentative="0">
      <w:start w:val="0"/>
      <w:numFmt w:val="bullet"/>
      <w:lvlText w:val="•"/>
      <w:lvlJc w:val="left"/>
      <w:pPr>
        <w:ind w:left="4784" w:hanging="292"/>
      </w:pPr>
      <w:rPr>
        <w:rFonts w:hint="default"/>
        <w:lang w:val="en-US" w:eastAsia="en-US" w:bidi="ar-SA"/>
      </w:rPr>
    </w:lvl>
    <w:lvl w:ilvl="5" w:tentative="0">
      <w:start w:val="0"/>
      <w:numFmt w:val="bullet"/>
      <w:lvlText w:val="•"/>
      <w:lvlJc w:val="left"/>
      <w:pPr>
        <w:ind w:left="5830" w:hanging="292"/>
      </w:pPr>
      <w:rPr>
        <w:rFonts w:hint="default"/>
        <w:lang w:val="en-US" w:eastAsia="en-US" w:bidi="ar-SA"/>
      </w:rPr>
    </w:lvl>
    <w:lvl w:ilvl="6" w:tentative="0">
      <w:start w:val="0"/>
      <w:numFmt w:val="bullet"/>
      <w:lvlText w:val="•"/>
      <w:lvlJc w:val="left"/>
      <w:pPr>
        <w:ind w:left="6876" w:hanging="292"/>
      </w:pPr>
      <w:rPr>
        <w:rFonts w:hint="default"/>
        <w:lang w:val="en-US" w:eastAsia="en-US" w:bidi="ar-SA"/>
      </w:rPr>
    </w:lvl>
    <w:lvl w:ilvl="7" w:tentative="0">
      <w:start w:val="0"/>
      <w:numFmt w:val="bullet"/>
      <w:lvlText w:val="•"/>
      <w:lvlJc w:val="left"/>
      <w:pPr>
        <w:ind w:left="7922" w:hanging="292"/>
      </w:pPr>
      <w:rPr>
        <w:rFonts w:hint="default"/>
        <w:lang w:val="en-US" w:eastAsia="en-US" w:bidi="ar-SA"/>
      </w:rPr>
    </w:lvl>
    <w:lvl w:ilvl="8" w:tentative="0">
      <w:start w:val="0"/>
      <w:numFmt w:val="bullet"/>
      <w:lvlText w:val="•"/>
      <w:lvlJc w:val="left"/>
      <w:pPr>
        <w:ind w:left="8968" w:hanging="292"/>
      </w:pPr>
      <w:rPr>
        <w:rFonts w:hint="default"/>
        <w:lang w:val="en-US" w:eastAsia="en-US" w:bidi="ar-SA"/>
      </w:rPr>
    </w:lvl>
  </w:abstractNum>
  <w:abstractNum w:abstractNumId="2">
    <w:nsid w:val="CF092B84"/>
    <w:multiLevelType w:val="multilevel"/>
    <w:tmpl w:val="CF092B84"/>
    <w:lvl w:ilvl="0" w:tentative="0">
      <w:start w:val="0"/>
      <w:numFmt w:val="bullet"/>
      <w:lvlText w:val="&amp;"/>
      <w:lvlPicBulletId w:val="1"/>
      <w:lvlJc w:val="left"/>
      <w:pPr>
        <w:ind w:left="610" w:hanging="292"/>
      </w:pPr>
      <w:rPr>
        <w:rFonts w:hint="default" w:ascii="Times New Roman" w:hAnsi="Times New Roman" w:eastAsia="Times New Roman" w:cs="Times New Roman"/>
        <w:b w:val="0"/>
        <w:bCs w:val="0"/>
        <w:i w:val="0"/>
        <w:iCs w:val="0"/>
        <w:w w:val="100"/>
        <w:position w:val="1"/>
        <w:sz w:val="14"/>
        <w:szCs w:val="14"/>
        <w:lang w:val="en-US" w:eastAsia="en-US" w:bidi="ar-SA"/>
      </w:rPr>
    </w:lvl>
    <w:lvl w:ilvl="1" w:tentative="0">
      <w:start w:val="0"/>
      <w:numFmt w:val="bullet"/>
      <w:lvlText w:val="&amp;"/>
      <w:lvlPicBulletId w:val="2"/>
      <w:lvlJc w:val="left"/>
      <w:pPr>
        <w:ind w:left="970" w:hanging="293"/>
      </w:pPr>
      <w:rPr>
        <w:rFonts w:hint="default" w:ascii="Times New Roman" w:hAnsi="Times New Roman" w:eastAsia="Times New Roman" w:cs="Times New Roman"/>
        <w:b w:val="0"/>
        <w:bCs w:val="0"/>
        <w:i w:val="0"/>
        <w:iCs w:val="0"/>
        <w:w w:val="100"/>
        <w:position w:val="1"/>
        <w:sz w:val="14"/>
        <w:szCs w:val="14"/>
        <w:lang w:val="en-US" w:eastAsia="en-US" w:bidi="ar-SA"/>
      </w:rPr>
    </w:lvl>
    <w:lvl w:ilvl="2" w:tentative="0">
      <w:start w:val="0"/>
      <w:numFmt w:val="bullet"/>
      <w:lvlText w:val="•"/>
      <w:lvlJc w:val="left"/>
      <w:pPr>
        <w:ind w:left="2082" w:hanging="293"/>
      </w:pPr>
      <w:rPr>
        <w:rFonts w:hint="default"/>
        <w:lang w:val="en-US" w:eastAsia="en-US" w:bidi="ar-SA"/>
      </w:rPr>
    </w:lvl>
    <w:lvl w:ilvl="3" w:tentative="0">
      <w:start w:val="0"/>
      <w:numFmt w:val="bullet"/>
      <w:lvlText w:val="•"/>
      <w:lvlJc w:val="left"/>
      <w:pPr>
        <w:ind w:left="3204" w:hanging="293"/>
      </w:pPr>
      <w:rPr>
        <w:rFonts w:hint="default"/>
        <w:lang w:val="en-US" w:eastAsia="en-US" w:bidi="ar-SA"/>
      </w:rPr>
    </w:lvl>
    <w:lvl w:ilvl="4" w:tentative="0">
      <w:start w:val="0"/>
      <w:numFmt w:val="bullet"/>
      <w:lvlText w:val="•"/>
      <w:lvlJc w:val="left"/>
      <w:pPr>
        <w:ind w:left="4326" w:hanging="293"/>
      </w:pPr>
      <w:rPr>
        <w:rFonts w:hint="default"/>
        <w:lang w:val="en-US" w:eastAsia="en-US" w:bidi="ar-SA"/>
      </w:rPr>
    </w:lvl>
    <w:lvl w:ilvl="5" w:tentative="0">
      <w:start w:val="0"/>
      <w:numFmt w:val="bullet"/>
      <w:lvlText w:val="•"/>
      <w:lvlJc w:val="left"/>
      <w:pPr>
        <w:ind w:left="5448" w:hanging="293"/>
      </w:pPr>
      <w:rPr>
        <w:rFonts w:hint="default"/>
        <w:lang w:val="en-US" w:eastAsia="en-US" w:bidi="ar-SA"/>
      </w:rPr>
    </w:lvl>
    <w:lvl w:ilvl="6" w:tentative="0">
      <w:start w:val="0"/>
      <w:numFmt w:val="bullet"/>
      <w:lvlText w:val="•"/>
      <w:lvlJc w:val="left"/>
      <w:pPr>
        <w:ind w:left="6571" w:hanging="293"/>
      </w:pPr>
      <w:rPr>
        <w:rFonts w:hint="default"/>
        <w:lang w:val="en-US" w:eastAsia="en-US" w:bidi="ar-SA"/>
      </w:rPr>
    </w:lvl>
    <w:lvl w:ilvl="7" w:tentative="0">
      <w:start w:val="0"/>
      <w:numFmt w:val="bullet"/>
      <w:lvlText w:val="•"/>
      <w:lvlJc w:val="left"/>
      <w:pPr>
        <w:ind w:left="7693" w:hanging="293"/>
      </w:pPr>
      <w:rPr>
        <w:rFonts w:hint="default"/>
        <w:lang w:val="en-US" w:eastAsia="en-US" w:bidi="ar-SA"/>
      </w:rPr>
    </w:lvl>
    <w:lvl w:ilvl="8" w:tentative="0">
      <w:start w:val="0"/>
      <w:numFmt w:val="bullet"/>
      <w:lvlText w:val="•"/>
      <w:lvlJc w:val="left"/>
      <w:pPr>
        <w:ind w:left="8815" w:hanging="293"/>
      </w:pPr>
      <w:rPr>
        <w:rFonts w:hint="default"/>
        <w:lang w:val="en-US" w:eastAsia="en-US" w:bidi="ar-SA"/>
      </w:rPr>
    </w:lvl>
  </w:abstractNum>
  <w:abstractNum w:abstractNumId="3">
    <w:nsid w:val="D9A9A6FC"/>
    <w:multiLevelType w:val="multilevel"/>
    <w:tmpl w:val="D9A9A6FC"/>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EF4A74A7"/>
    <w:multiLevelType w:val="singleLevel"/>
    <w:tmpl w:val="EF4A74A7"/>
    <w:lvl w:ilvl="0" w:tentative="0">
      <w:start w:val="1"/>
      <w:numFmt w:val="decimal"/>
      <w:suff w:val="space"/>
      <w:lvlText w:val="%1."/>
      <w:lvlJc w:val="left"/>
    </w:lvl>
  </w:abstractNum>
  <w:abstractNum w:abstractNumId="5">
    <w:nsid w:val="0053208E"/>
    <w:multiLevelType w:val="multilevel"/>
    <w:tmpl w:val="0053208E"/>
    <w:lvl w:ilvl="0" w:tentative="0">
      <w:start w:val="1"/>
      <w:numFmt w:val="decimal"/>
      <w:lvlText w:val="%1."/>
      <w:lvlJc w:val="left"/>
      <w:pPr>
        <w:ind w:left="610" w:hanging="360"/>
        <w:jc w:val="right"/>
      </w:pPr>
      <w:rPr>
        <w:rFonts w:hint="default"/>
        <w:spacing w:val="0"/>
        <w:w w:val="100"/>
        <w:lang w:val="en-US" w:eastAsia="en-US" w:bidi="ar-SA"/>
      </w:rPr>
    </w:lvl>
    <w:lvl w:ilvl="1" w:tentative="0">
      <w:start w:val="1"/>
      <w:numFmt w:val="decimal"/>
      <w:lvlText w:val="%1.%2"/>
      <w:lvlJc w:val="left"/>
      <w:pPr>
        <w:ind w:left="702" w:hanging="573"/>
        <w:jc w:val="left"/>
      </w:pPr>
      <w:rPr>
        <w:rFonts w:hint="default" w:ascii="Microsoft Sans Serif" w:hAnsi="Microsoft Sans Serif" w:eastAsia="Microsoft Sans Serif" w:cs="Microsoft Sans Serif"/>
        <w:b w:val="0"/>
        <w:bCs w:val="0"/>
        <w:i w:val="0"/>
        <w:iCs w:val="0"/>
        <w:spacing w:val="0"/>
        <w:w w:val="96"/>
        <w:sz w:val="36"/>
        <w:szCs w:val="36"/>
        <w:lang w:val="en-US" w:eastAsia="en-US" w:bidi="ar-SA"/>
      </w:rPr>
    </w:lvl>
    <w:lvl w:ilvl="2" w:tentative="0">
      <w:start w:val="1"/>
      <w:numFmt w:val="decimal"/>
      <w:lvlText w:val="%1.%2.%3"/>
      <w:lvlJc w:val="left"/>
      <w:pPr>
        <w:ind w:left="810" w:hanging="680"/>
        <w:jc w:val="left"/>
      </w:pPr>
      <w:rPr>
        <w:rFonts w:hint="default"/>
        <w:spacing w:val="-1"/>
        <w:w w:val="94"/>
        <w:lang w:val="en-US" w:eastAsia="en-US" w:bidi="ar-SA"/>
      </w:rPr>
    </w:lvl>
    <w:lvl w:ilvl="3" w:tentative="0">
      <w:start w:val="0"/>
      <w:numFmt w:val="bullet"/>
      <w:lvlText w:val="&amp;"/>
      <w:lvlPicBulletId w:val="0"/>
      <w:lvlJc w:val="left"/>
      <w:pPr>
        <w:ind w:left="610" w:hanging="292"/>
      </w:pPr>
      <w:rPr>
        <w:rFonts w:hint="default" w:ascii="Times New Roman" w:hAnsi="Times New Roman" w:eastAsia="Times New Roman" w:cs="Times New Roman"/>
        <w:b w:val="0"/>
        <w:bCs w:val="0"/>
        <w:i w:val="0"/>
        <w:iCs w:val="0"/>
        <w:w w:val="100"/>
        <w:position w:val="1"/>
        <w:sz w:val="14"/>
        <w:szCs w:val="14"/>
        <w:lang w:val="en-US" w:eastAsia="en-US" w:bidi="ar-SA"/>
      </w:rPr>
    </w:lvl>
    <w:lvl w:ilvl="4" w:tentative="0">
      <w:start w:val="0"/>
      <w:numFmt w:val="bullet"/>
      <w:lvlText w:val="•"/>
      <w:lvlJc w:val="left"/>
      <w:pPr>
        <w:ind w:left="3365" w:hanging="292"/>
      </w:pPr>
      <w:rPr>
        <w:rFonts w:hint="default"/>
        <w:lang w:val="en-US" w:eastAsia="en-US" w:bidi="ar-SA"/>
      </w:rPr>
    </w:lvl>
    <w:lvl w:ilvl="5" w:tentative="0">
      <w:start w:val="0"/>
      <w:numFmt w:val="bullet"/>
      <w:lvlText w:val="•"/>
      <w:lvlJc w:val="left"/>
      <w:pPr>
        <w:ind w:left="4647" w:hanging="292"/>
      </w:pPr>
      <w:rPr>
        <w:rFonts w:hint="default"/>
        <w:lang w:val="en-US" w:eastAsia="en-US" w:bidi="ar-SA"/>
      </w:rPr>
    </w:lvl>
    <w:lvl w:ilvl="6" w:tentative="0">
      <w:start w:val="0"/>
      <w:numFmt w:val="bullet"/>
      <w:lvlText w:val="•"/>
      <w:lvlJc w:val="left"/>
      <w:pPr>
        <w:ind w:left="5930" w:hanging="292"/>
      </w:pPr>
      <w:rPr>
        <w:rFonts w:hint="default"/>
        <w:lang w:val="en-US" w:eastAsia="en-US" w:bidi="ar-SA"/>
      </w:rPr>
    </w:lvl>
    <w:lvl w:ilvl="7" w:tentative="0">
      <w:start w:val="0"/>
      <w:numFmt w:val="bullet"/>
      <w:lvlText w:val="•"/>
      <w:lvlJc w:val="left"/>
      <w:pPr>
        <w:ind w:left="7212" w:hanging="292"/>
      </w:pPr>
      <w:rPr>
        <w:rFonts w:hint="default"/>
        <w:lang w:val="en-US" w:eastAsia="en-US" w:bidi="ar-SA"/>
      </w:rPr>
    </w:lvl>
    <w:lvl w:ilvl="8" w:tentative="0">
      <w:start w:val="0"/>
      <w:numFmt w:val="bullet"/>
      <w:lvlText w:val="•"/>
      <w:lvlJc w:val="left"/>
      <w:pPr>
        <w:ind w:left="8495" w:hanging="292"/>
      </w:pPr>
      <w:rPr>
        <w:rFonts w:hint="default"/>
        <w:lang w:val="en-US" w:eastAsia="en-US" w:bidi="ar-SA"/>
      </w:rPr>
    </w:lvl>
  </w:abstractNum>
  <w:abstractNum w:abstractNumId="6">
    <w:nsid w:val="03D62ECE"/>
    <w:multiLevelType w:val="multilevel"/>
    <w:tmpl w:val="03D62ECE"/>
    <w:lvl w:ilvl="0" w:tentative="0">
      <w:start w:val="1"/>
      <w:numFmt w:val="decimal"/>
      <w:lvlText w:val="%1."/>
      <w:lvlJc w:val="left"/>
      <w:pPr>
        <w:ind w:left="610" w:hanging="360"/>
        <w:jc w:val="left"/>
      </w:pPr>
      <w:rPr>
        <w:rFonts w:hint="default"/>
        <w:spacing w:val="0"/>
        <w:w w:val="100"/>
        <w:lang w:val="en-US" w:eastAsia="en-US" w:bidi="ar-SA"/>
      </w:rPr>
    </w:lvl>
    <w:lvl w:ilvl="1" w:tentative="0">
      <w:start w:val="0"/>
      <w:numFmt w:val="bullet"/>
      <w:lvlText w:val="•"/>
      <w:lvlJc w:val="left"/>
      <w:pPr>
        <w:ind w:left="1646" w:hanging="360"/>
      </w:pPr>
      <w:rPr>
        <w:rFonts w:hint="default"/>
        <w:lang w:val="en-US" w:eastAsia="en-US" w:bidi="ar-SA"/>
      </w:rPr>
    </w:lvl>
    <w:lvl w:ilvl="2" w:tentative="0">
      <w:start w:val="0"/>
      <w:numFmt w:val="bullet"/>
      <w:lvlText w:val="•"/>
      <w:lvlJc w:val="left"/>
      <w:pPr>
        <w:ind w:left="2692" w:hanging="360"/>
      </w:pPr>
      <w:rPr>
        <w:rFonts w:hint="default"/>
        <w:lang w:val="en-US" w:eastAsia="en-US" w:bidi="ar-SA"/>
      </w:rPr>
    </w:lvl>
    <w:lvl w:ilvl="3" w:tentative="0">
      <w:start w:val="0"/>
      <w:numFmt w:val="bullet"/>
      <w:lvlText w:val="•"/>
      <w:lvlJc w:val="left"/>
      <w:pPr>
        <w:ind w:left="3738" w:hanging="360"/>
      </w:pPr>
      <w:rPr>
        <w:rFonts w:hint="default"/>
        <w:lang w:val="en-US" w:eastAsia="en-US" w:bidi="ar-SA"/>
      </w:rPr>
    </w:lvl>
    <w:lvl w:ilvl="4" w:tentative="0">
      <w:start w:val="0"/>
      <w:numFmt w:val="bullet"/>
      <w:lvlText w:val="•"/>
      <w:lvlJc w:val="left"/>
      <w:pPr>
        <w:ind w:left="4784" w:hanging="360"/>
      </w:pPr>
      <w:rPr>
        <w:rFonts w:hint="default"/>
        <w:lang w:val="en-US" w:eastAsia="en-US" w:bidi="ar-SA"/>
      </w:rPr>
    </w:lvl>
    <w:lvl w:ilvl="5" w:tentative="0">
      <w:start w:val="0"/>
      <w:numFmt w:val="bullet"/>
      <w:lvlText w:val="•"/>
      <w:lvlJc w:val="left"/>
      <w:pPr>
        <w:ind w:left="5830" w:hanging="360"/>
      </w:pPr>
      <w:rPr>
        <w:rFonts w:hint="default"/>
        <w:lang w:val="en-US" w:eastAsia="en-US" w:bidi="ar-SA"/>
      </w:rPr>
    </w:lvl>
    <w:lvl w:ilvl="6" w:tentative="0">
      <w:start w:val="0"/>
      <w:numFmt w:val="bullet"/>
      <w:lvlText w:val="•"/>
      <w:lvlJc w:val="left"/>
      <w:pPr>
        <w:ind w:left="6876" w:hanging="360"/>
      </w:pPr>
      <w:rPr>
        <w:rFonts w:hint="default"/>
        <w:lang w:val="en-US" w:eastAsia="en-US" w:bidi="ar-SA"/>
      </w:rPr>
    </w:lvl>
    <w:lvl w:ilvl="7" w:tentative="0">
      <w:start w:val="0"/>
      <w:numFmt w:val="bullet"/>
      <w:lvlText w:val="•"/>
      <w:lvlJc w:val="left"/>
      <w:pPr>
        <w:ind w:left="7922" w:hanging="360"/>
      </w:pPr>
      <w:rPr>
        <w:rFonts w:hint="default"/>
        <w:lang w:val="en-US" w:eastAsia="en-US" w:bidi="ar-SA"/>
      </w:rPr>
    </w:lvl>
    <w:lvl w:ilvl="8" w:tentative="0">
      <w:start w:val="0"/>
      <w:numFmt w:val="bullet"/>
      <w:lvlText w:val="•"/>
      <w:lvlJc w:val="left"/>
      <w:pPr>
        <w:ind w:left="8968" w:hanging="360"/>
      </w:pPr>
      <w:rPr>
        <w:rFonts w:hint="default"/>
        <w:lang w:val="en-US" w:eastAsia="en-US" w:bidi="ar-SA"/>
      </w:rPr>
    </w:lvl>
  </w:abstractNum>
  <w:abstractNum w:abstractNumId="7">
    <w:nsid w:val="25B654F3"/>
    <w:multiLevelType w:val="multilevel"/>
    <w:tmpl w:val="25B654F3"/>
    <w:lvl w:ilvl="0" w:tentative="0">
      <w:start w:val="1"/>
      <w:numFmt w:val="decimal"/>
      <w:lvlText w:val="%1."/>
      <w:lvlJc w:val="left"/>
      <w:pPr>
        <w:ind w:left="433" w:hanging="184"/>
        <w:jc w:val="left"/>
      </w:pPr>
      <w:rPr>
        <w:rFonts w:hint="default"/>
        <w:spacing w:val="0"/>
        <w:w w:val="99"/>
        <w:lang w:val="en-US" w:eastAsia="en-US" w:bidi="ar-SA"/>
      </w:rPr>
    </w:lvl>
    <w:lvl w:ilvl="1" w:tentative="0">
      <w:start w:val="1"/>
      <w:numFmt w:val="lowerLetter"/>
      <w:lvlText w:val="%2."/>
      <w:lvlJc w:val="left"/>
      <w:pPr>
        <w:ind w:left="970" w:hanging="360"/>
        <w:jc w:val="left"/>
      </w:pPr>
      <w:rPr>
        <w:rFonts w:hint="default" w:ascii="Calibri" w:hAnsi="Calibri" w:eastAsia="Calibri" w:cs="Calibri"/>
        <w:b w:val="0"/>
        <w:bCs w:val="0"/>
        <w:i w:val="0"/>
        <w:iCs w:val="0"/>
        <w:spacing w:val="0"/>
        <w:w w:val="100"/>
        <w:sz w:val="24"/>
        <w:szCs w:val="24"/>
        <w:lang w:val="en-US" w:eastAsia="en-US" w:bidi="ar-SA"/>
      </w:rPr>
    </w:lvl>
    <w:lvl w:ilvl="2" w:tentative="0">
      <w:start w:val="0"/>
      <w:numFmt w:val="bullet"/>
      <w:lvlText w:val="•"/>
      <w:lvlJc w:val="left"/>
      <w:pPr>
        <w:ind w:left="2082" w:hanging="360"/>
      </w:pPr>
      <w:rPr>
        <w:rFonts w:hint="default"/>
        <w:lang w:val="en-US" w:eastAsia="en-US" w:bidi="ar-SA"/>
      </w:rPr>
    </w:lvl>
    <w:lvl w:ilvl="3" w:tentative="0">
      <w:start w:val="0"/>
      <w:numFmt w:val="bullet"/>
      <w:lvlText w:val="•"/>
      <w:lvlJc w:val="left"/>
      <w:pPr>
        <w:ind w:left="3204" w:hanging="360"/>
      </w:pPr>
      <w:rPr>
        <w:rFonts w:hint="default"/>
        <w:lang w:val="en-US" w:eastAsia="en-US" w:bidi="ar-SA"/>
      </w:rPr>
    </w:lvl>
    <w:lvl w:ilvl="4" w:tentative="0">
      <w:start w:val="0"/>
      <w:numFmt w:val="bullet"/>
      <w:lvlText w:val="•"/>
      <w:lvlJc w:val="left"/>
      <w:pPr>
        <w:ind w:left="4326" w:hanging="360"/>
      </w:pPr>
      <w:rPr>
        <w:rFonts w:hint="default"/>
        <w:lang w:val="en-US" w:eastAsia="en-US" w:bidi="ar-SA"/>
      </w:rPr>
    </w:lvl>
    <w:lvl w:ilvl="5" w:tentative="0">
      <w:start w:val="0"/>
      <w:numFmt w:val="bullet"/>
      <w:lvlText w:val="•"/>
      <w:lvlJc w:val="left"/>
      <w:pPr>
        <w:ind w:left="5448" w:hanging="360"/>
      </w:pPr>
      <w:rPr>
        <w:rFonts w:hint="default"/>
        <w:lang w:val="en-US" w:eastAsia="en-US" w:bidi="ar-SA"/>
      </w:rPr>
    </w:lvl>
    <w:lvl w:ilvl="6" w:tentative="0">
      <w:start w:val="0"/>
      <w:numFmt w:val="bullet"/>
      <w:lvlText w:val="•"/>
      <w:lvlJc w:val="left"/>
      <w:pPr>
        <w:ind w:left="6571" w:hanging="360"/>
      </w:pPr>
      <w:rPr>
        <w:rFonts w:hint="default"/>
        <w:lang w:val="en-US" w:eastAsia="en-US" w:bidi="ar-SA"/>
      </w:rPr>
    </w:lvl>
    <w:lvl w:ilvl="7" w:tentative="0">
      <w:start w:val="0"/>
      <w:numFmt w:val="bullet"/>
      <w:lvlText w:val="•"/>
      <w:lvlJc w:val="left"/>
      <w:pPr>
        <w:ind w:left="7693" w:hanging="360"/>
      </w:pPr>
      <w:rPr>
        <w:rFonts w:hint="default"/>
        <w:lang w:val="en-US" w:eastAsia="en-US" w:bidi="ar-SA"/>
      </w:rPr>
    </w:lvl>
    <w:lvl w:ilvl="8" w:tentative="0">
      <w:start w:val="0"/>
      <w:numFmt w:val="bullet"/>
      <w:lvlText w:val="•"/>
      <w:lvlJc w:val="left"/>
      <w:pPr>
        <w:ind w:left="8815" w:hanging="360"/>
      </w:pPr>
      <w:rPr>
        <w:rFonts w:hint="default"/>
        <w:lang w:val="en-US" w:eastAsia="en-US" w:bidi="ar-SA"/>
      </w:rPr>
    </w:lvl>
  </w:abstractNum>
  <w:abstractNum w:abstractNumId="8">
    <w:nsid w:val="50D944E0"/>
    <w:multiLevelType w:val="singleLevel"/>
    <w:tmpl w:val="50D944E0"/>
    <w:lvl w:ilvl="0" w:tentative="0">
      <w:start w:val="1"/>
      <w:numFmt w:val="decimal"/>
      <w:suff w:val="space"/>
      <w:lvlText w:val="%1."/>
      <w:lvlJc w:val="left"/>
    </w:lvl>
  </w:abstractNum>
  <w:abstractNum w:abstractNumId="9">
    <w:nsid w:val="59ADCABA"/>
    <w:multiLevelType w:val="multilevel"/>
    <w:tmpl w:val="59ADCABA"/>
    <w:lvl w:ilvl="0" w:tentative="0">
      <w:start w:val="1"/>
      <w:numFmt w:val="decimal"/>
      <w:lvlText w:val="%1."/>
      <w:lvlJc w:val="left"/>
      <w:pPr>
        <w:ind w:left="610" w:hanging="360"/>
        <w:jc w:val="left"/>
      </w:pPr>
      <w:rPr>
        <w:rFonts w:hint="default" w:ascii="Calibri" w:hAnsi="Calibri" w:eastAsia="Calibri" w:cs="Calibri"/>
        <w:b w:val="0"/>
        <w:bCs w:val="0"/>
        <w:i w:val="0"/>
        <w:iCs w:val="0"/>
        <w:spacing w:val="0"/>
        <w:w w:val="100"/>
        <w:sz w:val="24"/>
        <w:szCs w:val="24"/>
        <w:lang w:val="en-US" w:eastAsia="en-US" w:bidi="ar-SA"/>
      </w:rPr>
    </w:lvl>
    <w:lvl w:ilvl="1" w:tentative="0">
      <w:start w:val="0"/>
      <w:numFmt w:val="bullet"/>
      <w:lvlText w:val="&amp;"/>
      <w:lvlPicBulletId w:val="3"/>
      <w:lvlJc w:val="left"/>
      <w:pPr>
        <w:ind w:left="610" w:hanging="292"/>
      </w:pPr>
      <w:rPr>
        <w:rFonts w:hint="default" w:ascii="Times New Roman" w:hAnsi="Times New Roman" w:eastAsia="Times New Roman" w:cs="Times New Roman"/>
        <w:b w:val="0"/>
        <w:bCs w:val="0"/>
        <w:i w:val="0"/>
        <w:iCs w:val="0"/>
        <w:w w:val="100"/>
        <w:position w:val="1"/>
        <w:sz w:val="14"/>
        <w:szCs w:val="14"/>
        <w:lang w:val="en-US" w:eastAsia="en-US" w:bidi="ar-SA"/>
      </w:rPr>
    </w:lvl>
    <w:lvl w:ilvl="2" w:tentative="0">
      <w:start w:val="0"/>
      <w:numFmt w:val="bullet"/>
      <w:lvlText w:val="&amp;"/>
      <w:lvlPicBulletId w:val="4"/>
      <w:lvlJc w:val="left"/>
      <w:pPr>
        <w:ind w:left="970" w:hanging="293"/>
      </w:pPr>
      <w:rPr>
        <w:rFonts w:hint="default" w:ascii="Times New Roman" w:hAnsi="Times New Roman" w:eastAsia="Times New Roman" w:cs="Times New Roman"/>
        <w:b w:val="0"/>
        <w:bCs w:val="0"/>
        <w:i w:val="0"/>
        <w:iCs w:val="0"/>
        <w:w w:val="100"/>
        <w:position w:val="1"/>
        <w:sz w:val="14"/>
        <w:szCs w:val="14"/>
        <w:lang w:val="en-US" w:eastAsia="en-US" w:bidi="ar-SA"/>
      </w:rPr>
    </w:lvl>
    <w:lvl w:ilvl="3" w:tentative="0">
      <w:start w:val="0"/>
      <w:numFmt w:val="bullet"/>
      <w:lvlText w:val="•"/>
      <w:lvlJc w:val="left"/>
      <w:pPr>
        <w:ind w:left="3204" w:hanging="293"/>
      </w:pPr>
      <w:rPr>
        <w:rFonts w:hint="default"/>
        <w:lang w:val="en-US" w:eastAsia="en-US" w:bidi="ar-SA"/>
      </w:rPr>
    </w:lvl>
    <w:lvl w:ilvl="4" w:tentative="0">
      <w:start w:val="0"/>
      <w:numFmt w:val="bullet"/>
      <w:lvlText w:val="•"/>
      <w:lvlJc w:val="left"/>
      <w:pPr>
        <w:ind w:left="4326" w:hanging="293"/>
      </w:pPr>
      <w:rPr>
        <w:rFonts w:hint="default"/>
        <w:lang w:val="en-US" w:eastAsia="en-US" w:bidi="ar-SA"/>
      </w:rPr>
    </w:lvl>
    <w:lvl w:ilvl="5" w:tentative="0">
      <w:start w:val="0"/>
      <w:numFmt w:val="bullet"/>
      <w:lvlText w:val="•"/>
      <w:lvlJc w:val="left"/>
      <w:pPr>
        <w:ind w:left="5448" w:hanging="293"/>
      </w:pPr>
      <w:rPr>
        <w:rFonts w:hint="default"/>
        <w:lang w:val="en-US" w:eastAsia="en-US" w:bidi="ar-SA"/>
      </w:rPr>
    </w:lvl>
    <w:lvl w:ilvl="6" w:tentative="0">
      <w:start w:val="0"/>
      <w:numFmt w:val="bullet"/>
      <w:lvlText w:val="•"/>
      <w:lvlJc w:val="left"/>
      <w:pPr>
        <w:ind w:left="6571" w:hanging="293"/>
      </w:pPr>
      <w:rPr>
        <w:rFonts w:hint="default"/>
        <w:lang w:val="en-US" w:eastAsia="en-US" w:bidi="ar-SA"/>
      </w:rPr>
    </w:lvl>
    <w:lvl w:ilvl="7" w:tentative="0">
      <w:start w:val="0"/>
      <w:numFmt w:val="bullet"/>
      <w:lvlText w:val="•"/>
      <w:lvlJc w:val="left"/>
      <w:pPr>
        <w:ind w:left="7693" w:hanging="293"/>
      </w:pPr>
      <w:rPr>
        <w:rFonts w:hint="default"/>
        <w:lang w:val="en-US" w:eastAsia="en-US" w:bidi="ar-SA"/>
      </w:rPr>
    </w:lvl>
    <w:lvl w:ilvl="8" w:tentative="0">
      <w:start w:val="0"/>
      <w:numFmt w:val="bullet"/>
      <w:lvlText w:val="•"/>
      <w:lvlJc w:val="left"/>
      <w:pPr>
        <w:ind w:left="8815" w:hanging="293"/>
      </w:pPr>
      <w:rPr>
        <w:rFonts w:hint="default"/>
        <w:lang w:val="en-US" w:eastAsia="en-US" w:bidi="ar-SA"/>
      </w:rPr>
    </w:lvl>
  </w:abstractNum>
  <w:abstractNum w:abstractNumId="10">
    <w:nsid w:val="6283AC56"/>
    <w:multiLevelType w:val="singleLevel"/>
    <w:tmpl w:val="6283AC56"/>
    <w:lvl w:ilvl="0" w:tentative="0">
      <w:start w:val="1"/>
      <w:numFmt w:val="decimal"/>
      <w:suff w:val="space"/>
      <w:lvlText w:val="%1."/>
      <w:lvlJc w:val="left"/>
    </w:lvl>
  </w:abstractNum>
  <w:abstractNum w:abstractNumId="11">
    <w:nsid w:val="72183CF9"/>
    <w:multiLevelType w:val="multilevel"/>
    <w:tmpl w:val="72183CF9"/>
    <w:lvl w:ilvl="0" w:tentative="0">
      <w:start w:val="1"/>
      <w:numFmt w:val="decimal"/>
      <w:lvlText w:val="%1."/>
      <w:lvlJc w:val="left"/>
      <w:pPr>
        <w:ind w:left="433" w:hanging="184"/>
        <w:jc w:val="left"/>
      </w:pPr>
      <w:rPr>
        <w:rFonts w:hint="default"/>
        <w:spacing w:val="0"/>
        <w:w w:val="99"/>
        <w:lang w:val="en-US" w:eastAsia="en-US" w:bidi="ar-SA"/>
      </w:rPr>
    </w:lvl>
    <w:lvl w:ilvl="1" w:tentative="0">
      <w:start w:val="0"/>
      <w:numFmt w:val="bullet"/>
      <w:lvlText w:val="•"/>
      <w:lvlJc w:val="left"/>
      <w:pPr>
        <w:ind w:left="1502" w:hanging="184"/>
      </w:pPr>
      <w:rPr>
        <w:rFonts w:hint="default"/>
        <w:lang w:val="en-US" w:eastAsia="en-US" w:bidi="ar-SA"/>
      </w:rPr>
    </w:lvl>
    <w:lvl w:ilvl="2" w:tentative="0">
      <w:start w:val="0"/>
      <w:numFmt w:val="bullet"/>
      <w:lvlText w:val="•"/>
      <w:lvlJc w:val="left"/>
      <w:pPr>
        <w:ind w:left="2564" w:hanging="184"/>
      </w:pPr>
      <w:rPr>
        <w:rFonts w:hint="default"/>
        <w:lang w:val="en-US" w:eastAsia="en-US" w:bidi="ar-SA"/>
      </w:rPr>
    </w:lvl>
    <w:lvl w:ilvl="3" w:tentative="0">
      <w:start w:val="0"/>
      <w:numFmt w:val="bullet"/>
      <w:lvlText w:val="•"/>
      <w:lvlJc w:val="left"/>
      <w:pPr>
        <w:ind w:left="3626" w:hanging="184"/>
      </w:pPr>
      <w:rPr>
        <w:rFonts w:hint="default"/>
        <w:lang w:val="en-US" w:eastAsia="en-US" w:bidi="ar-SA"/>
      </w:rPr>
    </w:lvl>
    <w:lvl w:ilvl="4" w:tentative="0">
      <w:start w:val="0"/>
      <w:numFmt w:val="bullet"/>
      <w:lvlText w:val="•"/>
      <w:lvlJc w:val="left"/>
      <w:pPr>
        <w:ind w:left="4688" w:hanging="184"/>
      </w:pPr>
      <w:rPr>
        <w:rFonts w:hint="default"/>
        <w:lang w:val="en-US" w:eastAsia="en-US" w:bidi="ar-SA"/>
      </w:rPr>
    </w:lvl>
    <w:lvl w:ilvl="5" w:tentative="0">
      <w:start w:val="0"/>
      <w:numFmt w:val="bullet"/>
      <w:lvlText w:val="•"/>
      <w:lvlJc w:val="left"/>
      <w:pPr>
        <w:ind w:left="5750" w:hanging="184"/>
      </w:pPr>
      <w:rPr>
        <w:rFonts w:hint="default"/>
        <w:lang w:val="en-US" w:eastAsia="en-US" w:bidi="ar-SA"/>
      </w:rPr>
    </w:lvl>
    <w:lvl w:ilvl="6" w:tentative="0">
      <w:start w:val="0"/>
      <w:numFmt w:val="bullet"/>
      <w:lvlText w:val="•"/>
      <w:lvlJc w:val="left"/>
      <w:pPr>
        <w:ind w:left="6812" w:hanging="184"/>
      </w:pPr>
      <w:rPr>
        <w:rFonts w:hint="default"/>
        <w:lang w:val="en-US" w:eastAsia="en-US" w:bidi="ar-SA"/>
      </w:rPr>
    </w:lvl>
    <w:lvl w:ilvl="7" w:tentative="0">
      <w:start w:val="0"/>
      <w:numFmt w:val="bullet"/>
      <w:lvlText w:val="•"/>
      <w:lvlJc w:val="left"/>
      <w:pPr>
        <w:ind w:left="7874" w:hanging="184"/>
      </w:pPr>
      <w:rPr>
        <w:rFonts w:hint="default"/>
        <w:lang w:val="en-US" w:eastAsia="en-US" w:bidi="ar-SA"/>
      </w:rPr>
    </w:lvl>
    <w:lvl w:ilvl="8" w:tentative="0">
      <w:start w:val="0"/>
      <w:numFmt w:val="bullet"/>
      <w:lvlText w:val="•"/>
      <w:lvlJc w:val="left"/>
      <w:pPr>
        <w:ind w:left="8936" w:hanging="184"/>
      </w:pPr>
      <w:rPr>
        <w:rFonts w:hint="default"/>
        <w:lang w:val="en-US" w:eastAsia="en-US" w:bidi="ar-SA"/>
      </w:rPr>
    </w:lvl>
  </w:abstractNum>
  <w:num w:numId="1">
    <w:abstractNumId w:val="5"/>
  </w:num>
  <w:num w:numId="2">
    <w:abstractNumId w:val="3"/>
  </w:num>
  <w:num w:numId="3">
    <w:abstractNumId w:val="8"/>
  </w:num>
  <w:num w:numId="4">
    <w:abstractNumId w:val="2"/>
  </w:num>
  <w:num w:numId="5">
    <w:abstractNumId w:val="9"/>
  </w:num>
  <w:num w:numId="6">
    <w:abstractNumId w:val="1"/>
  </w:num>
  <w:num w:numId="7">
    <w:abstractNumId w:val="0"/>
  </w:num>
  <w:num w:numId="8">
    <w:abstractNumId w:val="6"/>
  </w:num>
  <w:num w:numId="9">
    <w:abstractNumId w:val="4"/>
  </w:num>
  <w:num w:numId="10">
    <w:abstractNumId w:val="7"/>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ACE2F44"/>
    <w:rsid w:val="0AF1512B"/>
    <w:rsid w:val="0B876A8F"/>
    <w:rsid w:val="41FE3F6C"/>
    <w:rsid w:val="51154747"/>
    <w:rsid w:val="5A9D585E"/>
    <w:rsid w:val="61424A87"/>
    <w:rsid w:val="6A752632"/>
    <w:rsid w:val="7D0A2A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outlineLvl w:val="1"/>
    </w:pPr>
    <w:rPr>
      <w:rFonts w:ascii="Calibri" w:hAnsi="Calibri" w:eastAsia="Calibri" w:cs="Calibri"/>
      <w:b/>
      <w:bCs/>
      <w:sz w:val="36"/>
      <w:szCs w:val="36"/>
      <w:lang w:val="en-US" w:eastAsia="en-US" w:bidi="ar-SA"/>
    </w:rPr>
  </w:style>
  <w:style w:type="paragraph" w:styleId="3">
    <w:name w:val="heading 2"/>
    <w:basedOn w:val="1"/>
    <w:qFormat/>
    <w:uiPriority w:val="1"/>
    <w:pPr>
      <w:ind w:left="721" w:hanging="592"/>
      <w:outlineLvl w:val="2"/>
    </w:pPr>
    <w:rPr>
      <w:rFonts w:ascii="Microsoft Sans Serif" w:hAnsi="Microsoft Sans Serif" w:eastAsia="Microsoft Sans Serif" w:cs="Microsoft Sans Serif"/>
      <w:sz w:val="36"/>
      <w:szCs w:val="36"/>
      <w:lang w:val="en-US" w:eastAsia="en-US" w:bidi="ar-SA"/>
    </w:rPr>
  </w:style>
  <w:style w:type="paragraph" w:styleId="4">
    <w:name w:val="heading 3"/>
    <w:basedOn w:val="1"/>
    <w:qFormat/>
    <w:uiPriority w:val="1"/>
    <w:pPr>
      <w:spacing w:before="59"/>
      <w:ind w:left="665" w:hanging="416"/>
      <w:outlineLvl w:val="3"/>
    </w:pPr>
    <w:rPr>
      <w:rFonts w:ascii="Calibri" w:hAnsi="Calibri" w:eastAsia="Calibri" w:cs="Calibri"/>
      <w:b/>
      <w:bCs/>
      <w:sz w:val="28"/>
      <w:szCs w:val="28"/>
      <w:lang w:val="en-US" w:eastAsia="en-US" w:bidi="ar-SA"/>
    </w:rPr>
  </w:style>
  <w:style w:type="paragraph" w:styleId="5">
    <w:name w:val="heading 4"/>
    <w:basedOn w:val="1"/>
    <w:qFormat/>
    <w:uiPriority w:val="1"/>
    <w:pPr>
      <w:spacing w:before="298"/>
      <w:ind w:left="822" w:hanging="693"/>
      <w:outlineLvl w:val="4"/>
    </w:pPr>
    <w:rPr>
      <w:rFonts w:ascii="Microsoft Sans Serif" w:hAnsi="Microsoft Sans Serif" w:eastAsia="Microsoft Sans Serif" w:cs="Microsoft Sans Serif"/>
      <w:sz w:val="28"/>
      <w:szCs w:val="28"/>
      <w:lang w:val="en-US" w:eastAsia="en-US" w:bidi="ar-SA"/>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paragraph" w:styleId="7">
    <w:name w:val="heading 6"/>
    <w:basedOn w:val="1"/>
    <w:next w:val="1"/>
    <w:unhideWhenUsed/>
    <w:qFormat/>
    <w:uiPriority w:val="0"/>
    <w:pPr>
      <w:keepNext/>
      <w:keepLines/>
      <w:spacing w:before="240" w:after="64" w:line="320" w:lineRule="auto"/>
      <w:outlineLvl w:val="5"/>
    </w:pPr>
    <w:rPr>
      <w:b/>
      <w:bCs/>
      <w:sz w:val="24"/>
      <w:szCs w:val="24"/>
    </w:rPr>
  </w:style>
  <w:style w:type="paragraph" w:styleId="8">
    <w:name w:val="heading 7"/>
    <w:basedOn w:val="1"/>
    <w:next w:val="1"/>
    <w:unhideWhenUsed/>
    <w:qFormat/>
    <w:uiPriority w:val="0"/>
    <w:pPr>
      <w:keepNext/>
      <w:keepLines/>
      <w:spacing w:before="240" w:after="64" w:line="320" w:lineRule="auto"/>
      <w:outlineLvl w:val="6"/>
    </w:pPr>
    <w:rPr>
      <w:b/>
      <w:bCs/>
      <w:sz w:val="24"/>
      <w:szCs w:val="24"/>
    </w:rPr>
  </w:style>
  <w:style w:type="paragraph" w:styleId="9">
    <w:name w:val="heading 8"/>
    <w:basedOn w:val="1"/>
    <w:next w:val="1"/>
    <w:unhideWhenUsed/>
    <w:qFormat/>
    <w:uiPriority w:val="0"/>
    <w:pPr>
      <w:keepNext/>
      <w:keepLines/>
      <w:spacing w:before="240" w:after="64" w:line="320" w:lineRule="auto"/>
      <w:outlineLvl w:val="7"/>
    </w:pPr>
    <w:rPr>
      <w:sz w:val="24"/>
      <w:szCs w:val="24"/>
    </w:rPr>
  </w:style>
  <w:style w:type="character" w:default="1" w:styleId="10">
    <w:name w:val="Default Paragraph Font"/>
    <w:unhideWhenUsed/>
    <w:qFormat/>
    <w:uiPriority w:val="1"/>
  </w:style>
  <w:style w:type="table" w:default="1" w:styleId="11">
    <w:name w:val="Normal Table"/>
    <w:semiHidden/>
    <w:qFormat/>
    <w:uiPriority w:val="0"/>
    <w:tblPr>
      <w:tblCellMar>
        <w:top w:w="0" w:type="dxa"/>
        <w:left w:w="108" w:type="dxa"/>
        <w:bottom w:w="0" w:type="dxa"/>
        <w:right w:w="108" w:type="dxa"/>
      </w:tblCellMar>
    </w:tblPr>
  </w:style>
  <w:style w:type="paragraph" w:styleId="12">
    <w:name w:val="Body Text"/>
    <w:basedOn w:val="1"/>
    <w:qFormat/>
    <w:uiPriority w:val="1"/>
    <w:rPr>
      <w:rFonts w:ascii="Calibri" w:hAnsi="Calibri" w:eastAsia="Calibri" w:cs="Calibri"/>
      <w:sz w:val="24"/>
      <w:szCs w:val="24"/>
      <w:lang w:val="en-US" w:eastAsia="en-US" w:bidi="ar-SA"/>
    </w:rPr>
  </w:style>
  <w:style w:type="paragraph" w:styleId="13">
    <w:name w:val="footer"/>
    <w:basedOn w:val="1"/>
    <w:qFormat/>
    <w:uiPriority w:val="0"/>
    <w:pPr>
      <w:tabs>
        <w:tab w:val="center" w:pos="4153"/>
        <w:tab w:val="right" w:pos="8306"/>
      </w:tabs>
      <w:snapToGrid w:val="0"/>
      <w:jc w:val="left"/>
    </w:pPr>
    <w:rPr>
      <w:sz w:val="18"/>
      <w:szCs w:val="18"/>
    </w:rPr>
  </w:style>
  <w:style w:type="paragraph" w:styleId="14">
    <w:name w:val="header"/>
    <w:basedOn w:val="1"/>
    <w:qFormat/>
    <w:uiPriority w:val="0"/>
    <w:pPr>
      <w:tabs>
        <w:tab w:val="center" w:pos="4153"/>
        <w:tab w:val="right" w:pos="8306"/>
      </w:tabs>
      <w:snapToGrid w:val="0"/>
    </w:pPr>
    <w:rPr>
      <w:sz w:val="18"/>
      <w:szCs w:val="18"/>
    </w:rPr>
  </w:style>
  <w:style w:type="paragraph" w:styleId="15">
    <w:name w:val="Title"/>
    <w:basedOn w:val="1"/>
    <w:qFormat/>
    <w:uiPriority w:val="1"/>
    <w:pPr>
      <w:spacing w:before="32"/>
      <w:ind w:left="2" w:right="2"/>
      <w:jc w:val="center"/>
    </w:pPr>
    <w:rPr>
      <w:rFonts w:ascii="Arial" w:hAnsi="Arial" w:eastAsia="Arial" w:cs="Arial"/>
      <w:b/>
      <w:bCs/>
      <w:sz w:val="40"/>
      <w:szCs w:val="40"/>
      <w:lang w:val="en-US" w:eastAsia="en-US" w:bidi="ar-SA"/>
    </w:rPr>
  </w:style>
  <w:style w:type="table" w:customStyle="1" w:styleId="16">
    <w:name w:val="Table Normal1"/>
    <w:semiHidden/>
    <w:unhideWhenUsed/>
    <w:qFormat/>
    <w:uiPriority w:val="2"/>
    <w:tblPr>
      <w:tblCellMar>
        <w:top w:w="0" w:type="dxa"/>
        <w:left w:w="0" w:type="dxa"/>
        <w:bottom w:w="0" w:type="dxa"/>
        <w:right w:w="0" w:type="dxa"/>
      </w:tblCellMar>
    </w:tblPr>
  </w:style>
  <w:style w:type="paragraph" w:styleId="17">
    <w:name w:val="List Paragraph"/>
    <w:basedOn w:val="1"/>
    <w:qFormat/>
    <w:uiPriority w:val="1"/>
    <w:pPr>
      <w:spacing w:before="67"/>
      <w:ind w:left="609" w:hanging="291"/>
    </w:pPr>
    <w:rPr>
      <w:rFonts w:ascii="Calibri" w:hAnsi="Calibri" w:eastAsia="Calibri" w:cs="Calibri"/>
      <w:lang w:val="en-US" w:eastAsia="en-US" w:bidi="ar-SA"/>
    </w:rPr>
  </w:style>
  <w:style w:type="paragraph" w:customStyle="1" w:styleId="18">
    <w:name w:val="Table Paragraph"/>
    <w:basedOn w:val="1"/>
    <w:qFormat/>
    <w:uiPriority w:val="1"/>
    <w:pPr>
      <w:spacing w:before="228"/>
      <w:ind w:left="194"/>
    </w:pPr>
    <w:rPr>
      <w:rFonts w:ascii="Microsoft Sans Serif" w:hAnsi="Microsoft Sans Serif" w:eastAsia="Microsoft Sans Serif" w:cs="Microsoft Sans Serif"/>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7" Type="http://schemas.openxmlformats.org/officeDocument/2006/relationships/image" Target="media/image8.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20</Pages>
  <TotalTime>11</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2026-01-10T06:34:00Z</dcterms:created>
  <dc:creator>Zohaib Bukhari</dc:creator>
  <cp:keywords>DAG9GvbzHiw,BAG9GsKp83g,0</cp:keywords>
  <cp:lastModifiedBy>Zohai</cp:lastModifiedBy>
  <dcterms:modified xsi:type="dcterms:W3CDTF">2026-01-10T11:25:06Z</dcterms:modified>
  <dc:title>SDD AgreeSence.docx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2025-12-31T00:00:00Z</vt:filetime>
  </property>
  <property fmtid="{D5CDD505-2E9C-101B-9397-08002B2CF9AE}" pid="3" name="Creator">
    <vt:lpwstr>Canva</vt:lpwstr>
  </property>
  <property fmtid="{D5CDD505-2E9C-101B-9397-08002B2CF9AE}" pid="4" name="LastSaved">
    <vt:filetime>2026-01-10T00:00:00Z</vt:filetime>
  </property>
  <property fmtid="{D5CDD505-2E9C-101B-9397-08002B2CF9AE}" pid="5" name="Producer">
    <vt:lpwstr>Canva</vt:lpwstr>
  </property>
  <property fmtid="{D5CDD505-2E9C-101B-9397-08002B2CF9AE}" pid="6" name="KSOProductBuildVer">
    <vt:lpwstr>1033-12.2.0.23196</vt:lpwstr>
  </property>
  <property fmtid="{D5CDD505-2E9C-101B-9397-08002B2CF9AE}" pid="7" name="ICV">
    <vt:lpwstr>D81EBE98FDF740D9AE204A184219896A_13</vt:lpwstr>
  </property>
</Properties>
</file>